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31C9" w:rsidRDefault="006E3A3E">
      <w:pPr>
        <w:spacing w:before="60" w:line="276" w:lineRule="auto"/>
        <w:ind w:left="100" w:right="5274"/>
        <w:rPr>
          <w:sz w:val="32"/>
        </w:rPr>
      </w:pPr>
      <w:bookmarkStart w:id="0" w:name="_GoBack"/>
      <w:bookmarkEnd w:id="0"/>
      <w:r>
        <w:rPr>
          <w:sz w:val="32"/>
        </w:rPr>
        <w:t>Họ</w:t>
      </w:r>
      <w:r>
        <w:rPr>
          <w:spacing w:val="-7"/>
          <w:sz w:val="32"/>
        </w:rPr>
        <w:t xml:space="preserve"> </w:t>
      </w:r>
      <w:r>
        <w:rPr>
          <w:sz w:val="32"/>
        </w:rPr>
        <w:t>và</w:t>
      </w:r>
      <w:r>
        <w:rPr>
          <w:spacing w:val="-7"/>
          <w:sz w:val="32"/>
        </w:rPr>
        <w:t xml:space="preserve"> </w:t>
      </w:r>
      <w:r>
        <w:rPr>
          <w:sz w:val="32"/>
        </w:rPr>
        <w:t>tên:</w:t>
      </w:r>
      <w:r>
        <w:rPr>
          <w:spacing w:val="-7"/>
          <w:sz w:val="32"/>
        </w:rPr>
        <w:t xml:space="preserve"> </w:t>
      </w:r>
      <w:r>
        <w:rPr>
          <w:sz w:val="32"/>
        </w:rPr>
        <w:t>Nguyễn</w:t>
      </w:r>
      <w:r>
        <w:rPr>
          <w:spacing w:val="-7"/>
          <w:sz w:val="32"/>
        </w:rPr>
        <w:t xml:space="preserve"> </w:t>
      </w:r>
      <w:r>
        <w:rPr>
          <w:sz w:val="32"/>
        </w:rPr>
        <w:t>Thị</w:t>
      </w:r>
      <w:r>
        <w:rPr>
          <w:spacing w:val="-7"/>
          <w:sz w:val="32"/>
        </w:rPr>
        <w:t xml:space="preserve"> </w:t>
      </w:r>
      <w:r>
        <w:rPr>
          <w:sz w:val="32"/>
        </w:rPr>
        <w:t>Thanh</w:t>
      </w:r>
      <w:r>
        <w:rPr>
          <w:spacing w:val="-7"/>
          <w:sz w:val="32"/>
        </w:rPr>
        <w:t xml:space="preserve"> </w:t>
      </w:r>
      <w:r>
        <w:rPr>
          <w:sz w:val="32"/>
        </w:rPr>
        <w:t>Lam Mã sinh viên: B21DCCN474</w:t>
      </w:r>
    </w:p>
    <w:p w:rsidR="009331C9" w:rsidRDefault="006E3A3E">
      <w:pPr>
        <w:ind w:left="100"/>
        <w:rPr>
          <w:sz w:val="32"/>
        </w:rPr>
      </w:pPr>
      <w:r>
        <w:rPr>
          <w:sz w:val="32"/>
        </w:rPr>
        <w:t>Lớp:</w:t>
      </w:r>
      <w:r>
        <w:rPr>
          <w:spacing w:val="-6"/>
          <w:sz w:val="32"/>
        </w:rPr>
        <w:t xml:space="preserve"> </w:t>
      </w:r>
      <w:r>
        <w:rPr>
          <w:sz w:val="32"/>
        </w:rPr>
        <w:t>Phân</w:t>
      </w:r>
      <w:r>
        <w:rPr>
          <w:spacing w:val="-3"/>
          <w:sz w:val="32"/>
        </w:rPr>
        <w:t xml:space="preserve"> </w:t>
      </w:r>
      <w:r>
        <w:rPr>
          <w:sz w:val="32"/>
        </w:rPr>
        <w:t>tích</w:t>
      </w:r>
      <w:r>
        <w:rPr>
          <w:spacing w:val="-3"/>
          <w:sz w:val="32"/>
        </w:rPr>
        <w:t xml:space="preserve"> </w:t>
      </w:r>
      <w:r>
        <w:rPr>
          <w:sz w:val="32"/>
        </w:rPr>
        <w:t>thiết</w:t>
      </w:r>
      <w:r>
        <w:rPr>
          <w:spacing w:val="-4"/>
          <w:sz w:val="32"/>
        </w:rPr>
        <w:t xml:space="preserve"> </w:t>
      </w:r>
      <w:r>
        <w:rPr>
          <w:sz w:val="32"/>
        </w:rPr>
        <w:t>kế</w:t>
      </w:r>
      <w:r>
        <w:rPr>
          <w:spacing w:val="75"/>
          <w:sz w:val="32"/>
        </w:rPr>
        <w:t xml:space="preserve"> </w:t>
      </w:r>
      <w:r>
        <w:rPr>
          <w:spacing w:val="-5"/>
          <w:sz w:val="32"/>
        </w:rPr>
        <w:t>11</w:t>
      </w:r>
    </w:p>
    <w:p w:rsidR="009331C9" w:rsidRDefault="009331C9">
      <w:pPr>
        <w:pStyle w:val="BodyText"/>
        <w:rPr>
          <w:sz w:val="20"/>
        </w:rPr>
      </w:pPr>
    </w:p>
    <w:p w:rsidR="009331C9" w:rsidRDefault="006E3A3E">
      <w:pPr>
        <w:pStyle w:val="BodyText"/>
        <w:spacing w:before="99"/>
        <w:rPr>
          <w:sz w:val="20"/>
        </w:rPr>
      </w:pPr>
      <w:r>
        <w:rPr>
          <w:noProof/>
          <w:lang w:val="en-US"/>
        </w:rPr>
        <mc:AlternateContent>
          <mc:Choice Requires="wps">
            <w:drawing>
              <wp:anchor distT="0" distB="0" distL="0" distR="0" simplePos="0" relativeHeight="251640832" behindDoc="1" locked="0" layoutInCell="1" allowOverlap="1">
                <wp:simplePos x="0" y="0"/>
                <wp:positionH relativeFrom="page">
                  <wp:posOffset>1306195</wp:posOffset>
                </wp:positionH>
                <wp:positionV relativeFrom="paragraph">
                  <wp:posOffset>224155</wp:posOffset>
                </wp:positionV>
                <wp:extent cx="4947285" cy="1270"/>
                <wp:effectExtent l="0" t="0" r="0" b="0"/>
                <wp:wrapTopAndBottom/>
                <wp:docPr id="1" name="Graphic 1"/>
                <wp:cNvGraphicFramePr/>
                <a:graphic xmlns:a="http://schemas.openxmlformats.org/drawingml/2006/main">
                  <a:graphicData uri="http://schemas.microsoft.com/office/word/2010/wordprocessingShape">
                    <wps:wsp>
                      <wps:cNvSpPr/>
                      <wps:spPr>
                        <a:xfrm>
                          <a:off x="0" y="0"/>
                          <a:ext cx="4947285" cy="1270"/>
                        </a:xfrm>
                        <a:custGeom>
                          <a:avLst/>
                          <a:gdLst/>
                          <a:ahLst/>
                          <a:cxnLst/>
                          <a:rect l="l" t="t" r="r" b="b"/>
                          <a:pathLst>
                            <a:path w="4947285">
                              <a:moveTo>
                                <a:pt x="0" y="0"/>
                              </a:moveTo>
                              <a:lnTo>
                                <a:pt x="4946687" y="0"/>
                              </a:lnTo>
                            </a:path>
                          </a:pathLst>
                        </a:custGeom>
                        <a:ln w="12217">
                          <a:solidFill>
                            <a:srgbClr val="000000"/>
                          </a:solidFill>
                          <a:prstDash val="sysDash"/>
                        </a:ln>
                      </wps:spPr>
                      <wps:bodyPr wrap="square" lIns="0" tIns="0" rIns="0" bIns="0" rtlCol="0">
                        <a:noAutofit/>
                      </wps:bodyPr>
                    </wps:wsp>
                  </a:graphicData>
                </a:graphic>
              </wp:anchor>
            </w:drawing>
          </mc:Choice>
          <mc:Fallback>
            <w:pict>
              <v:shape w14:anchorId="0AB0BB00" id="Graphic 1" o:spid="_x0000_s1026" style="position:absolute;margin-left:102.85pt;margin-top:17.65pt;width:389.55pt;height:.1pt;z-index:-251675648;visibility:visible;mso-wrap-style:square;mso-wrap-distance-left:0;mso-wrap-distance-top:0;mso-wrap-distance-right:0;mso-wrap-distance-bottom:0;mso-position-horizontal:absolute;mso-position-horizontal-relative:page;mso-position-vertical:absolute;mso-position-vertical-relative:text;v-text-anchor:top" coordsize="49472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" path="m,l4946687,e" filled="f" strokeweight=".33936mm">
                <v:stroke dashstyle="3 1"/>
                <v:path arrowok="t"/>
                <w10:wrap type="topAndBottom" anchorx="page"/>
              </v:shape>
            </w:pict>
          </mc:Fallback>
        </mc:AlternateContent>
      </w:r>
    </w:p>
    <w:p w:rsidR="009331C9" w:rsidRDefault="006E3A3E">
      <w:pPr>
        <w:pStyle w:val="Heading1"/>
        <w:spacing w:before="150"/>
        <w:ind w:left="565" w:right="1437"/>
        <w:jc w:val="center"/>
      </w:pPr>
      <w:r>
        <w:t>BÁO</w:t>
      </w:r>
      <w:r>
        <w:rPr>
          <w:spacing w:val="-4"/>
        </w:rPr>
        <w:t xml:space="preserve"> </w:t>
      </w:r>
      <w:r>
        <w:t>CÁO</w:t>
      </w:r>
      <w:r>
        <w:rPr>
          <w:spacing w:val="-4"/>
        </w:rPr>
        <w:t xml:space="preserve"> </w:t>
      </w:r>
      <w:r>
        <w:t>PHÂN</w:t>
      </w:r>
      <w:r>
        <w:rPr>
          <w:spacing w:val="-4"/>
        </w:rPr>
        <w:t xml:space="preserve"> </w:t>
      </w:r>
      <w:r>
        <w:t>TÍCH,</w:t>
      </w:r>
      <w:r>
        <w:rPr>
          <w:spacing w:val="-4"/>
        </w:rPr>
        <w:t xml:space="preserve"> </w:t>
      </w:r>
      <w:r>
        <w:t>THIẾT</w:t>
      </w:r>
      <w:r>
        <w:rPr>
          <w:spacing w:val="-4"/>
        </w:rPr>
        <w:t xml:space="preserve"> </w:t>
      </w:r>
      <w:r>
        <w:rPr>
          <w:spacing w:val="-7"/>
        </w:rPr>
        <w:t>KẾ</w:t>
      </w:r>
    </w:p>
    <w:p w:rsidR="009331C9" w:rsidRDefault="006E3A3E">
      <w:pPr>
        <w:spacing w:before="55"/>
        <w:ind w:left="565" w:right="1437"/>
        <w:jc w:val="center"/>
        <w:rPr>
          <w:b/>
          <w:sz w:val="32"/>
        </w:rPr>
      </w:pPr>
      <w:r>
        <w:rPr>
          <w:b/>
          <w:sz w:val="32"/>
        </w:rPr>
        <w:t>ĐỀ</w:t>
      </w:r>
      <w:r>
        <w:rPr>
          <w:b/>
          <w:spacing w:val="-6"/>
          <w:sz w:val="32"/>
        </w:rPr>
        <w:t xml:space="preserve"> </w:t>
      </w:r>
      <w:r>
        <w:rPr>
          <w:b/>
          <w:sz w:val="32"/>
        </w:rPr>
        <w:t>TÀI:</w:t>
      </w:r>
      <w:r>
        <w:rPr>
          <w:b/>
          <w:spacing w:val="-3"/>
          <w:sz w:val="32"/>
        </w:rPr>
        <w:t xml:space="preserve"> </w:t>
      </w:r>
      <w:r>
        <w:rPr>
          <w:b/>
          <w:sz w:val="32"/>
        </w:rPr>
        <w:t>HỆ</w:t>
      </w:r>
      <w:r>
        <w:rPr>
          <w:b/>
          <w:spacing w:val="-4"/>
          <w:sz w:val="32"/>
        </w:rPr>
        <w:t xml:space="preserve"> </w:t>
      </w:r>
      <w:r>
        <w:rPr>
          <w:b/>
          <w:sz w:val="32"/>
        </w:rPr>
        <w:t>THỔNG</w:t>
      </w:r>
      <w:r>
        <w:rPr>
          <w:b/>
          <w:spacing w:val="-3"/>
          <w:sz w:val="32"/>
        </w:rPr>
        <w:t xml:space="preserve"> </w:t>
      </w:r>
      <w:r>
        <w:rPr>
          <w:b/>
          <w:sz w:val="32"/>
        </w:rPr>
        <w:t>QUẢN</w:t>
      </w:r>
      <w:r>
        <w:rPr>
          <w:b/>
          <w:spacing w:val="-3"/>
          <w:sz w:val="32"/>
        </w:rPr>
        <w:t xml:space="preserve"> </w:t>
      </w:r>
      <w:r>
        <w:rPr>
          <w:b/>
          <w:sz w:val="32"/>
        </w:rPr>
        <w:t>LÍ</w:t>
      </w:r>
      <w:r>
        <w:rPr>
          <w:b/>
          <w:spacing w:val="-4"/>
          <w:sz w:val="32"/>
        </w:rPr>
        <w:t xml:space="preserve"> </w:t>
      </w:r>
      <w:r>
        <w:rPr>
          <w:b/>
          <w:sz w:val="32"/>
        </w:rPr>
        <w:t>RẠP</w:t>
      </w:r>
      <w:r>
        <w:rPr>
          <w:b/>
          <w:spacing w:val="-3"/>
          <w:sz w:val="32"/>
        </w:rPr>
        <w:t xml:space="preserve"> </w:t>
      </w:r>
      <w:r>
        <w:rPr>
          <w:b/>
          <w:sz w:val="32"/>
        </w:rPr>
        <w:t>CHIẾU</w:t>
      </w:r>
      <w:r>
        <w:rPr>
          <w:b/>
          <w:spacing w:val="-3"/>
          <w:sz w:val="32"/>
        </w:rPr>
        <w:t xml:space="preserve"> </w:t>
      </w:r>
      <w:r>
        <w:rPr>
          <w:b/>
          <w:spacing w:val="-4"/>
          <w:sz w:val="32"/>
        </w:rPr>
        <w:t>PHIM</w:t>
      </w:r>
    </w:p>
    <w:p w:rsidR="009331C9" w:rsidRDefault="009331C9">
      <w:pPr>
        <w:pStyle w:val="BodyText"/>
        <w:rPr>
          <w:b/>
          <w:sz w:val="32"/>
        </w:rPr>
      </w:pPr>
    </w:p>
    <w:p w:rsidR="009331C9" w:rsidRDefault="009331C9">
      <w:pPr>
        <w:pStyle w:val="BodyText"/>
        <w:spacing w:before="165"/>
        <w:rPr>
          <w:b/>
          <w:sz w:val="32"/>
        </w:rPr>
      </w:pPr>
    </w:p>
    <w:p w:rsidR="009331C9" w:rsidRDefault="006E3A3E">
      <w:pPr>
        <w:pStyle w:val="Heading2"/>
        <w:spacing w:before="0"/>
        <w:ind w:left="4172" w:firstLine="0"/>
        <w:jc w:val="both"/>
      </w:pPr>
      <w:r>
        <w:t>Đề</w:t>
      </w:r>
      <w:r>
        <w:rPr>
          <w:spacing w:val="-2"/>
        </w:rPr>
        <w:t xml:space="preserve"> </w:t>
      </w:r>
      <w:r>
        <w:rPr>
          <w:spacing w:val="-5"/>
        </w:rPr>
        <w:t>bài</w:t>
      </w:r>
    </w:p>
    <w:p w:rsidR="009331C9" w:rsidRDefault="006E3A3E">
      <w:pPr>
        <w:spacing w:before="56" w:line="276" w:lineRule="auto"/>
        <w:ind w:left="100" w:right="975"/>
        <w:jc w:val="both"/>
        <w:rPr>
          <w:sz w:val="32"/>
        </w:rPr>
      </w:pPr>
      <w:r>
        <w:rPr>
          <w:sz w:val="32"/>
        </w:rPr>
        <w:t>Một hệ thống quản lý rạp chiếu phim (</w:t>
      </w:r>
      <w:r>
        <w:rPr>
          <w:b/>
          <w:sz w:val="32"/>
        </w:rPr>
        <w:t>CineMan</w:t>
      </w:r>
      <w:r>
        <w:rPr>
          <w:sz w:val="32"/>
        </w:rPr>
        <w:t>)</w:t>
      </w:r>
      <w:r>
        <w:rPr>
          <w:spacing w:val="-4"/>
          <w:sz w:val="32"/>
        </w:rPr>
        <w:t xml:space="preserve"> </w:t>
      </w:r>
      <w:r>
        <w:rPr>
          <w:sz w:val="32"/>
        </w:rPr>
        <w:t>cho</w:t>
      </w:r>
      <w:r>
        <w:rPr>
          <w:spacing w:val="-4"/>
          <w:sz w:val="32"/>
        </w:rPr>
        <w:t xml:space="preserve"> </w:t>
      </w:r>
      <w:r>
        <w:rPr>
          <w:sz w:val="32"/>
        </w:rPr>
        <w:t>phép</w:t>
      </w:r>
      <w:r>
        <w:rPr>
          <w:spacing w:val="-4"/>
          <w:sz w:val="32"/>
        </w:rPr>
        <w:t xml:space="preserve"> </w:t>
      </w:r>
      <w:r>
        <w:rPr>
          <w:sz w:val="32"/>
        </w:rPr>
        <w:t>nhân</w:t>
      </w:r>
      <w:r>
        <w:rPr>
          <w:spacing w:val="-4"/>
          <w:sz w:val="32"/>
        </w:rPr>
        <w:t xml:space="preserve"> </w:t>
      </w:r>
      <w:r>
        <w:rPr>
          <w:sz w:val="32"/>
        </w:rPr>
        <w:t xml:space="preserve">viên quản lí, nhân viên bán </w:t>
      </w:r>
      <w:r>
        <w:rPr>
          <w:sz w:val="32"/>
        </w:rPr>
        <w:t>hàng và khách hàng sử dụng. Sau khi đăng nhập, các tác nhân có thể thực hiện:</w:t>
      </w:r>
    </w:p>
    <w:p w:rsidR="009331C9" w:rsidRDefault="006E3A3E">
      <w:pPr>
        <w:pStyle w:val="ListParagraph"/>
        <w:numPr>
          <w:ilvl w:val="0"/>
          <w:numId w:val="1"/>
        </w:numPr>
        <w:tabs>
          <w:tab w:val="left" w:pos="820"/>
        </w:tabs>
        <w:spacing w:line="276" w:lineRule="auto"/>
        <w:ind w:right="980"/>
        <w:jc w:val="both"/>
        <w:rPr>
          <w:sz w:val="32"/>
        </w:rPr>
      </w:pPr>
      <w:r>
        <w:rPr>
          <w:b/>
          <w:sz w:val="32"/>
        </w:rPr>
        <w:t>Nhân viên quản lí</w:t>
      </w:r>
      <w:r>
        <w:rPr>
          <w:sz w:val="32"/>
        </w:rPr>
        <w:t>: xem</w:t>
      </w:r>
      <w:r>
        <w:rPr>
          <w:spacing w:val="-4"/>
          <w:sz w:val="32"/>
        </w:rPr>
        <w:t xml:space="preserve"> </w:t>
      </w:r>
      <w:r>
        <w:rPr>
          <w:sz w:val="32"/>
        </w:rPr>
        <w:t>các</w:t>
      </w:r>
      <w:r>
        <w:rPr>
          <w:spacing w:val="-4"/>
          <w:sz w:val="32"/>
        </w:rPr>
        <w:t xml:space="preserve"> </w:t>
      </w:r>
      <w:r>
        <w:rPr>
          <w:sz w:val="32"/>
        </w:rPr>
        <w:t>loại</w:t>
      </w:r>
      <w:r>
        <w:rPr>
          <w:spacing w:val="-4"/>
          <w:sz w:val="32"/>
        </w:rPr>
        <w:t xml:space="preserve"> </w:t>
      </w:r>
      <w:r>
        <w:rPr>
          <w:sz w:val="32"/>
        </w:rPr>
        <w:t>thống</w:t>
      </w:r>
      <w:r>
        <w:rPr>
          <w:spacing w:val="-4"/>
          <w:sz w:val="32"/>
        </w:rPr>
        <w:t xml:space="preserve"> </w:t>
      </w:r>
      <w:r>
        <w:rPr>
          <w:sz w:val="32"/>
        </w:rPr>
        <w:t>kê:</w:t>
      </w:r>
      <w:r>
        <w:rPr>
          <w:spacing w:val="-4"/>
          <w:sz w:val="32"/>
        </w:rPr>
        <w:t xml:space="preserve"> </w:t>
      </w:r>
      <w:r>
        <w:rPr>
          <w:sz w:val="32"/>
        </w:rPr>
        <w:t>phim,</w:t>
      </w:r>
      <w:r>
        <w:rPr>
          <w:spacing w:val="-4"/>
          <w:sz w:val="32"/>
        </w:rPr>
        <w:t xml:space="preserve"> </w:t>
      </w:r>
      <w:r>
        <w:rPr>
          <w:sz w:val="32"/>
        </w:rPr>
        <w:t>khách</w:t>
      </w:r>
      <w:r>
        <w:rPr>
          <w:spacing w:val="-4"/>
          <w:sz w:val="32"/>
        </w:rPr>
        <w:t xml:space="preserve"> </w:t>
      </w:r>
      <w:r>
        <w:rPr>
          <w:sz w:val="32"/>
        </w:rPr>
        <w:t>hàng</w:t>
      </w:r>
      <w:r>
        <w:rPr>
          <w:spacing w:val="-4"/>
          <w:sz w:val="32"/>
        </w:rPr>
        <w:t xml:space="preserve"> </w:t>
      </w:r>
      <w:r>
        <w:rPr>
          <w:sz w:val="32"/>
        </w:rPr>
        <w:t>và doanh thu. Lên lịch chiếu, quản lí thông tin phim, phòng chiếu (thêm, sửa, xóa).</w:t>
      </w:r>
    </w:p>
    <w:p w:rsidR="009331C9" w:rsidRDefault="006E3A3E">
      <w:pPr>
        <w:pStyle w:val="ListParagraph"/>
        <w:numPr>
          <w:ilvl w:val="0"/>
          <w:numId w:val="1"/>
        </w:numPr>
        <w:tabs>
          <w:tab w:val="left" w:pos="820"/>
        </w:tabs>
        <w:spacing w:line="276" w:lineRule="auto"/>
        <w:ind w:right="982"/>
        <w:jc w:val="both"/>
        <w:rPr>
          <w:sz w:val="32"/>
        </w:rPr>
      </w:pPr>
      <w:r>
        <w:rPr>
          <w:b/>
          <w:sz w:val="32"/>
        </w:rPr>
        <w:t>Nhân viên bán hàng</w:t>
      </w:r>
      <w:r>
        <w:rPr>
          <w:sz w:val="32"/>
        </w:rPr>
        <w:t>: bán vé tại quầy</w:t>
      </w:r>
      <w:r>
        <w:rPr>
          <w:sz w:val="32"/>
        </w:rPr>
        <w:t xml:space="preserve"> cho khách hàng, xuất</w:t>
      </w:r>
      <w:r>
        <w:rPr>
          <w:spacing w:val="-3"/>
          <w:sz w:val="32"/>
        </w:rPr>
        <w:t xml:space="preserve"> </w:t>
      </w:r>
      <w:r>
        <w:rPr>
          <w:sz w:val="32"/>
        </w:rPr>
        <w:t>thẻ thành viên cho khách hàng</w:t>
      </w:r>
    </w:p>
    <w:p w:rsidR="009331C9" w:rsidRDefault="006E3A3E">
      <w:pPr>
        <w:pStyle w:val="ListParagraph"/>
        <w:numPr>
          <w:ilvl w:val="0"/>
          <w:numId w:val="1"/>
        </w:numPr>
        <w:tabs>
          <w:tab w:val="left" w:pos="820"/>
        </w:tabs>
        <w:spacing w:line="276" w:lineRule="auto"/>
        <w:ind w:right="974"/>
        <w:jc w:val="both"/>
        <w:rPr>
          <w:sz w:val="32"/>
        </w:rPr>
      </w:pPr>
      <w:r>
        <w:rPr>
          <w:b/>
          <w:sz w:val="32"/>
        </w:rPr>
        <w:t>Khách hàng</w:t>
      </w:r>
      <w:r>
        <w:rPr>
          <w:sz w:val="32"/>
        </w:rPr>
        <w:t>: đăng kí thành viên, tìm kiếm, mua vé trực tuyến, mua vé tại quầy</w:t>
      </w:r>
    </w:p>
    <w:p w:rsidR="009331C9" w:rsidRDefault="006E3A3E">
      <w:pPr>
        <w:pStyle w:val="ListParagraph"/>
        <w:numPr>
          <w:ilvl w:val="0"/>
          <w:numId w:val="1"/>
        </w:numPr>
        <w:tabs>
          <w:tab w:val="left" w:pos="820"/>
        </w:tabs>
        <w:spacing w:line="276" w:lineRule="auto"/>
        <w:ind w:right="976"/>
        <w:jc w:val="both"/>
        <w:rPr>
          <w:sz w:val="32"/>
        </w:rPr>
      </w:pPr>
      <w:r>
        <w:rPr>
          <w:sz w:val="32"/>
        </w:rPr>
        <w:t xml:space="preserve">Chức năng khách hàng </w:t>
      </w:r>
      <w:r>
        <w:rPr>
          <w:b/>
          <w:sz w:val="32"/>
        </w:rPr>
        <w:t>đăng kí thành viên</w:t>
      </w:r>
      <w:r>
        <w:rPr>
          <w:sz w:val="32"/>
        </w:rPr>
        <w:t>: chọn</w:t>
      </w:r>
      <w:r>
        <w:rPr>
          <w:spacing w:val="-4"/>
          <w:sz w:val="32"/>
        </w:rPr>
        <w:t xml:space="preserve"> </w:t>
      </w:r>
      <w:r>
        <w:rPr>
          <w:sz w:val="32"/>
        </w:rPr>
        <w:t>đăng</w:t>
      </w:r>
      <w:r>
        <w:rPr>
          <w:spacing w:val="-4"/>
          <w:sz w:val="32"/>
        </w:rPr>
        <w:t xml:space="preserve"> </w:t>
      </w:r>
      <w:r>
        <w:rPr>
          <w:sz w:val="32"/>
        </w:rPr>
        <w:t>kí</w:t>
      </w:r>
      <w:r>
        <w:rPr>
          <w:spacing w:val="-4"/>
          <w:sz w:val="32"/>
        </w:rPr>
        <w:t xml:space="preserve"> </w:t>
      </w:r>
      <w:r>
        <w:rPr>
          <w:sz w:val="32"/>
        </w:rPr>
        <w:t>thành viên → nhập thông tin cá nhân và click đăng kí</w:t>
      </w:r>
      <w:r>
        <w:rPr>
          <w:spacing w:val="-3"/>
          <w:sz w:val="32"/>
        </w:rPr>
        <w:t xml:space="preserve"> </w:t>
      </w:r>
      <w:r>
        <w:rPr>
          <w:sz w:val="32"/>
        </w:rPr>
        <w:t>→</w:t>
      </w:r>
      <w:r>
        <w:rPr>
          <w:spacing w:val="-3"/>
          <w:sz w:val="32"/>
        </w:rPr>
        <w:t xml:space="preserve"> </w:t>
      </w:r>
      <w:r>
        <w:rPr>
          <w:sz w:val="32"/>
        </w:rPr>
        <w:t>hệ</w:t>
      </w:r>
      <w:r>
        <w:rPr>
          <w:spacing w:val="-3"/>
          <w:sz w:val="32"/>
        </w:rPr>
        <w:t xml:space="preserve"> </w:t>
      </w:r>
      <w:r>
        <w:rPr>
          <w:sz w:val="32"/>
        </w:rPr>
        <w:t>thống</w:t>
      </w:r>
      <w:r>
        <w:rPr>
          <w:spacing w:val="-3"/>
          <w:sz w:val="32"/>
        </w:rPr>
        <w:t xml:space="preserve"> </w:t>
      </w:r>
      <w:r>
        <w:rPr>
          <w:sz w:val="32"/>
        </w:rPr>
        <w:t>lưu thông</w:t>
      </w:r>
      <w:r>
        <w:rPr>
          <w:sz w:val="32"/>
        </w:rPr>
        <w:t xml:space="preserve"> tin vào CSDL và thông báo thành công.</w:t>
      </w:r>
    </w:p>
    <w:p w:rsidR="009331C9" w:rsidRDefault="006E3A3E">
      <w:pPr>
        <w:pStyle w:val="ListParagraph"/>
        <w:numPr>
          <w:ilvl w:val="0"/>
          <w:numId w:val="1"/>
        </w:numPr>
        <w:tabs>
          <w:tab w:val="left" w:pos="820"/>
        </w:tabs>
        <w:spacing w:line="276" w:lineRule="auto"/>
        <w:ind w:right="976"/>
        <w:jc w:val="both"/>
        <w:rPr>
          <w:sz w:val="32"/>
        </w:rPr>
      </w:pPr>
      <w:r>
        <w:rPr>
          <w:sz w:val="32"/>
        </w:rPr>
        <w:t xml:space="preserve">Chức năng nhân viên </w:t>
      </w:r>
      <w:r>
        <w:rPr>
          <w:b/>
          <w:sz w:val="32"/>
        </w:rPr>
        <w:t xml:space="preserve">bán vé cho khách hàng </w:t>
      </w:r>
      <w:r>
        <w:rPr>
          <w:sz w:val="32"/>
        </w:rPr>
        <w:t>(tại quầy): chọn menu bán vé → hỏi</w:t>
      </w:r>
      <w:r>
        <w:rPr>
          <w:spacing w:val="-3"/>
          <w:sz w:val="32"/>
        </w:rPr>
        <w:t xml:space="preserve"> </w:t>
      </w:r>
      <w:r>
        <w:rPr>
          <w:sz w:val="32"/>
        </w:rPr>
        <w:t>tên</w:t>
      </w:r>
      <w:r>
        <w:rPr>
          <w:spacing w:val="-3"/>
          <w:sz w:val="32"/>
        </w:rPr>
        <w:t xml:space="preserve"> </w:t>
      </w:r>
      <w:r>
        <w:rPr>
          <w:sz w:val="32"/>
        </w:rPr>
        <w:t>phim</w:t>
      </w:r>
      <w:r>
        <w:rPr>
          <w:spacing w:val="-3"/>
          <w:sz w:val="32"/>
        </w:rPr>
        <w:t xml:space="preserve"> </w:t>
      </w:r>
      <w:r>
        <w:rPr>
          <w:sz w:val="32"/>
        </w:rPr>
        <w:t>và</w:t>
      </w:r>
      <w:r>
        <w:rPr>
          <w:spacing w:val="-3"/>
          <w:sz w:val="32"/>
        </w:rPr>
        <w:t xml:space="preserve"> </w:t>
      </w:r>
      <w:r>
        <w:rPr>
          <w:sz w:val="32"/>
        </w:rPr>
        <w:t>tìm</w:t>
      </w:r>
      <w:r>
        <w:rPr>
          <w:spacing w:val="-3"/>
          <w:sz w:val="32"/>
        </w:rPr>
        <w:t xml:space="preserve"> </w:t>
      </w:r>
      <w:r>
        <w:rPr>
          <w:sz w:val="32"/>
        </w:rPr>
        <w:t>phim</w:t>
      </w:r>
      <w:r>
        <w:rPr>
          <w:spacing w:val="-3"/>
          <w:sz w:val="32"/>
        </w:rPr>
        <w:t xml:space="preserve"> </w:t>
      </w:r>
      <w:r>
        <w:rPr>
          <w:sz w:val="32"/>
        </w:rPr>
        <w:t>→</w:t>
      </w:r>
      <w:r>
        <w:rPr>
          <w:spacing w:val="-3"/>
          <w:sz w:val="32"/>
        </w:rPr>
        <w:t xml:space="preserve"> </w:t>
      </w:r>
      <w:r>
        <w:rPr>
          <w:sz w:val="32"/>
        </w:rPr>
        <w:t>chọn</w:t>
      </w:r>
      <w:r>
        <w:rPr>
          <w:spacing w:val="-3"/>
          <w:sz w:val="32"/>
        </w:rPr>
        <w:t xml:space="preserve"> </w:t>
      </w:r>
      <w:r>
        <w:rPr>
          <w:sz w:val="32"/>
        </w:rPr>
        <w:t>phim</w:t>
      </w:r>
      <w:r>
        <w:rPr>
          <w:spacing w:val="-3"/>
          <w:sz w:val="32"/>
        </w:rPr>
        <w:t xml:space="preserve"> </w:t>
      </w:r>
      <w:r>
        <w:rPr>
          <w:sz w:val="32"/>
        </w:rPr>
        <w:t>từ</w:t>
      </w:r>
      <w:r>
        <w:rPr>
          <w:spacing w:val="-3"/>
          <w:sz w:val="32"/>
        </w:rPr>
        <w:t xml:space="preserve"> </w:t>
      </w:r>
      <w:r>
        <w:rPr>
          <w:sz w:val="32"/>
        </w:rPr>
        <w:t>danh sách kế quả → chọn giờ xem → chọn ghế → Nhập mã thẻ</w:t>
      </w:r>
      <w:r>
        <w:rPr>
          <w:spacing w:val="40"/>
          <w:sz w:val="32"/>
        </w:rPr>
        <w:t xml:space="preserve"> </w:t>
      </w:r>
      <w:r>
        <w:rPr>
          <w:sz w:val="32"/>
        </w:rPr>
        <w:t xml:space="preserve">khách hàng thân thiết (nếu có) và xác nhận mua </w:t>
      </w:r>
      <w:r>
        <w:rPr>
          <w:sz w:val="32"/>
        </w:rPr>
        <w:t>vé → thanh</w:t>
      </w:r>
      <w:r>
        <w:rPr>
          <w:spacing w:val="40"/>
          <w:sz w:val="32"/>
        </w:rPr>
        <w:t xml:space="preserve"> </w:t>
      </w:r>
      <w:r>
        <w:rPr>
          <w:sz w:val="32"/>
        </w:rPr>
        <w:t>toán → hệ thống in vé và hóa đơn.</w:t>
      </w:r>
    </w:p>
    <w:p w:rsidR="009331C9" w:rsidRDefault="009331C9">
      <w:pPr>
        <w:spacing w:line="276" w:lineRule="auto"/>
        <w:jc w:val="both"/>
        <w:rPr>
          <w:sz w:val="32"/>
        </w:rPr>
        <w:sectPr w:rsidR="009331C9">
          <w:type w:val="continuous"/>
          <w:pgSz w:w="11920" w:h="16840"/>
          <w:pgMar w:top="1380" w:right="480" w:bottom="280" w:left="1340" w:header="720" w:footer="720" w:gutter="0"/>
          <w:cols w:space="720"/>
        </w:sectPr>
      </w:pPr>
    </w:p>
    <w:p w:rsidR="009331C9" w:rsidRDefault="006E3A3E">
      <w:pPr>
        <w:spacing w:before="60"/>
        <w:ind w:left="565" w:right="1437"/>
        <w:jc w:val="center"/>
        <w:rPr>
          <w:b/>
          <w:sz w:val="32"/>
        </w:rPr>
      </w:pPr>
      <w:r>
        <w:rPr>
          <w:b/>
          <w:sz w:val="32"/>
        </w:rPr>
        <w:lastRenderedPageBreak/>
        <w:t>Mục</w:t>
      </w:r>
      <w:r>
        <w:rPr>
          <w:b/>
          <w:spacing w:val="-3"/>
          <w:sz w:val="32"/>
        </w:rPr>
        <w:t xml:space="preserve"> </w:t>
      </w:r>
      <w:r>
        <w:rPr>
          <w:b/>
          <w:spacing w:val="-5"/>
          <w:sz w:val="32"/>
        </w:rPr>
        <w:t>lục</w:t>
      </w:r>
    </w:p>
    <w:p w:rsidR="009331C9" w:rsidRDefault="009331C9">
      <w:pPr>
        <w:jc w:val="center"/>
        <w:rPr>
          <w:sz w:val="32"/>
        </w:rPr>
        <w:sectPr w:rsidR="009331C9">
          <w:pgSz w:w="11920" w:h="16840"/>
          <w:pgMar w:top="1380" w:right="480" w:bottom="1694" w:left="1340" w:header="720" w:footer="720" w:gutter="0"/>
          <w:cols w:space="720"/>
        </w:sectPr>
      </w:pPr>
    </w:p>
    <w:sdt>
      <w:sdtPr>
        <w:rPr>
          <w:b w:val="0"/>
          <w:bCs w:val="0"/>
        </w:rPr>
        <w:id w:val="147455441"/>
        <w:docPartObj>
          <w:docPartGallery w:val="Table of Contents"/>
          <w:docPartUnique/>
        </w:docPartObj>
      </w:sdtPr>
      <w:sdtEndPr/>
      <w:sdtContent>
        <w:p w:rsidR="009331C9" w:rsidRDefault="006E3A3E">
          <w:pPr>
            <w:pStyle w:val="TOC1"/>
            <w:tabs>
              <w:tab w:val="right" w:leader="dot" w:pos="9125"/>
            </w:tabs>
            <w:spacing w:before="538"/>
          </w:pPr>
          <w:hyperlink w:anchor="_TOC_250032" w:history="1">
            <w:r>
              <w:t>PHẦN</w:t>
            </w:r>
            <w:r>
              <w:rPr>
                <w:spacing w:val="-3"/>
              </w:rPr>
              <w:t xml:space="preserve"> </w:t>
            </w:r>
            <w:r>
              <w:t>I:</w:t>
            </w:r>
            <w:r>
              <w:rPr>
                <w:spacing w:val="-3"/>
              </w:rPr>
              <w:t xml:space="preserve"> </w:t>
            </w:r>
            <w:r>
              <w:t>YÊU</w:t>
            </w:r>
            <w:r>
              <w:rPr>
                <w:spacing w:val="-3"/>
              </w:rPr>
              <w:t xml:space="preserve"> </w:t>
            </w:r>
            <w:r>
              <w:rPr>
                <w:spacing w:val="-5"/>
              </w:rPr>
              <w:t>CẦU</w:t>
            </w:r>
            <w:r>
              <w:rPr>
                <w:b w:val="0"/>
              </w:rPr>
              <w:tab/>
            </w:r>
            <w:r>
              <w:rPr>
                <w:spacing w:val="-10"/>
              </w:rPr>
              <w:t>4</w:t>
            </w:r>
          </w:hyperlink>
        </w:p>
        <w:p w:rsidR="009331C9" w:rsidRDefault="006E3A3E">
          <w:pPr>
            <w:pStyle w:val="TOC2"/>
            <w:numPr>
              <w:ilvl w:val="0"/>
              <w:numId w:val="2"/>
            </w:numPr>
            <w:tabs>
              <w:tab w:val="left" w:pos="418"/>
              <w:tab w:val="right" w:leader="dot" w:pos="9125"/>
            </w:tabs>
            <w:ind w:left="418" w:hanging="318"/>
          </w:pPr>
          <w:hyperlink w:anchor="_TOC_250031" w:history="1">
            <w:r>
              <w:t>Bảng</w:t>
            </w:r>
            <w:r>
              <w:rPr>
                <w:spacing w:val="-3"/>
              </w:rPr>
              <w:t xml:space="preserve"> </w:t>
            </w:r>
            <w:r>
              <w:t>từ</w:t>
            </w:r>
            <w:r>
              <w:rPr>
                <w:spacing w:val="-3"/>
              </w:rPr>
              <w:t xml:space="preserve"> </w:t>
            </w:r>
            <w:r>
              <w:rPr>
                <w:spacing w:val="-4"/>
              </w:rPr>
              <w:t>khóa</w:t>
            </w:r>
            <w:r>
              <w:tab/>
            </w:r>
            <w:r>
              <w:rPr>
                <w:spacing w:val="-10"/>
              </w:rPr>
              <w:t>4</w:t>
            </w:r>
          </w:hyperlink>
        </w:p>
        <w:p w:rsidR="009331C9" w:rsidRDefault="006E3A3E">
          <w:pPr>
            <w:pStyle w:val="TOC2"/>
            <w:numPr>
              <w:ilvl w:val="0"/>
              <w:numId w:val="2"/>
            </w:numPr>
            <w:tabs>
              <w:tab w:val="left" w:pos="418"/>
              <w:tab w:val="right" w:leader="dot" w:pos="9125"/>
            </w:tabs>
            <w:ind w:left="418" w:hanging="318"/>
          </w:pPr>
          <w:hyperlink w:anchor="_TOC_250030" w:history="1">
            <w:r>
              <w:t>Mô</w:t>
            </w:r>
            <w:r>
              <w:rPr>
                <w:spacing w:val="-5"/>
              </w:rPr>
              <w:t xml:space="preserve"> </w:t>
            </w:r>
            <w:r>
              <w:t>tả</w:t>
            </w:r>
            <w:r>
              <w:rPr>
                <w:spacing w:val="-3"/>
              </w:rPr>
              <w:t xml:space="preserve"> </w:t>
            </w:r>
            <w:r>
              <w:t>hệ</w:t>
            </w:r>
            <w:r>
              <w:rPr>
                <w:spacing w:val="-3"/>
              </w:rPr>
              <w:t xml:space="preserve"> </w:t>
            </w:r>
            <w:r>
              <w:t>thống</w:t>
            </w:r>
            <w:r>
              <w:rPr>
                <w:spacing w:val="-3"/>
              </w:rPr>
              <w:t xml:space="preserve"> </w:t>
            </w:r>
            <w:r>
              <w:t>bằng</w:t>
            </w:r>
            <w:r>
              <w:rPr>
                <w:spacing w:val="-3"/>
              </w:rPr>
              <w:t xml:space="preserve"> </w:t>
            </w:r>
            <w:r>
              <w:t>ngôn</w:t>
            </w:r>
            <w:r>
              <w:rPr>
                <w:spacing w:val="-3"/>
              </w:rPr>
              <w:t xml:space="preserve"> </w:t>
            </w:r>
            <w:r>
              <w:t>ngữ</w:t>
            </w:r>
            <w:r>
              <w:rPr>
                <w:spacing w:val="-3"/>
              </w:rPr>
              <w:t xml:space="preserve"> </w:t>
            </w:r>
            <w:r>
              <w:t>tự</w:t>
            </w:r>
            <w:r>
              <w:rPr>
                <w:spacing w:val="-3"/>
              </w:rPr>
              <w:t xml:space="preserve"> </w:t>
            </w:r>
            <w:r>
              <w:rPr>
                <w:spacing w:val="-2"/>
              </w:rPr>
              <w:t>nhiên</w:t>
            </w:r>
            <w:r>
              <w:tab/>
            </w:r>
            <w:r>
              <w:rPr>
                <w:spacing w:val="-10"/>
              </w:rPr>
              <w:t>8</w:t>
            </w:r>
          </w:hyperlink>
        </w:p>
        <w:p w:rsidR="009331C9" w:rsidRDefault="006E3A3E">
          <w:pPr>
            <w:pStyle w:val="TOC3"/>
            <w:numPr>
              <w:ilvl w:val="1"/>
              <w:numId w:val="2"/>
            </w:numPr>
            <w:tabs>
              <w:tab w:val="left" w:pos="1016"/>
              <w:tab w:val="right" w:leader="dot" w:pos="9125"/>
            </w:tabs>
            <w:ind w:left="1016" w:hanging="556"/>
          </w:pPr>
          <w:hyperlink w:anchor="_TOC_250029" w:history="1">
            <w:r>
              <w:t>Mục</w:t>
            </w:r>
            <w:r>
              <w:rPr>
                <w:spacing w:val="-3"/>
              </w:rPr>
              <w:t xml:space="preserve"> </w:t>
            </w:r>
            <w:r>
              <w:t>đích</w:t>
            </w:r>
            <w:r>
              <w:rPr>
                <w:spacing w:val="-3"/>
              </w:rPr>
              <w:t xml:space="preserve"> </w:t>
            </w:r>
            <w:r>
              <w:t>hệ</w:t>
            </w:r>
            <w:r>
              <w:rPr>
                <w:spacing w:val="-3"/>
              </w:rPr>
              <w:t xml:space="preserve"> </w:t>
            </w:r>
            <w:r>
              <w:rPr>
                <w:spacing w:val="-2"/>
              </w:rPr>
              <w:t>thống</w:t>
            </w:r>
            <w:r>
              <w:tab/>
            </w:r>
            <w:r>
              <w:rPr>
                <w:spacing w:val="-10"/>
              </w:rPr>
              <w:t>8</w:t>
            </w:r>
          </w:hyperlink>
        </w:p>
        <w:p w:rsidR="009331C9" w:rsidRDefault="006E3A3E">
          <w:pPr>
            <w:pStyle w:val="TOC3"/>
            <w:numPr>
              <w:ilvl w:val="1"/>
              <w:numId w:val="2"/>
            </w:numPr>
            <w:tabs>
              <w:tab w:val="left" w:pos="1016"/>
              <w:tab w:val="right" w:leader="dot" w:pos="9125"/>
            </w:tabs>
            <w:ind w:left="1016" w:hanging="556"/>
          </w:pPr>
          <w:hyperlink w:anchor="_TOC_250028" w:history="1">
            <w:r>
              <w:t>Phạm</w:t>
            </w:r>
            <w:r>
              <w:rPr>
                <w:spacing w:val="-3"/>
              </w:rPr>
              <w:t xml:space="preserve"> </w:t>
            </w:r>
            <w:r>
              <w:t>vi</w:t>
            </w:r>
            <w:r>
              <w:rPr>
                <w:spacing w:val="-3"/>
              </w:rPr>
              <w:t xml:space="preserve"> </w:t>
            </w:r>
            <w:r>
              <w:t>hệ</w:t>
            </w:r>
            <w:r>
              <w:rPr>
                <w:spacing w:val="-2"/>
              </w:rPr>
              <w:t xml:space="preserve"> thống</w:t>
            </w:r>
            <w:r>
              <w:tab/>
            </w:r>
            <w:r>
              <w:rPr>
                <w:spacing w:val="-10"/>
              </w:rPr>
              <w:t>8</w:t>
            </w:r>
          </w:hyperlink>
        </w:p>
        <w:p w:rsidR="009331C9" w:rsidRDefault="006E3A3E">
          <w:pPr>
            <w:pStyle w:val="TOC3"/>
            <w:numPr>
              <w:ilvl w:val="1"/>
              <w:numId w:val="2"/>
            </w:numPr>
            <w:tabs>
              <w:tab w:val="left" w:pos="1016"/>
              <w:tab w:val="right" w:leader="dot" w:pos="9125"/>
            </w:tabs>
            <w:ind w:left="1016" w:hanging="556"/>
          </w:pPr>
          <w:r>
            <w:t>Hoạt</w:t>
          </w:r>
          <w:r>
            <w:rPr>
              <w:spacing w:val="-4"/>
            </w:rPr>
            <w:t xml:space="preserve"> </w:t>
          </w:r>
          <w:r>
            <w:t>động</w:t>
          </w:r>
          <w:r>
            <w:rPr>
              <w:spacing w:val="-4"/>
            </w:rPr>
            <w:t xml:space="preserve"> </w:t>
          </w:r>
          <w:r>
            <w:t>nghiệp</w:t>
          </w:r>
          <w:r>
            <w:rPr>
              <w:spacing w:val="-4"/>
            </w:rPr>
            <w:t xml:space="preserve"> </w:t>
          </w:r>
          <w:r>
            <w:t>vụ</w:t>
          </w:r>
          <w:r>
            <w:rPr>
              <w:spacing w:val="-3"/>
            </w:rPr>
            <w:t xml:space="preserve"> </w:t>
          </w:r>
          <w:r>
            <w:t>của</w:t>
          </w:r>
          <w:r>
            <w:rPr>
              <w:spacing w:val="-4"/>
            </w:rPr>
            <w:t xml:space="preserve"> </w:t>
          </w:r>
          <w:r>
            <w:t>các</w:t>
          </w:r>
          <w:r>
            <w:rPr>
              <w:spacing w:val="-4"/>
            </w:rPr>
            <w:t xml:space="preserve"> </w:t>
          </w:r>
          <w:r>
            <w:t>chức</w:t>
          </w:r>
          <w:r>
            <w:rPr>
              <w:spacing w:val="-3"/>
            </w:rPr>
            <w:t xml:space="preserve"> </w:t>
          </w:r>
          <w:r>
            <w:rPr>
              <w:spacing w:val="-4"/>
            </w:rPr>
            <w:t>năng</w:t>
          </w:r>
          <w:r>
            <w:tab/>
          </w:r>
          <w:r>
            <w:rPr>
              <w:spacing w:val="-10"/>
            </w:rPr>
            <w:t>8</w:t>
          </w:r>
        </w:p>
        <w:p w:rsidR="009331C9" w:rsidRDefault="006E3A3E">
          <w:pPr>
            <w:pStyle w:val="TOC3"/>
            <w:numPr>
              <w:ilvl w:val="1"/>
              <w:numId w:val="2"/>
            </w:numPr>
            <w:tabs>
              <w:tab w:val="left" w:pos="1016"/>
              <w:tab w:val="right" w:leader="dot" w:pos="9125"/>
            </w:tabs>
            <w:ind w:left="1016" w:hanging="556"/>
          </w:pPr>
          <w:hyperlink w:anchor="_TOC_250027" w:history="1">
            <w:r>
              <w:t>Thông</w:t>
            </w:r>
            <w:r>
              <w:rPr>
                <w:spacing w:val="-6"/>
              </w:rPr>
              <w:t xml:space="preserve"> </w:t>
            </w:r>
            <w:r>
              <w:t>tin</w:t>
            </w:r>
            <w:r>
              <w:rPr>
                <w:spacing w:val="-3"/>
              </w:rPr>
              <w:t xml:space="preserve"> </w:t>
            </w:r>
            <w:r>
              <w:t>các</w:t>
            </w:r>
            <w:r>
              <w:rPr>
                <w:spacing w:val="-4"/>
              </w:rPr>
              <w:t xml:space="preserve"> </w:t>
            </w:r>
            <w:r>
              <w:t>đối</w:t>
            </w:r>
            <w:r>
              <w:rPr>
                <w:spacing w:val="-3"/>
              </w:rPr>
              <w:t xml:space="preserve"> </w:t>
            </w:r>
            <w:r>
              <w:t>tượng</w:t>
            </w:r>
            <w:r>
              <w:rPr>
                <w:spacing w:val="-4"/>
              </w:rPr>
              <w:t xml:space="preserve"> </w:t>
            </w:r>
            <w:r>
              <w:t>cần</w:t>
            </w:r>
            <w:r>
              <w:rPr>
                <w:spacing w:val="-3"/>
              </w:rPr>
              <w:t xml:space="preserve"> </w:t>
            </w:r>
            <w:r>
              <w:t>xử</w:t>
            </w:r>
            <w:r>
              <w:rPr>
                <w:spacing w:val="-4"/>
              </w:rPr>
              <w:t xml:space="preserve"> </w:t>
            </w:r>
            <w:r>
              <w:t>lí,</w:t>
            </w:r>
            <w:r>
              <w:rPr>
                <w:spacing w:val="-3"/>
              </w:rPr>
              <w:t xml:space="preserve"> </w:t>
            </w:r>
            <w:r>
              <w:t>quản</w:t>
            </w:r>
            <w:r>
              <w:rPr>
                <w:spacing w:val="-3"/>
              </w:rPr>
              <w:t xml:space="preserve"> </w:t>
            </w:r>
            <w:r>
              <w:rPr>
                <w:spacing w:val="-5"/>
              </w:rPr>
              <w:t>lí</w:t>
            </w:r>
            <w:r>
              <w:tab/>
            </w:r>
            <w:r>
              <w:rPr>
                <w:spacing w:val="-10"/>
              </w:rPr>
              <w:t>9</w:t>
            </w:r>
          </w:hyperlink>
        </w:p>
        <w:p w:rsidR="009331C9" w:rsidRDefault="006E3A3E">
          <w:pPr>
            <w:pStyle w:val="TOC3"/>
            <w:numPr>
              <w:ilvl w:val="1"/>
              <w:numId w:val="2"/>
            </w:numPr>
            <w:tabs>
              <w:tab w:val="left" w:pos="1016"/>
              <w:tab w:val="right" w:leader="dot" w:pos="9125"/>
            </w:tabs>
            <w:ind w:left="1016" w:hanging="556"/>
          </w:pPr>
          <w:hyperlink w:anchor="_TOC_250026" w:history="1">
            <w:r>
              <w:t>Quan</w:t>
            </w:r>
            <w:r>
              <w:rPr>
                <w:spacing w:val="-4"/>
              </w:rPr>
              <w:t xml:space="preserve"> </w:t>
            </w:r>
            <w:r>
              <w:t>hệ</w:t>
            </w:r>
            <w:r>
              <w:rPr>
                <w:spacing w:val="-4"/>
              </w:rPr>
              <w:t xml:space="preserve"> </w:t>
            </w:r>
            <w:r>
              <w:t>giữa</w:t>
            </w:r>
            <w:r>
              <w:rPr>
                <w:spacing w:val="-4"/>
              </w:rPr>
              <w:t xml:space="preserve"> </w:t>
            </w:r>
            <w:r>
              <w:t>các</w:t>
            </w:r>
            <w:r>
              <w:rPr>
                <w:spacing w:val="-4"/>
              </w:rPr>
              <w:t xml:space="preserve"> </w:t>
            </w:r>
            <w:r>
              <w:t>đối</w:t>
            </w:r>
            <w:r>
              <w:rPr>
                <w:spacing w:val="-4"/>
              </w:rPr>
              <w:t xml:space="preserve"> </w:t>
            </w:r>
            <w:r>
              <w:t>tượng,</w:t>
            </w:r>
            <w:r>
              <w:rPr>
                <w:spacing w:val="-4"/>
              </w:rPr>
              <w:t xml:space="preserve"> </w:t>
            </w:r>
            <w:r>
              <w:t>thông</w:t>
            </w:r>
            <w:r>
              <w:rPr>
                <w:spacing w:val="-3"/>
              </w:rPr>
              <w:t xml:space="preserve"> </w:t>
            </w:r>
            <w:r>
              <w:rPr>
                <w:spacing w:val="-5"/>
              </w:rPr>
              <w:t>tin</w:t>
            </w:r>
            <w:r>
              <w:tab/>
            </w:r>
            <w:r>
              <w:rPr>
                <w:spacing w:val="-10"/>
              </w:rPr>
              <w:t>9</w:t>
            </w:r>
          </w:hyperlink>
        </w:p>
        <w:p w:rsidR="009331C9" w:rsidRDefault="006E3A3E">
          <w:pPr>
            <w:pStyle w:val="TOC2"/>
            <w:numPr>
              <w:ilvl w:val="0"/>
              <w:numId w:val="2"/>
            </w:numPr>
            <w:tabs>
              <w:tab w:val="left" w:pos="418"/>
              <w:tab w:val="right" w:leader="dot" w:pos="9125"/>
            </w:tabs>
            <w:ind w:left="418" w:hanging="318"/>
          </w:pPr>
          <w:hyperlink w:anchor="_TOC_250025" w:history="1">
            <w:r>
              <w:t>Vẽ</w:t>
            </w:r>
            <w:r>
              <w:rPr>
                <w:spacing w:val="-4"/>
              </w:rPr>
              <w:t xml:space="preserve"> </w:t>
            </w:r>
            <w:r>
              <w:t>biểu</w:t>
            </w:r>
            <w:r>
              <w:rPr>
                <w:spacing w:val="-3"/>
              </w:rPr>
              <w:t xml:space="preserve"> </w:t>
            </w:r>
            <w:r>
              <w:t>đồ</w:t>
            </w:r>
            <w:r>
              <w:rPr>
                <w:spacing w:val="-3"/>
              </w:rPr>
              <w:t xml:space="preserve"> </w:t>
            </w:r>
            <w:r>
              <w:t>use</w:t>
            </w:r>
            <w:r>
              <w:rPr>
                <w:spacing w:val="-3"/>
              </w:rPr>
              <w:t xml:space="preserve"> </w:t>
            </w:r>
            <w:r>
              <w:t>case</w:t>
            </w:r>
            <w:r>
              <w:rPr>
                <w:spacing w:val="-3"/>
              </w:rPr>
              <w:t xml:space="preserve"> </w:t>
            </w:r>
            <w:r>
              <w:t>tổng</w:t>
            </w:r>
            <w:r>
              <w:rPr>
                <w:spacing w:val="-3"/>
              </w:rPr>
              <w:t xml:space="preserve"> </w:t>
            </w:r>
            <w:r>
              <w:rPr>
                <w:spacing w:val="-4"/>
              </w:rPr>
              <w:t>quan</w:t>
            </w:r>
            <w:r>
              <w:tab/>
            </w:r>
            <w:r>
              <w:rPr>
                <w:spacing w:val="-5"/>
              </w:rPr>
              <w:t>10</w:t>
            </w:r>
          </w:hyperlink>
        </w:p>
        <w:p w:rsidR="009331C9" w:rsidRDefault="006E3A3E">
          <w:pPr>
            <w:pStyle w:val="TOC2"/>
            <w:numPr>
              <w:ilvl w:val="0"/>
              <w:numId w:val="2"/>
            </w:numPr>
            <w:tabs>
              <w:tab w:val="left" w:pos="418"/>
              <w:tab w:val="right" w:leader="dot" w:pos="9125"/>
            </w:tabs>
            <w:ind w:left="418" w:hanging="318"/>
          </w:pPr>
          <w:hyperlink w:anchor="_TOC_250024" w:history="1">
            <w:r>
              <w:t>Vẽ</w:t>
            </w:r>
            <w:r>
              <w:rPr>
                <w:spacing w:val="-3"/>
              </w:rPr>
              <w:t xml:space="preserve"> </w:t>
            </w:r>
            <w:r>
              <w:t>biểu</w:t>
            </w:r>
            <w:r>
              <w:rPr>
                <w:spacing w:val="-3"/>
              </w:rPr>
              <w:t xml:space="preserve"> </w:t>
            </w:r>
            <w:r>
              <w:t>đồ</w:t>
            </w:r>
            <w:r>
              <w:rPr>
                <w:spacing w:val="-3"/>
              </w:rPr>
              <w:t xml:space="preserve"> </w:t>
            </w:r>
            <w:r>
              <w:t>use</w:t>
            </w:r>
            <w:r>
              <w:rPr>
                <w:spacing w:val="-3"/>
              </w:rPr>
              <w:t xml:space="preserve"> </w:t>
            </w:r>
            <w:r>
              <w:t>case</w:t>
            </w:r>
            <w:r>
              <w:rPr>
                <w:spacing w:val="-3"/>
              </w:rPr>
              <w:t xml:space="preserve"> </w:t>
            </w:r>
            <w:r>
              <w:t>chi</w:t>
            </w:r>
            <w:r>
              <w:rPr>
                <w:spacing w:val="-3"/>
              </w:rPr>
              <w:t xml:space="preserve"> </w:t>
            </w:r>
            <w:r>
              <w:rPr>
                <w:spacing w:val="-4"/>
              </w:rPr>
              <w:t>tiết</w:t>
            </w:r>
            <w:r>
              <w:tab/>
            </w:r>
            <w:r>
              <w:rPr>
                <w:spacing w:val="-5"/>
              </w:rPr>
              <w:t>12</w:t>
            </w:r>
          </w:hyperlink>
        </w:p>
        <w:p w:rsidR="009331C9" w:rsidRDefault="006E3A3E">
          <w:pPr>
            <w:pStyle w:val="TOC3"/>
            <w:numPr>
              <w:ilvl w:val="1"/>
              <w:numId w:val="2"/>
            </w:numPr>
            <w:tabs>
              <w:tab w:val="left" w:pos="1016"/>
              <w:tab w:val="right" w:leader="dot" w:pos="9125"/>
            </w:tabs>
            <w:ind w:left="1016" w:hanging="556"/>
          </w:pPr>
          <w:hyperlink w:anchor="_TOC_250023" w:history="1">
            <w:r>
              <w:t>Use</w:t>
            </w:r>
            <w:r>
              <w:rPr>
                <w:spacing w:val="-4"/>
              </w:rPr>
              <w:t xml:space="preserve"> </w:t>
            </w:r>
            <w:r>
              <w:t>case</w:t>
            </w:r>
            <w:r>
              <w:rPr>
                <w:spacing w:val="-4"/>
              </w:rPr>
              <w:t xml:space="preserve"> </w:t>
            </w:r>
            <w:r>
              <w:t>đăng</w:t>
            </w:r>
            <w:r>
              <w:rPr>
                <w:spacing w:val="-3"/>
              </w:rPr>
              <w:t xml:space="preserve"> </w:t>
            </w:r>
            <w:r>
              <w:rPr>
                <w:spacing w:val="-5"/>
              </w:rPr>
              <w:t>kí</w:t>
            </w:r>
            <w:r>
              <w:tab/>
            </w:r>
            <w:r>
              <w:rPr>
                <w:spacing w:val="-5"/>
              </w:rPr>
              <w:t>12</w:t>
            </w:r>
          </w:hyperlink>
        </w:p>
        <w:p w:rsidR="009331C9" w:rsidRDefault="006E3A3E">
          <w:pPr>
            <w:pStyle w:val="TOC3"/>
            <w:numPr>
              <w:ilvl w:val="1"/>
              <w:numId w:val="2"/>
            </w:numPr>
            <w:tabs>
              <w:tab w:val="left" w:pos="1016"/>
              <w:tab w:val="right" w:leader="dot" w:pos="9125"/>
            </w:tabs>
            <w:ind w:left="1016" w:hanging="556"/>
          </w:pPr>
          <w:hyperlink w:anchor="_TOC_250022" w:history="1">
            <w:r>
              <w:t>Use</w:t>
            </w:r>
            <w:r>
              <w:rPr>
                <w:spacing w:val="-3"/>
              </w:rPr>
              <w:t xml:space="preserve"> </w:t>
            </w:r>
            <w:r>
              <w:t>case</w:t>
            </w:r>
            <w:r>
              <w:rPr>
                <w:spacing w:val="-3"/>
              </w:rPr>
              <w:t xml:space="preserve"> </w:t>
            </w:r>
            <w:r>
              <w:t>mua</w:t>
            </w:r>
            <w:r>
              <w:rPr>
                <w:spacing w:val="-3"/>
              </w:rPr>
              <w:t xml:space="preserve"> </w:t>
            </w:r>
            <w:r>
              <w:t>vé</w:t>
            </w:r>
            <w:r>
              <w:rPr>
                <w:spacing w:val="-3"/>
              </w:rPr>
              <w:t xml:space="preserve"> </w:t>
            </w:r>
            <w:r>
              <w:t>tại</w:t>
            </w:r>
            <w:r>
              <w:rPr>
                <w:spacing w:val="-3"/>
              </w:rPr>
              <w:t xml:space="preserve"> </w:t>
            </w:r>
            <w:r>
              <w:rPr>
                <w:spacing w:val="-4"/>
              </w:rPr>
              <w:t>quầy</w:t>
            </w:r>
            <w:r>
              <w:tab/>
            </w:r>
            <w:r>
              <w:rPr>
                <w:spacing w:val="-5"/>
              </w:rPr>
              <w:t>12</w:t>
            </w:r>
          </w:hyperlink>
        </w:p>
        <w:p w:rsidR="009331C9" w:rsidRDefault="006E3A3E">
          <w:pPr>
            <w:pStyle w:val="TOC1"/>
            <w:tabs>
              <w:tab w:val="right" w:leader="dot" w:pos="9125"/>
            </w:tabs>
          </w:pPr>
          <w:hyperlink w:anchor="_TOC_250021" w:history="1">
            <w:r>
              <w:t>PHẦN</w:t>
            </w:r>
            <w:r>
              <w:rPr>
                <w:spacing w:val="-4"/>
              </w:rPr>
              <w:t xml:space="preserve"> </w:t>
            </w:r>
            <w:r>
              <w:t>II:</w:t>
            </w:r>
            <w:r>
              <w:rPr>
                <w:spacing w:val="-4"/>
              </w:rPr>
              <w:t xml:space="preserve"> </w:t>
            </w:r>
            <w:r>
              <w:t>PHÂN</w:t>
            </w:r>
            <w:r>
              <w:rPr>
                <w:spacing w:val="-3"/>
              </w:rPr>
              <w:t xml:space="preserve"> </w:t>
            </w:r>
            <w:r>
              <w:rPr>
                <w:spacing w:val="-4"/>
              </w:rPr>
              <w:t>TÍCH</w:t>
            </w:r>
            <w:r>
              <w:rPr>
                <w:b w:val="0"/>
              </w:rPr>
              <w:tab/>
            </w:r>
            <w:r>
              <w:rPr>
                <w:spacing w:val="-5"/>
              </w:rPr>
              <w:t>14</w:t>
            </w:r>
          </w:hyperlink>
        </w:p>
        <w:p w:rsidR="009331C9" w:rsidRDefault="006E3A3E">
          <w:pPr>
            <w:pStyle w:val="TOC2"/>
            <w:numPr>
              <w:ilvl w:val="0"/>
              <w:numId w:val="3"/>
            </w:numPr>
            <w:tabs>
              <w:tab w:val="left" w:pos="418"/>
              <w:tab w:val="right" w:leader="dot" w:pos="9125"/>
            </w:tabs>
            <w:ind w:left="418" w:hanging="318"/>
          </w:pPr>
          <w:hyperlink w:anchor="_TOC_250020" w:history="1">
            <w:r>
              <w:t>Kịch</w:t>
            </w:r>
            <w:r>
              <w:rPr>
                <w:spacing w:val="-4"/>
              </w:rPr>
              <w:t xml:space="preserve"> </w:t>
            </w:r>
            <w:r>
              <w:t>bản</w:t>
            </w:r>
            <w:r>
              <w:rPr>
                <w:spacing w:val="-3"/>
              </w:rPr>
              <w:t xml:space="preserve"> </w:t>
            </w:r>
            <w:r>
              <w:t>cho</w:t>
            </w:r>
            <w:r>
              <w:rPr>
                <w:spacing w:val="-3"/>
              </w:rPr>
              <w:t xml:space="preserve"> </w:t>
            </w:r>
            <w:r>
              <w:rPr>
                <w:spacing w:val="-2"/>
              </w:rPr>
              <w:t>module</w:t>
            </w:r>
            <w:r>
              <w:tab/>
            </w:r>
            <w:r>
              <w:rPr>
                <w:spacing w:val="-5"/>
              </w:rPr>
              <w:t>14</w:t>
            </w:r>
          </w:hyperlink>
        </w:p>
        <w:p w:rsidR="009331C9" w:rsidRDefault="006E3A3E">
          <w:pPr>
            <w:pStyle w:val="TOC2"/>
            <w:numPr>
              <w:ilvl w:val="1"/>
              <w:numId w:val="3"/>
            </w:numPr>
            <w:tabs>
              <w:tab w:val="left" w:pos="656"/>
              <w:tab w:val="right" w:leader="dot" w:pos="9125"/>
            </w:tabs>
            <w:ind w:left="656" w:hanging="556"/>
          </w:pPr>
          <w:hyperlink w:anchor="_TOC_250019" w:history="1">
            <w:r>
              <w:t>Module</w:t>
            </w:r>
            <w:r>
              <w:rPr>
                <w:spacing w:val="-5"/>
              </w:rPr>
              <w:t xml:space="preserve"> </w:t>
            </w:r>
            <w:r>
              <w:t>Đăng</w:t>
            </w:r>
            <w:r>
              <w:rPr>
                <w:spacing w:val="-5"/>
              </w:rPr>
              <w:t xml:space="preserve"> kí</w:t>
            </w:r>
            <w:r>
              <w:tab/>
            </w:r>
            <w:r>
              <w:rPr>
                <w:spacing w:val="-5"/>
              </w:rPr>
              <w:t>14</w:t>
            </w:r>
          </w:hyperlink>
        </w:p>
        <w:p w:rsidR="009331C9" w:rsidRDefault="006E3A3E">
          <w:pPr>
            <w:pStyle w:val="TOC2"/>
            <w:numPr>
              <w:ilvl w:val="1"/>
              <w:numId w:val="3"/>
            </w:numPr>
            <w:tabs>
              <w:tab w:val="left" w:pos="656"/>
              <w:tab w:val="right" w:leader="dot" w:pos="9125"/>
            </w:tabs>
            <w:ind w:left="656" w:hanging="556"/>
          </w:pPr>
          <w:hyperlink w:anchor="_TOC_250018" w:history="1">
            <w:r>
              <w:t>Module</w:t>
            </w:r>
            <w:r>
              <w:rPr>
                <w:spacing w:val="-4"/>
              </w:rPr>
              <w:t xml:space="preserve"> </w:t>
            </w:r>
            <w:r>
              <w:t>Mua</w:t>
            </w:r>
            <w:r>
              <w:rPr>
                <w:spacing w:val="-3"/>
              </w:rPr>
              <w:t xml:space="preserve"> </w:t>
            </w:r>
            <w:r>
              <w:t>vé</w:t>
            </w:r>
            <w:r>
              <w:rPr>
                <w:spacing w:val="-4"/>
              </w:rPr>
              <w:t xml:space="preserve"> </w:t>
            </w:r>
            <w:r>
              <w:t>tại</w:t>
            </w:r>
            <w:r>
              <w:rPr>
                <w:spacing w:val="-3"/>
              </w:rPr>
              <w:t xml:space="preserve"> </w:t>
            </w:r>
            <w:r>
              <w:rPr>
                <w:spacing w:val="-4"/>
              </w:rPr>
              <w:t>quầy</w:t>
            </w:r>
            <w:r>
              <w:tab/>
            </w:r>
            <w:r>
              <w:rPr>
                <w:spacing w:val="-5"/>
              </w:rPr>
              <w:t>15</w:t>
            </w:r>
          </w:hyperlink>
        </w:p>
        <w:p w:rsidR="009331C9" w:rsidRDefault="006E3A3E">
          <w:pPr>
            <w:pStyle w:val="TOC2"/>
            <w:numPr>
              <w:ilvl w:val="0"/>
              <w:numId w:val="3"/>
            </w:numPr>
            <w:tabs>
              <w:tab w:val="left" w:pos="418"/>
              <w:tab w:val="right" w:leader="dot" w:pos="9125"/>
            </w:tabs>
            <w:ind w:left="418" w:hanging="318"/>
          </w:pPr>
          <w:hyperlink w:anchor="_TOC_250017" w:history="1">
            <w:r>
              <w:t>Trích</w:t>
            </w:r>
            <w:r>
              <w:rPr>
                <w:spacing w:val="-6"/>
              </w:rPr>
              <w:t xml:space="preserve"> </w:t>
            </w:r>
            <w:r>
              <w:t>lớp</w:t>
            </w:r>
            <w:r>
              <w:rPr>
                <w:spacing w:val="-4"/>
              </w:rPr>
              <w:t xml:space="preserve"> </w:t>
            </w:r>
            <w:r>
              <w:t>thực</w:t>
            </w:r>
            <w:r>
              <w:rPr>
                <w:spacing w:val="-4"/>
              </w:rPr>
              <w:t xml:space="preserve"> </w:t>
            </w:r>
            <w:r>
              <w:t>thể</w:t>
            </w:r>
            <w:r>
              <w:rPr>
                <w:spacing w:val="-4"/>
              </w:rPr>
              <w:t xml:space="preserve"> </w:t>
            </w:r>
            <w:r>
              <w:t>và</w:t>
            </w:r>
            <w:r>
              <w:rPr>
                <w:spacing w:val="-4"/>
              </w:rPr>
              <w:t xml:space="preserve"> </w:t>
            </w:r>
            <w:r>
              <w:t>vẽ</w:t>
            </w:r>
            <w:r>
              <w:rPr>
                <w:spacing w:val="-4"/>
              </w:rPr>
              <w:t xml:space="preserve"> </w:t>
            </w:r>
            <w:r>
              <w:t>sơ</w:t>
            </w:r>
            <w:r>
              <w:rPr>
                <w:spacing w:val="-4"/>
              </w:rPr>
              <w:t xml:space="preserve"> </w:t>
            </w:r>
            <w:r>
              <w:t>đồ</w:t>
            </w:r>
            <w:r>
              <w:rPr>
                <w:spacing w:val="-4"/>
              </w:rPr>
              <w:t xml:space="preserve"> </w:t>
            </w:r>
            <w:r>
              <w:t>lớp</w:t>
            </w:r>
            <w:r>
              <w:rPr>
                <w:spacing w:val="-4"/>
              </w:rPr>
              <w:t xml:space="preserve"> </w:t>
            </w:r>
            <w:r>
              <w:t>toàn</w:t>
            </w:r>
            <w:r>
              <w:rPr>
                <w:spacing w:val="-4"/>
              </w:rPr>
              <w:t xml:space="preserve"> </w:t>
            </w:r>
            <w:r>
              <w:t>hệ</w:t>
            </w:r>
            <w:r>
              <w:rPr>
                <w:spacing w:val="-3"/>
              </w:rPr>
              <w:t xml:space="preserve"> </w:t>
            </w:r>
            <w:r>
              <w:rPr>
                <w:spacing w:val="-2"/>
              </w:rPr>
              <w:t>thống</w:t>
            </w:r>
            <w:r>
              <w:tab/>
            </w:r>
            <w:r>
              <w:rPr>
                <w:spacing w:val="-5"/>
              </w:rPr>
              <w:t>18</w:t>
            </w:r>
          </w:hyperlink>
        </w:p>
        <w:p w:rsidR="009331C9" w:rsidRDefault="006E3A3E">
          <w:pPr>
            <w:pStyle w:val="TOC3"/>
            <w:numPr>
              <w:ilvl w:val="1"/>
              <w:numId w:val="3"/>
            </w:numPr>
            <w:tabs>
              <w:tab w:val="left" w:pos="1016"/>
              <w:tab w:val="right" w:leader="dot" w:pos="9125"/>
            </w:tabs>
            <w:ind w:left="1016" w:hanging="556"/>
          </w:pPr>
          <w:hyperlink w:anchor="_TOC_250016" w:history="1">
            <w:r>
              <w:t>Trích</w:t>
            </w:r>
            <w:r>
              <w:rPr>
                <w:spacing w:val="-8"/>
              </w:rPr>
              <w:t xml:space="preserve"> </w:t>
            </w:r>
            <w:r>
              <w:t>lớp</w:t>
            </w:r>
            <w:r>
              <w:rPr>
                <w:spacing w:val="-8"/>
              </w:rPr>
              <w:t xml:space="preserve"> </w:t>
            </w:r>
            <w:r>
              <w:t>thực</w:t>
            </w:r>
            <w:r>
              <w:rPr>
                <w:spacing w:val="-7"/>
              </w:rPr>
              <w:t xml:space="preserve"> </w:t>
            </w:r>
            <w:r>
              <w:rPr>
                <w:spacing w:val="-5"/>
              </w:rPr>
              <w:t>thể</w:t>
            </w:r>
            <w:r>
              <w:tab/>
            </w:r>
            <w:r>
              <w:rPr>
                <w:spacing w:val="-5"/>
              </w:rPr>
              <w:t>18</w:t>
            </w:r>
          </w:hyperlink>
        </w:p>
        <w:p w:rsidR="009331C9" w:rsidRDefault="006E3A3E">
          <w:pPr>
            <w:pStyle w:val="TOC3"/>
            <w:numPr>
              <w:ilvl w:val="1"/>
              <w:numId w:val="3"/>
            </w:numPr>
            <w:tabs>
              <w:tab w:val="left" w:pos="1016"/>
              <w:tab w:val="right" w:leader="dot" w:pos="9125"/>
            </w:tabs>
            <w:ind w:left="1016" w:hanging="556"/>
          </w:pPr>
          <w:hyperlink w:anchor="_TOC_250015" w:history="1">
            <w:r>
              <w:t>Sơ</w:t>
            </w:r>
            <w:r>
              <w:rPr>
                <w:spacing w:val="-3"/>
              </w:rPr>
              <w:t xml:space="preserve"> </w:t>
            </w:r>
            <w:r>
              <w:t>đồ</w:t>
            </w:r>
            <w:r>
              <w:rPr>
                <w:spacing w:val="-3"/>
              </w:rPr>
              <w:t xml:space="preserve"> </w:t>
            </w:r>
            <w:r>
              <w:t>lớp</w:t>
            </w:r>
            <w:r>
              <w:rPr>
                <w:spacing w:val="-2"/>
              </w:rPr>
              <w:t xml:space="preserve"> </w:t>
            </w:r>
            <w:r>
              <w:t>toàn</w:t>
            </w:r>
            <w:r>
              <w:rPr>
                <w:spacing w:val="-3"/>
              </w:rPr>
              <w:t xml:space="preserve"> </w:t>
            </w:r>
            <w:r>
              <w:t>hệ</w:t>
            </w:r>
            <w:r>
              <w:rPr>
                <w:spacing w:val="-2"/>
              </w:rPr>
              <w:t xml:space="preserve"> thống</w:t>
            </w:r>
            <w:r>
              <w:tab/>
            </w:r>
            <w:r>
              <w:rPr>
                <w:spacing w:val="-5"/>
              </w:rPr>
              <w:t>21</w:t>
            </w:r>
          </w:hyperlink>
        </w:p>
        <w:p w:rsidR="009331C9" w:rsidRDefault="006E3A3E">
          <w:pPr>
            <w:pStyle w:val="TOC2"/>
            <w:numPr>
              <w:ilvl w:val="0"/>
              <w:numId w:val="3"/>
            </w:numPr>
            <w:tabs>
              <w:tab w:val="left" w:pos="418"/>
              <w:tab w:val="right" w:leader="dot" w:pos="9125"/>
            </w:tabs>
            <w:ind w:left="418" w:hanging="318"/>
          </w:pPr>
          <w:hyperlink w:anchor="_TOC_250014" w:history="1">
            <w:r>
              <w:t>Trích</w:t>
            </w:r>
            <w:r>
              <w:rPr>
                <w:spacing w:val="-7"/>
              </w:rPr>
              <w:t xml:space="preserve"> </w:t>
            </w:r>
            <w:r>
              <w:t>lớp</w:t>
            </w:r>
            <w:r>
              <w:rPr>
                <w:spacing w:val="-4"/>
              </w:rPr>
              <w:t xml:space="preserve"> </w:t>
            </w:r>
            <w:r>
              <w:t>biên,</w:t>
            </w:r>
            <w:r>
              <w:rPr>
                <w:spacing w:val="-5"/>
              </w:rPr>
              <w:t xml:space="preserve"> </w:t>
            </w:r>
            <w:r>
              <w:t>điều</w:t>
            </w:r>
            <w:r>
              <w:rPr>
                <w:spacing w:val="-4"/>
              </w:rPr>
              <w:t xml:space="preserve"> </w:t>
            </w:r>
            <w:r>
              <w:t>khiển</w:t>
            </w:r>
            <w:r>
              <w:rPr>
                <w:spacing w:val="-4"/>
              </w:rPr>
              <w:t xml:space="preserve"> </w:t>
            </w:r>
            <w:r>
              <w:t>và</w:t>
            </w:r>
            <w:r>
              <w:rPr>
                <w:spacing w:val="-5"/>
              </w:rPr>
              <w:t xml:space="preserve"> </w:t>
            </w:r>
            <w:r>
              <w:t>vẽ</w:t>
            </w:r>
            <w:r>
              <w:rPr>
                <w:spacing w:val="-4"/>
              </w:rPr>
              <w:t xml:space="preserve"> </w:t>
            </w:r>
            <w:r>
              <w:t>sơ</w:t>
            </w:r>
            <w:r>
              <w:rPr>
                <w:spacing w:val="-5"/>
              </w:rPr>
              <w:t xml:space="preserve"> </w:t>
            </w:r>
            <w:r>
              <w:t>đồ</w:t>
            </w:r>
            <w:r>
              <w:rPr>
                <w:spacing w:val="-4"/>
              </w:rPr>
              <w:t xml:space="preserve"> </w:t>
            </w:r>
            <w:r>
              <w:t>lớp</w:t>
            </w:r>
            <w:r>
              <w:rPr>
                <w:spacing w:val="-4"/>
              </w:rPr>
              <w:t xml:space="preserve"> </w:t>
            </w:r>
            <w:r>
              <w:rPr>
                <w:spacing w:val="-2"/>
              </w:rPr>
              <w:t>module</w:t>
            </w:r>
            <w:r>
              <w:tab/>
            </w:r>
            <w:r>
              <w:rPr>
                <w:spacing w:val="-5"/>
              </w:rPr>
              <w:t>21</w:t>
            </w:r>
          </w:hyperlink>
        </w:p>
        <w:p w:rsidR="009331C9" w:rsidRDefault="006E3A3E">
          <w:pPr>
            <w:pStyle w:val="TOC3"/>
            <w:numPr>
              <w:ilvl w:val="1"/>
              <w:numId w:val="3"/>
            </w:numPr>
            <w:tabs>
              <w:tab w:val="left" w:pos="1016"/>
              <w:tab w:val="right" w:leader="dot" w:pos="9125"/>
            </w:tabs>
            <w:ind w:left="1016" w:hanging="556"/>
          </w:pPr>
          <w:hyperlink w:anchor="_TOC_250013" w:history="1">
            <w:r>
              <w:t>Module</w:t>
            </w:r>
            <w:r>
              <w:rPr>
                <w:spacing w:val="-5"/>
              </w:rPr>
              <w:t xml:space="preserve"> </w:t>
            </w:r>
            <w:r>
              <w:t>Đăng</w:t>
            </w:r>
            <w:r>
              <w:rPr>
                <w:spacing w:val="-5"/>
              </w:rPr>
              <w:t xml:space="preserve"> kí</w:t>
            </w:r>
            <w:r>
              <w:tab/>
            </w:r>
            <w:r>
              <w:rPr>
                <w:spacing w:val="-5"/>
              </w:rPr>
              <w:t>21</w:t>
            </w:r>
          </w:hyperlink>
        </w:p>
        <w:p w:rsidR="009331C9" w:rsidRDefault="006E3A3E">
          <w:pPr>
            <w:pStyle w:val="TOC3"/>
            <w:numPr>
              <w:ilvl w:val="1"/>
              <w:numId w:val="3"/>
            </w:numPr>
            <w:tabs>
              <w:tab w:val="left" w:pos="1016"/>
              <w:tab w:val="right" w:leader="dot" w:pos="9125"/>
            </w:tabs>
            <w:ind w:left="1016" w:hanging="556"/>
          </w:pPr>
          <w:hyperlink w:anchor="_TOC_250012" w:history="1">
            <w:r>
              <w:t>Module</w:t>
            </w:r>
            <w:r>
              <w:rPr>
                <w:spacing w:val="-4"/>
              </w:rPr>
              <w:t xml:space="preserve"> </w:t>
            </w:r>
            <w:r>
              <w:t>Bán</w:t>
            </w:r>
            <w:r>
              <w:rPr>
                <w:spacing w:val="-3"/>
              </w:rPr>
              <w:t xml:space="preserve"> </w:t>
            </w:r>
            <w:r>
              <w:t>vé</w:t>
            </w:r>
            <w:r>
              <w:rPr>
                <w:spacing w:val="-4"/>
              </w:rPr>
              <w:t xml:space="preserve"> </w:t>
            </w:r>
            <w:r>
              <w:t>tại</w:t>
            </w:r>
            <w:r>
              <w:rPr>
                <w:spacing w:val="-3"/>
              </w:rPr>
              <w:t xml:space="preserve"> </w:t>
            </w:r>
            <w:r>
              <w:rPr>
                <w:spacing w:val="-4"/>
              </w:rPr>
              <w:t>quầy</w:t>
            </w:r>
            <w:r>
              <w:tab/>
            </w:r>
            <w:r>
              <w:rPr>
                <w:spacing w:val="-5"/>
              </w:rPr>
              <w:t>22</w:t>
            </w:r>
          </w:hyperlink>
        </w:p>
        <w:p w:rsidR="009331C9" w:rsidRDefault="006E3A3E">
          <w:pPr>
            <w:pStyle w:val="TOC2"/>
            <w:numPr>
              <w:ilvl w:val="0"/>
              <w:numId w:val="3"/>
            </w:numPr>
            <w:tabs>
              <w:tab w:val="left" w:pos="418"/>
              <w:tab w:val="right" w:leader="dot" w:pos="9125"/>
            </w:tabs>
            <w:ind w:left="418" w:hanging="318"/>
          </w:pPr>
          <w:r>
            <w:t>Biểu</w:t>
          </w:r>
          <w:r>
            <w:rPr>
              <w:spacing w:val="-4"/>
            </w:rPr>
            <w:t xml:space="preserve"> </w:t>
          </w:r>
          <w:r>
            <w:t>đồ</w:t>
          </w:r>
          <w:r>
            <w:rPr>
              <w:spacing w:val="-4"/>
            </w:rPr>
            <w:t xml:space="preserve"> </w:t>
          </w:r>
          <w:r>
            <w:t>trạng</w:t>
          </w:r>
          <w:r>
            <w:rPr>
              <w:spacing w:val="-4"/>
            </w:rPr>
            <w:t xml:space="preserve"> </w:t>
          </w:r>
          <w:r>
            <w:t>thái</w:t>
          </w:r>
          <w:r>
            <w:rPr>
              <w:spacing w:val="-3"/>
            </w:rPr>
            <w:t xml:space="preserve"> </w:t>
          </w:r>
          <w:r>
            <w:rPr>
              <w:spacing w:val="-2"/>
            </w:rPr>
            <w:t>module</w:t>
          </w:r>
          <w:r>
            <w:tab/>
          </w:r>
          <w:r>
            <w:rPr>
              <w:spacing w:val="-5"/>
            </w:rPr>
            <w:t>25</w:t>
          </w:r>
        </w:p>
        <w:p w:rsidR="009331C9" w:rsidRDefault="006E3A3E">
          <w:pPr>
            <w:pStyle w:val="TOC3"/>
            <w:numPr>
              <w:ilvl w:val="1"/>
              <w:numId w:val="3"/>
            </w:numPr>
            <w:tabs>
              <w:tab w:val="left" w:pos="1016"/>
              <w:tab w:val="right" w:leader="dot" w:pos="9125"/>
            </w:tabs>
            <w:ind w:left="1016" w:hanging="556"/>
          </w:pPr>
          <w:hyperlink w:anchor="_TOC_250011" w:history="1">
            <w:r>
              <w:t>Module</w:t>
            </w:r>
            <w:r>
              <w:rPr>
                <w:spacing w:val="-5"/>
              </w:rPr>
              <w:t xml:space="preserve"> </w:t>
            </w:r>
            <w:r>
              <w:t>Đăng</w:t>
            </w:r>
            <w:r>
              <w:rPr>
                <w:spacing w:val="-5"/>
              </w:rPr>
              <w:t xml:space="preserve"> kí</w:t>
            </w:r>
            <w:r>
              <w:tab/>
            </w:r>
            <w:r>
              <w:rPr>
                <w:spacing w:val="-5"/>
              </w:rPr>
              <w:t>25</w:t>
            </w:r>
          </w:hyperlink>
        </w:p>
        <w:p w:rsidR="009331C9" w:rsidRDefault="006E3A3E">
          <w:pPr>
            <w:pStyle w:val="TOC3"/>
            <w:numPr>
              <w:ilvl w:val="1"/>
              <w:numId w:val="3"/>
            </w:numPr>
            <w:tabs>
              <w:tab w:val="left" w:pos="1016"/>
              <w:tab w:val="right" w:leader="dot" w:pos="9125"/>
            </w:tabs>
            <w:ind w:left="1016" w:hanging="556"/>
          </w:pPr>
          <w:hyperlink w:anchor="_TOC_250010" w:history="1">
            <w:r>
              <w:t>Module</w:t>
            </w:r>
            <w:r>
              <w:rPr>
                <w:spacing w:val="-4"/>
              </w:rPr>
              <w:t xml:space="preserve"> </w:t>
            </w:r>
            <w:r>
              <w:t>Bán</w:t>
            </w:r>
            <w:r>
              <w:rPr>
                <w:spacing w:val="-3"/>
              </w:rPr>
              <w:t xml:space="preserve"> </w:t>
            </w:r>
            <w:r>
              <w:t>vé</w:t>
            </w:r>
            <w:r>
              <w:rPr>
                <w:spacing w:val="-4"/>
              </w:rPr>
              <w:t xml:space="preserve"> </w:t>
            </w:r>
            <w:r>
              <w:t>tại</w:t>
            </w:r>
            <w:r>
              <w:rPr>
                <w:spacing w:val="-3"/>
              </w:rPr>
              <w:t xml:space="preserve"> </w:t>
            </w:r>
            <w:r>
              <w:rPr>
                <w:spacing w:val="-4"/>
              </w:rPr>
              <w:t>quầy</w:t>
            </w:r>
            <w:r>
              <w:tab/>
            </w:r>
            <w:r>
              <w:rPr>
                <w:spacing w:val="-5"/>
              </w:rPr>
              <w:t>26</w:t>
            </w:r>
          </w:hyperlink>
        </w:p>
        <w:p w:rsidR="009331C9" w:rsidRDefault="006E3A3E">
          <w:pPr>
            <w:pStyle w:val="TOC2"/>
            <w:numPr>
              <w:ilvl w:val="0"/>
              <w:numId w:val="3"/>
            </w:numPr>
            <w:tabs>
              <w:tab w:val="left" w:pos="418"/>
              <w:tab w:val="right" w:leader="dot" w:pos="9125"/>
            </w:tabs>
            <w:ind w:left="418" w:hanging="318"/>
          </w:pPr>
          <w:r>
            <w:t>Kịch</w:t>
          </w:r>
          <w:r>
            <w:rPr>
              <w:spacing w:val="-4"/>
            </w:rPr>
            <w:t xml:space="preserve"> </w:t>
          </w:r>
          <w:r>
            <w:t>bản</w:t>
          </w:r>
          <w:r>
            <w:rPr>
              <w:spacing w:val="-3"/>
            </w:rPr>
            <w:t xml:space="preserve"> </w:t>
          </w:r>
          <w:r>
            <w:rPr>
              <w:spacing w:val="-5"/>
            </w:rPr>
            <w:t>V2</w:t>
          </w:r>
          <w:r>
            <w:tab/>
          </w:r>
          <w:r>
            <w:rPr>
              <w:spacing w:val="-5"/>
            </w:rPr>
            <w:t>27</w:t>
          </w:r>
        </w:p>
        <w:p w:rsidR="009331C9" w:rsidRDefault="006E3A3E">
          <w:pPr>
            <w:pStyle w:val="TOC3"/>
            <w:numPr>
              <w:ilvl w:val="1"/>
              <w:numId w:val="3"/>
            </w:numPr>
            <w:tabs>
              <w:tab w:val="left" w:pos="1016"/>
              <w:tab w:val="right" w:leader="dot" w:pos="9125"/>
            </w:tabs>
            <w:ind w:left="1016" w:hanging="556"/>
          </w:pPr>
          <w:hyperlink w:anchor="_TOC_250009" w:history="1">
            <w:r>
              <w:t>Module</w:t>
            </w:r>
            <w:r>
              <w:rPr>
                <w:spacing w:val="-5"/>
              </w:rPr>
              <w:t xml:space="preserve"> </w:t>
            </w:r>
            <w:r>
              <w:t>Đăng</w:t>
            </w:r>
            <w:r>
              <w:rPr>
                <w:spacing w:val="-5"/>
              </w:rPr>
              <w:t xml:space="preserve"> kí</w:t>
            </w:r>
            <w:r>
              <w:tab/>
            </w:r>
            <w:r>
              <w:rPr>
                <w:spacing w:val="-5"/>
              </w:rPr>
              <w:t>27</w:t>
            </w:r>
          </w:hyperlink>
        </w:p>
        <w:p w:rsidR="009331C9" w:rsidRDefault="006E3A3E">
          <w:pPr>
            <w:pStyle w:val="TOC3"/>
            <w:numPr>
              <w:ilvl w:val="1"/>
              <w:numId w:val="3"/>
            </w:numPr>
            <w:tabs>
              <w:tab w:val="left" w:pos="1016"/>
              <w:tab w:val="right" w:leader="dot" w:pos="9125"/>
            </w:tabs>
            <w:ind w:left="1016" w:hanging="556"/>
          </w:pPr>
          <w:hyperlink w:anchor="_TOC_250008" w:history="1">
            <w:r>
              <w:t>Module</w:t>
            </w:r>
            <w:r>
              <w:rPr>
                <w:spacing w:val="-4"/>
              </w:rPr>
              <w:t xml:space="preserve"> </w:t>
            </w:r>
            <w:r>
              <w:t>Bán</w:t>
            </w:r>
            <w:r>
              <w:rPr>
                <w:spacing w:val="-3"/>
              </w:rPr>
              <w:t xml:space="preserve"> </w:t>
            </w:r>
            <w:r>
              <w:t>vé</w:t>
            </w:r>
            <w:r>
              <w:rPr>
                <w:spacing w:val="-4"/>
              </w:rPr>
              <w:t xml:space="preserve"> </w:t>
            </w:r>
            <w:r>
              <w:t>tại</w:t>
            </w:r>
            <w:r>
              <w:rPr>
                <w:spacing w:val="-3"/>
              </w:rPr>
              <w:t xml:space="preserve"> </w:t>
            </w:r>
            <w:r>
              <w:rPr>
                <w:spacing w:val="-4"/>
              </w:rPr>
              <w:t>quầy</w:t>
            </w:r>
            <w:r>
              <w:tab/>
            </w:r>
            <w:r>
              <w:rPr>
                <w:spacing w:val="-5"/>
              </w:rPr>
              <w:t>27</w:t>
            </w:r>
          </w:hyperlink>
        </w:p>
        <w:p w:rsidR="009331C9" w:rsidRDefault="006E3A3E">
          <w:pPr>
            <w:pStyle w:val="TOC2"/>
            <w:numPr>
              <w:ilvl w:val="0"/>
              <w:numId w:val="3"/>
            </w:numPr>
            <w:tabs>
              <w:tab w:val="left" w:pos="418"/>
              <w:tab w:val="right" w:leader="dot" w:pos="9125"/>
            </w:tabs>
            <w:ind w:left="418" w:hanging="318"/>
          </w:pPr>
          <w:r>
            <w:t>Biểu</w:t>
          </w:r>
          <w:r>
            <w:rPr>
              <w:spacing w:val="-4"/>
            </w:rPr>
            <w:t xml:space="preserve"> </w:t>
          </w:r>
          <w:r>
            <w:t>đồ</w:t>
          </w:r>
          <w:r>
            <w:rPr>
              <w:spacing w:val="-3"/>
            </w:rPr>
            <w:t xml:space="preserve"> </w:t>
          </w:r>
          <w:r>
            <w:t>giao</w:t>
          </w:r>
          <w:r>
            <w:rPr>
              <w:spacing w:val="-4"/>
            </w:rPr>
            <w:t xml:space="preserve"> </w:t>
          </w:r>
          <w:r>
            <w:t>tiếp</w:t>
          </w:r>
          <w:r>
            <w:rPr>
              <w:spacing w:val="-3"/>
            </w:rPr>
            <w:t xml:space="preserve"> </w:t>
          </w:r>
          <w:r>
            <w:t>cho</w:t>
          </w:r>
          <w:r>
            <w:rPr>
              <w:spacing w:val="-3"/>
            </w:rPr>
            <w:t xml:space="preserve"> </w:t>
          </w:r>
          <w:r>
            <w:rPr>
              <w:spacing w:val="-2"/>
            </w:rPr>
            <w:t>module</w:t>
          </w:r>
          <w:r>
            <w:tab/>
          </w:r>
          <w:r>
            <w:rPr>
              <w:spacing w:val="-5"/>
            </w:rPr>
            <w:t>29</w:t>
          </w:r>
        </w:p>
        <w:p w:rsidR="009331C9" w:rsidRDefault="006E3A3E">
          <w:pPr>
            <w:pStyle w:val="TOC3"/>
            <w:numPr>
              <w:ilvl w:val="1"/>
              <w:numId w:val="3"/>
            </w:numPr>
            <w:tabs>
              <w:tab w:val="left" w:pos="1016"/>
              <w:tab w:val="right" w:leader="dot" w:pos="9125"/>
            </w:tabs>
            <w:spacing w:after="20"/>
            <w:ind w:left="1016" w:hanging="556"/>
          </w:pPr>
          <w:hyperlink w:anchor="_TOC_250007" w:history="1">
            <w:r>
              <w:t>Module</w:t>
            </w:r>
            <w:r>
              <w:rPr>
                <w:spacing w:val="-5"/>
              </w:rPr>
              <w:t xml:space="preserve"> </w:t>
            </w:r>
            <w:r>
              <w:t>Đăng</w:t>
            </w:r>
            <w:r>
              <w:rPr>
                <w:spacing w:val="-5"/>
              </w:rPr>
              <w:t xml:space="preserve"> kí</w:t>
            </w:r>
            <w:r>
              <w:tab/>
            </w:r>
            <w:r>
              <w:rPr>
                <w:spacing w:val="-5"/>
              </w:rPr>
              <w:t>29</w:t>
            </w:r>
          </w:hyperlink>
        </w:p>
        <w:p w:rsidR="009331C9" w:rsidRDefault="006E3A3E">
          <w:pPr>
            <w:pStyle w:val="TOC3"/>
            <w:numPr>
              <w:ilvl w:val="1"/>
              <w:numId w:val="3"/>
            </w:numPr>
            <w:tabs>
              <w:tab w:val="left" w:pos="1016"/>
              <w:tab w:val="right" w:leader="dot" w:pos="9125"/>
            </w:tabs>
            <w:ind w:left="1016" w:hanging="556"/>
          </w:pPr>
          <w:hyperlink w:anchor="_TOC_250006" w:history="1">
            <w:r>
              <w:t>Module</w:t>
            </w:r>
            <w:r>
              <w:rPr>
                <w:spacing w:val="-4"/>
              </w:rPr>
              <w:t xml:space="preserve"> </w:t>
            </w:r>
            <w:r>
              <w:t>Bán</w:t>
            </w:r>
            <w:r>
              <w:rPr>
                <w:spacing w:val="-3"/>
              </w:rPr>
              <w:t xml:space="preserve"> </w:t>
            </w:r>
            <w:r>
              <w:t>vé</w:t>
            </w:r>
            <w:r>
              <w:rPr>
                <w:spacing w:val="-4"/>
              </w:rPr>
              <w:t xml:space="preserve"> </w:t>
            </w:r>
            <w:r>
              <w:t>tại</w:t>
            </w:r>
            <w:r>
              <w:rPr>
                <w:spacing w:val="-3"/>
              </w:rPr>
              <w:t xml:space="preserve"> </w:t>
            </w:r>
            <w:r>
              <w:rPr>
                <w:spacing w:val="-4"/>
              </w:rPr>
              <w:t>quầy</w:t>
            </w:r>
            <w:r>
              <w:tab/>
            </w:r>
            <w:r>
              <w:rPr>
                <w:spacing w:val="-5"/>
              </w:rPr>
              <w:t>30</w:t>
            </w:r>
          </w:hyperlink>
        </w:p>
        <w:p w:rsidR="009331C9" w:rsidRDefault="006E3A3E">
          <w:pPr>
            <w:pStyle w:val="TOC1"/>
            <w:tabs>
              <w:tab w:val="right" w:leader="dot" w:pos="9125"/>
            </w:tabs>
          </w:pPr>
          <w:r>
            <w:t>PHẦN</w:t>
          </w:r>
          <w:r>
            <w:rPr>
              <w:spacing w:val="-5"/>
            </w:rPr>
            <w:t xml:space="preserve"> </w:t>
          </w:r>
          <w:r>
            <w:t>III:</w:t>
          </w:r>
          <w:r>
            <w:rPr>
              <w:spacing w:val="-4"/>
            </w:rPr>
            <w:t xml:space="preserve"> </w:t>
          </w:r>
          <w:r>
            <w:t>THIẾT</w:t>
          </w:r>
          <w:r>
            <w:rPr>
              <w:spacing w:val="-4"/>
            </w:rPr>
            <w:t xml:space="preserve"> </w:t>
          </w:r>
          <w:r>
            <w:rPr>
              <w:spacing w:val="-5"/>
            </w:rPr>
            <w:t>KẾ</w:t>
          </w:r>
          <w:r>
            <w:rPr>
              <w:b w:val="0"/>
            </w:rPr>
            <w:tab/>
          </w:r>
          <w:r>
            <w:rPr>
              <w:spacing w:val="-5"/>
            </w:rPr>
            <w:t>31</w:t>
          </w:r>
        </w:p>
        <w:p w:rsidR="009331C9" w:rsidRDefault="006E3A3E">
          <w:pPr>
            <w:pStyle w:val="TOC2"/>
            <w:numPr>
              <w:ilvl w:val="0"/>
              <w:numId w:val="4"/>
            </w:numPr>
            <w:tabs>
              <w:tab w:val="left" w:pos="418"/>
              <w:tab w:val="right" w:leader="dot" w:pos="9125"/>
            </w:tabs>
            <w:ind w:left="418" w:hanging="318"/>
          </w:pPr>
          <w:r>
            <w:t>Sơ</w:t>
          </w:r>
          <w:r>
            <w:rPr>
              <w:spacing w:val="-5"/>
            </w:rPr>
            <w:t xml:space="preserve"> </w:t>
          </w:r>
          <w:r>
            <w:t>đồ</w:t>
          </w:r>
          <w:r>
            <w:rPr>
              <w:spacing w:val="-3"/>
            </w:rPr>
            <w:t xml:space="preserve"> </w:t>
          </w:r>
          <w:r>
            <w:t>lớp</w:t>
          </w:r>
          <w:r>
            <w:rPr>
              <w:spacing w:val="-3"/>
            </w:rPr>
            <w:t xml:space="preserve"> </w:t>
          </w:r>
          <w:r>
            <w:t>thiết</w:t>
          </w:r>
          <w:r>
            <w:rPr>
              <w:spacing w:val="-3"/>
            </w:rPr>
            <w:t xml:space="preserve"> </w:t>
          </w:r>
          <w:r>
            <w:t>kế</w:t>
          </w:r>
          <w:r>
            <w:rPr>
              <w:spacing w:val="-3"/>
            </w:rPr>
            <w:t xml:space="preserve"> </w:t>
          </w:r>
          <w:r>
            <w:t>toàn</w:t>
          </w:r>
          <w:r>
            <w:rPr>
              <w:spacing w:val="-3"/>
            </w:rPr>
            <w:t xml:space="preserve"> </w:t>
          </w:r>
          <w:r>
            <w:t>hệ</w:t>
          </w:r>
          <w:r>
            <w:rPr>
              <w:spacing w:val="-2"/>
            </w:rPr>
            <w:t xml:space="preserve"> thống</w:t>
          </w:r>
          <w:r>
            <w:tab/>
          </w:r>
          <w:r>
            <w:rPr>
              <w:spacing w:val="-5"/>
            </w:rPr>
            <w:t>31</w:t>
          </w:r>
        </w:p>
        <w:p w:rsidR="009331C9" w:rsidRDefault="006E3A3E">
          <w:pPr>
            <w:pStyle w:val="TOC2"/>
            <w:numPr>
              <w:ilvl w:val="0"/>
              <w:numId w:val="4"/>
            </w:numPr>
            <w:tabs>
              <w:tab w:val="left" w:pos="418"/>
              <w:tab w:val="right" w:leader="dot" w:pos="9125"/>
            </w:tabs>
            <w:ind w:left="418" w:hanging="318"/>
          </w:pPr>
          <w:r>
            <w:t>CSDL</w:t>
          </w:r>
          <w:r>
            <w:rPr>
              <w:spacing w:val="-4"/>
            </w:rPr>
            <w:t xml:space="preserve"> </w:t>
          </w:r>
          <w:r>
            <w:t>toàn</w:t>
          </w:r>
          <w:r>
            <w:rPr>
              <w:spacing w:val="-3"/>
            </w:rPr>
            <w:t xml:space="preserve"> </w:t>
          </w:r>
          <w:r>
            <w:t>hệ</w:t>
          </w:r>
          <w:r>
            <w:rPr>
              <w:spacing w:val="-3"/>
            </w:rPr>
            <w:t xml:space="preserve"> </w:t>
          </w:r>
          <w:r>
            <w:rPr>
              <w:spacing w:val="-2"/>
            </w:rPr>
            <w:t>thống</w:t>
          </w:r>
          <w:r>
            <w:tab/>
          </w:r>
          <w:r>
            <w:rPr>
              <w:spacing w:val="-5"/>
            </w:rPr>
            <w:t>32</w:t>
          </w:r>
        </w:p>
        <w:p w:rsidR="009331C9" w:rsidRDefault="006E3A3E">
          <w:pPr>
            <w:pStyle w:val="TOC2"/>
            <w:numPr>
              <w:ilvl w:val="0"/>
              <w:numId w:val="4"/>
            </w:numPr>
            <w:tabs>
              <w:tab w:val="left" w:pos="418"/>
              <w:tab w:val="right" w:leader="dot" w:pos="9125"/>
            </w:tabs>
            <w:ind w:left="418" w:hanging="318"/>
          </w:pPr>
          <w:r>
            <w:t>Sơ</w:t>
          </w:r>
          <w:r>
            <w:rPr>
              <w:spacing w:val="-5"/>
            </w:rPr>
            <w:t xml:space="preserve"> </w:t>
          </w:r>
          <w:r>
            <w:t>đồ</w:t>
          </w:r>
          <w:r>
            <w:rPr>
              <w:spacing w:val="-3"/>
            </w:rPr>
            <w:t xml:space="preserve"> </w:t>
          </w:r>
          <w:r>
            <w:t>lớp</w:t>
          </w:r>
          <w:r>
            <w:rPr>
              <w:spacing w:val="-3"/>
            </w:rPr>
            <w:t xml:space="preserve"> </w:t>
          </w:r>
          <w:r>
            <w:t>thiết</w:t>
          </w:r>
          <w:r>
            <w:rPr>
              <w:spacing w:val="-3"/>
            </w:rPr>
            <w:t xml:space="preserve"> </w:t>
          </w:r>
          <w:r>
            <w:t>kế</w:t>
          </w:r>
          <w:r>
            <w:rPr>
              <w:spacing w:val="-3"/>
            </w:rPr>
            <w:t xml:space="preserve"> </w:t>
          </w:r>
          <w:r>
            <w:t>cho</w:t>
          </w:r>
          <w:r>
            <w:rPr>
              <w:spacing w:val="-2"/>
            </w:rPr>
            <w:t xml:space="preserve"> module</w:t>
          </w:r>
          <w:r>
            <w:tab/>
          </w:r>
          <w:r>
            <w:rPr>
              <w:spacing w:val="-5"/>
            </w:rPr>
            <w:t>35</w:t>
          </w:r>
        </w:p>
        <w:p w:rsidR="009331C9" w:rsidRDefault="006E3A3E">
          <w:pPr>
            <w:pStyle w:val="TOC3"/>
            <w:numPr>
              <w:ilvl w:val="1"/>
              <w:numId w:val="4"/>
            </w:numPr>
            <w:tabs>
              <w:tab w:val="left" w:pos="1016"/>
              <w:tab w:val="right" w:leader="dot" w:pos="9125"/>
            </w:tabs>
            <w:ind w:left="1016" w:hanging="556"/>
          </w:pPr>
          <w:r>
            <w:t>Module</w:t>
          </w:r>
          <w:r>
            <w:rPr>
              <w:spacing w:val="-5"/>
            </w:rPr>
            <w:t xml:space="preserve"> </w:t>
          </w:r>
          <w:r>
            <w:t>Đăng</w:t>
          </w:r>
          <w:r>
            <w:rPr>
              <w:spacing w:val="-5"/>
            </w:rPr>
            <w:t xml:space="preserve"> kí</w:t>
          </w:r>
          <w:r>
            <w:tab/>
          </w:r>
          <w:r>
            <w:rPr>
              <w:spacing w:val="-5"/>
            </w:rPr>
            <w:t>35</w:t>
          </w:r>
        </w:p>
        <w:p w:rsidR="009331C9" w:rsidRDefault="006E3A3E">
          <w:pPr>
            <w:pStyle w:val="TOC3"/>
            <w:numPr>
              <w:ilvl w:val="1"/>
              <w:numId w:val="4"/>
            </w:numPr>
            <w:tabs>
              <w:tab w:val="left" w:pos="1016"/>
              <w:tab w:val="right" w:leader="dot" w:pos="9125"/>
            </w:tabs>
            <w:ind w:left="1016" w:hanging="556"/>
          </w:pPr>
          <w:r>
            <w:t>Module</w:t>
          </w:r>
          <w:r>
            <w:rPr>
              <w:spacing w:val="-4"/>
            </w:rPr>
            <w:t xml:space="preserve"> </w:t>
          </w:r>
          <w:r>
            <w:t>Bán</w:t>
          </w:r>
          <w:r>
            <w:rPr>
              <w:spacing w:val="-3"/>
            </w:rPr>
            <w:t xml:space="preserve"> </w:t>
          </w:r>
          <w:r>
            <w:t>vé</w:t>
          </w:r>
          <w:r>
            <w:rPr>
              <w:spacing w:val="-4"/>
            </w:rPr>
            <w:t xml:space="preserve"> </w:t>
          </w:r>
          <w:r>
            <w:t>tại</w:t>
          </w:r>
          <w:r>
            <w:rPr>
              <w:spacing w:val="-3"/>
            </w:rPr>
            <w:t xml:space="preserve"> </w:t>
          </w:r>
          <w:r>
            <w:rPr>
              <w:spacing w:val="-4"/>
            </w:rPr>
            <w:t>quầy</w:t>
          </w:r>
          <w:r>
            <w:tab/>
          </w:r>
          <w:r>
            <w:rPr>
              <w:spacing w:val="-5"/>
            </w:rPr>
            <w:t>35</w:t>
          </w:r>
        </w:p>
        <w:p w:rsidR="009331C9" w:rsidRDefault="006E3A3E">
          <w:pPr>
            <w:pStyle w:val="TOC2"/>
            <w:numPr>
              <w:ilvl w:val="0"/>
              <w:numId w:val="4"/>
            </w:numPr>
            <w:tabs>
              <w:tab w:val="left" w:pos="418"/>
              <w:tab w:val="right" w:leader="dot" w:pos="9125"/>
            </w:tabs>
            <w:ind w:left="418" w:hanging="318"/>
          </w:pPr>
          <w:r>
            <w:t>Sơ</w:t>
          </w:r>
          <w:r>
            <w:rPr>
              <w:spacing w:val="-4"/>
            </w:rPr>
            <w:t xml:space="preserve"> </w:t>
          </w:r>
          <w:r>
            <w:t>đồ</w:t>
          </w:r>
          <w:r>
            <w:rPr>
              <w:spacing w:val="-3"/>
            </w:rPr>
            <w:t xml:space="preserve"> </w:t>
          </w:r>
          <w:r>
            <w:t>lớp</w:t>
          </w:r>
          <w:r>
            <w:rPr>
              <w:spacing w:val="-3"/>
            </w:rPr>
            <w:t xml:space="preserve"> </w:t>
          </w:r>
          <w:r>
            <w:t>thiết</w:t>
          </w:r>
          <w:r>
            <w:rPr>
              <w:spacing w:val="-3"/>
            </w:rPr>
            <w:t xml:space="preserve"> </w:t>
          </w:r>
          <w:r>
            <w:t>kế</w:t>
          </w:r>
          <w:r>
            <w:rPr>
              <w:spacing w:val="-3"/>
            </w:rPr>
            <w:t xml:space="preserve"> </w:t>
          </w:r>
          <w:r>
            <w:t>hoạt</w:t>
          </w:r>
          <w:r>
            <w:rPr>
              <w:spacing w:val="-3"/>
            </w:rPr>
            <w:t xml:space="preserve"> </w:t>
          </w:r>
          <w:r>
            <w:t>động</w:t>
          </w:r>
          <w:r>
            <w:rPr>
              <w:spacing w:val="-3"/>
            </w:rPr>
            <w:t xml:space="preserve"> </w:t>
          </w:r>
          <w:r>
            <w:t>cho</w:t>
          </w:r>
          <w:r>
            <w:rPr>
              <w:spacing w:val="-3"/>
            </w:rPr>
            <w:t xml:space="preserve"> </w:t>
          </w:r>
          <w:r>
            <w:rPr>
              <w:spacing w:val="-2"/>
            </w:rPr>
            <w:t>module</w:t>
          </w:r>
          <w:r>
            <w:tab/>
          </w:r>
          <w:r>
            <w:rPr>
              <w:spacing w:val="-5"/>
            </w:rPr>
            <w:t>37</w:t>
          </w:r>
        </w:p>
        <w:p w:rsidR="009331C9" w:rsidRDefault="006E3A3E">
          <w:pPr>
            <w:pStyle w:val="TOC3"/>
            <w:numPr>
              <w:ilvl w:val="1"/>
              <w:numId w:val="4"/>
            </w:numPr>
            <w:tabs>
              <w:tab w:val="left" w:pos="1016"/>
              <w:tab w:val="right" w:leader="dot" w:pos="9125"/>
            </w:tabs>
            <w:ind w:left="1016" w:hanging="556"/>
          </w:pPr>
          <w:r>
            <w:t>Module</w:t>
          </w:r>
          <w:r>
            <w:rPr>
              <w:spacing w:val="-5"/>
            </w:rPr>
            <w:t xml:space="preserve"> </w:t>
          </w:r>
          <w:r>
            <w:t>Đăng</w:t>
          </w:r>
          <w:r>
            <w:rPr>
              <w:spacing w:val="-5"/>
            </w:rPr>
            <w:t xml:space="preserve"> kí</w:t>
          </w:r>
          <w:r>
            <w:tab/>
          </w:r>
          <w:r>
            <w:rPr>
              <w:spacing w:val="-5"/>
            </w:rPr>
            <w:t>37</w:t>
          </w:r>
        </w:p>
        <w:p w:rsidR="009331C9" w:rsidRDefault="006E3A3E">
          <w:pPr>
            <w:pStyle w:val="TOC3"/>
            <w:numPr>
              <w:ilvl w:val="1"/>
              <w:numId w:val="4"/>
            </w:numPr>
            <w:tabs>
              <w:tab w:val="left" w:pos="1016"/>
              <w:tab w:val="right" w:leader="dot" w:pos="9125"/>
            </w:tabs>
            <w:ind w:left="1016" w:hanging="556"/>
          </w:pPr>
          <w:r>
            <w:t>Module</w:t>
          </w:r>
          <w:r>
            <w:rPr>
              <w:spacing w:val="-4"/>
            </w:rPr>
            <w:t xml:space="preserve"> </w:t>
          </w:r>
          <w:r>
            <w:t>Bán</w:t>
          </w:r>
          <w:r>
            <w:rPr>
              <w:spacing w:val="-3"/>
            </w:rPr>
            <w:t xml:space="preserve"> </w:t>
          </w:r>
          <w:r>
            <w:t>vé</w:t>
          </w:r>
          <w:r>
            <w:rPr>
              <w:spacing w:val="-4"/>
            </w:rPr>
            <w:t xml:space="preserve"> </w:t>
          </w:r>
          <w:r>
            <w:t>tại</w:t>
          </w:r>
          <w:r>
            <w:rPr>
              <w:spacing w:val="-3"/>
            </w:rPr>
            <w:t xml:space="preserve"> </w:t>
          </w:r>
          <w:r>
            <w:rPr>
              <w:spacing w:val="-4"/>
            </w:rPr>
            <w:t>quầy</w:t>
          </w:r>
          <w:r>
            <w:tab/>
          </w:r>
          <w:r>
            <w:rPr>
              <w:spacing w:val="-5"/>
            </w:rPr>
            <w:t>37</w:t>
          </w:r>
        </w:p>
        <w:p w:rsidR="009331C9" w:rsidRDefault="006E3A3E">
          <w:pPr>
            <w:pStyle w:val="TOC2"/>
            <w:numPr>
              <w:ilvl w:val="0"/>
              <w:numId w:val="4"/>
            </w:numPr>
            <w:tabs>
              <w:tab w:val="left" w:pos="418"/>
              <w:tab w:val="right" w:leader="dot" w:pos="9125"/>
            </w:tabs>
            <w:ind w:left="418" w:hanging="318"/>
          </w:pPr>
          <w:r>
            <w:t>Kịch</w:t>
          </w:r>
          <w:r>
            <w:rPr>
              <w:spacing w:val="-4"/>
            </w:rPr>
            <w:t xml:space="preserve"> </w:t>
          </w:r>
          <w:r>
            <w:t>bản</w:t>
          </w:r>
          <w:r>
            <w:rPr>
              <w:spacing w:val="-3"/>
            </w:rPr>
            <w:t xml:space="preserve"> </w:t>
          </w:r>
          <w:r>
            <w:rPr>
              <w:spacing w:val="-5"/>
            </w:rPr>
            <w:t>V3</w:t>
          </w:r>
          <w:r>
            <w:tab/>
          </w:r>
          <w:r>
            <w:rPr>
              <w:spacing w:val="-5"/>
            </w:rPr>
            <w:t>38</w:t>
          </w:r>
        </w:p>
        <w:p w:rsidR="009331C9" w:rsidRDefault="006E3A3E">
          <w:pPr>
            <w:pStyle w:val="TOC3"/>
            <w:numPr>
              <w:ilvl w:val="1"/>
              <w:numId w:val="4"/>
            </w:numPr>
            <w:tabs>
              <w:tab w:val="left" w:pos="1016"/>
              <w:tab w:val="right" w:leader="dot" w:pos="9125"/>
            </w:tabs>
            <w:ind w:left="1016" w:hanging="556"/>
          </w:pPr>
          <w:r>
            <w:t>Module</w:t>
          </w:r>
          <w:r>
            <w:rPr>
              <w:spacing w:val="-5"/>
            </w:rPr>
            <w:t xml:space="preserve"> </w:t>
          </w:r>
          <w:r>
            <w:t>Đăng</w:t>
          </w:r>
          <w:r>
            <w:rPr>
              <w:spacing w:val="-5"/>
            </w:rPr>
            <w:t xml:space="preserve"> kí</w:t>
          </w:r>
          <w:r>
            <w:tab/>
          </w:r>
          <w:r>
            <w:rPr>
              <w:spacing w:val="-5"/>
            </w:rPr>
            <w:t>38</w:t>
          </w:r>
        </w:p>
        <w:p w:rsidR="009331C9" w:rsidRDefault="006E3A3E">
          <w:pPr>
            <w:pStyle w:val="TOC3"/>
            <w:numPr>
              <w:ilvl w:val="1"/>
              <w:numId w:val="4"/>
            </w:numPr>
            <w:tabs>
              <w:tab w:val="left" w:pos="1016"/>
              <w:tab w:val="right" w:leader="dot" w:pos="9125"/>
            </w:tabs>
            <w:ind w:left="1016" w:hanging="556"/>
          </w:pPr>
          <w:r>
            <w:t>Module</w:t>
          </w:r>
          <w:r>
            <w:rPr>
              <w:spacing w:val="-4"/>
            </w:rPr>
            <w:t xml:space="preserve"> </w:t>
          </w:r>
          <w:r>
            <w:t>Bán</w:t>
          </w:r>
          <w:r>
            <w:rPr>
              <w:spacing w:val="-3"/>
            </w:rPr>
            <w:t xml:space="preserve"> </w:t>
          </w:r>
          <w:r>
            <w:t>vé</w:t>
          </w:r>
          <w:r>
            <w:rPr>
              <w:spacing w:val="-4"/>
            </w:rPr>
            <w:t xml:space="preserve"> </w:t>
          </w:r>
          <w:r>
            <w:t>tại</w:t>
          </w:r>
          <w:r>
            <w:rPr>
              <w:spacing w:val="-3"/>
            </w:rPr>
            <w:t xml:space="preserve"> </w:t>
          </w:r>
          <w:r>
            <w:rPr>
              <w:spacing w:val="-4"/>
            </w:rPr>
            <w:t>quầy</w:t>
          </w:r>
          <w:r>
            <w:tab/>
          </w:r>
          <w:r>
            <w:rPr>
              <w:spacing w:val="-5"/>
            </w:rPr>
            <w:t>39</w:t>
          </w:r>
        </w:p>
        <w:p w:rsidR="009331C9" w:rsidRDefault="006E3A3E">
          <w:pPr>
            <w:pStyle w:val="TOC2"/>
            <w:numPr>
              <w:ilvl w:val="0"/>
              <w:numId w:val="4"/>
            </w:numPr>
            <w:tabs>
              <w:tab w:val="left" w:pos="418"/>
              <w:tab w:val="right" w:leader="dot" w:pos="9125"/>
            </w:tabs>
            <w:ind w:left="418" w:hanging="318"/>
          </w:pPr>
          <w:r>
            <w:t>Sơ</w:t>
          </w:r>
          <w:r>
            <w:rPr>
              <w:spacing w:val="-3"/>
            </w:rPr>
            <w:t xml:space="preserve"> </w:t>
          </w:r>
          <w:r>
            <w:t>đồ</w:t>
          </w:r>
          <w:r>
            <w:rPr>
              <w:spacing w:val="-3"/>
            </w:rPr>
            <w:t xml:space="preserve"> </w:t>
          </w:r>
          <w:r>
            <w:t>tuần</w:t>
          </w:r>
          <w:r>
            <w:rPr>
              <w:spacing w:val="-3"/>
            </w:rPr>
            <w:t xml:space="preserve"> </w:t>
          </w:r>
          <w:r>
            <w:t>tự</w:t>
          </w:r>
          <w:r>
            <w:rPr>
              <w:spacing w:val="-3"/>
            </w:rPr>
            <w:t xml:space="preserve"> </w:t>
          </w:r>
          <w:r>
            <w:t>thiết</w:t>
          </w:r>
          <w:r>
            <w:rPr>
              <w:spacing w:val="-3"/>
            </w:rPr>
            <w:t xml:space="preserve"> </w:t>
          </w:r>
          <w:r>
            <w:t>kế</w:t>
          </w:r>
          <w:r>
            <w:rPr>
              <w:spacing w:val="-2"/>
            </w:rPr>
            <w:t xml:space="preserve"> module</w:t>
          </w:r>
          <w:r>
            <w:tab/>
          </w:r>
          <w:r>
            <w:rPr>
              <w:spacing w:val="-5"/>
            </w:rPr>
            <w:t>43</w:t>
          </w:r>
        </w:p>
        <w:p w:rsidR="009331C9" w:rsidRDefault="006E3A3E">
          <w:pPr>
            <w:pStyle w:val="TOC3"/>
            <w:numPr>
              <w:ilvl w:val="1"/>
              <w:numId w:val="4"/>
            </w:numPr>
            <w:tabs>
              <w:tab w:val="left" w:pos="1016"/>
              <w:tab w:val="right" w:leader="dot" w:pos="9125"/>
            </w:tabs>
            <w:ind w:left="1016" w:hanging="556"/>
          </w:pPr>
          <w:r>
            <w:t>Module</w:t>
          </w:r>
          <w:r>
            <w:rPr>
              <w:spacing w:val="-5"/>
            </w:rPr>
            <w:t xml:space="preserve"> </w:t>
          </w:r>
          <w:r>
            <w:t>Đăng</w:t>
          </w:r>
          <w:r>
            <w:rPr>
              <w:spacing w:val="-5"/>
            </w:rPr>
            <w:t xml:space="preserve"> kí</w:t>
          </w:r>
          <w:r>
            <w:tab/>
          </w:r>
          <w:r>
            <w:rPr>
              <w:spacing w:val="-5"/>
            </w:rPr>
            <w:t>43</w:t>
          </w:r>
        </w:p>
        <w:p w:rsidR="009331C9" w:rsidRDefault="006E3A3E">
          <w:pPr>
            <w:pStyle w:val="TOC3"/>
            <w:numPr>
              <w:ilvl w:val="1"/>
              <w:numId w:val="4"/>
            </w:numPr>
            <w:tabs>
              <w:tab w:val="left" w:pos="1016"/>
              <w:tab w:val="right" w:leader="dot" w:pos="9125"/>
            </w:tabs>
            <w:ind w:left="1016" w:hanging="556"/>
          </w:pPr>
          <w:r>
            <w:t>Module</w:t>
          </w:r>
          <w:r>
            <w:rPr>
              <w:spacing w:val="-4"/>
            </w:rPr>
            <w:t xml:space="preserve"> </w:t>
          </w:r>
          <w:r>
            <w:t>Bán</w:t>
          </w:r>
          <w:r>
            <w:rPr>
              <w:spacing w:val="-3"/>
            </w:rPr>
            <w:t xml:space="preserve"> </w:t>
          </w:r>
          <w:r>
            <w:t>vé</w:t>
          </w:r>
          <w:r>
            <w:rPr>
              <w:spacing w:val="-4"/>
            </w:rPr>
            <w:t xml:space="preserve"> </w:t>
          </w:r>
          <w:r>
            <w:t>tại</w:t>
          </w:r>
          <w:r>
            <w:rPr>
              <w:spacing w:val="-3"/>
            </w:rPr>
            <w:t xml:space="preserve"> </w:t>
          </w:r>
          <w:r>
            <w:rPr>
              <w:spacing w:val="-4"/>
            </w:rPr>
            <w:t>quầy</w:t>
          </w:r>
          <w:r>
            <w:tab/>
          </w:r>
          <w:r>
            <w:rPr>
              <w:spacing w:val="-5"/>
            </w:rPr>
            <w:t>44</w:t>
          </w:r>
        </w:p>
        <w:p w:rsidR="009331C9" w:rsidRDefault="006E3A3E">
          <w:pPr>
            <w:pStyle w:val="TOC2"/>
            <w:numPr>
              <w:ilvl w:val="0"/>
              <w:numId w:val="4"/>
            </w:numPr>
            <w:tabs>
              <w:tab w:val="left" w:pos="418"/>
              <w:tab w:val="right" w:leader="dot" w:pos="9125"/>
            </w:tabs>
            <w:ind w:left="418" w:hanging="318"/>
          </w:pPr>
          <w:hyperlink w:anchor="_TOC_250005" w:history="1">
            <w:r>
              <w:t>Sơ</w:t>
            </w:r>
            <w:r>
              <w:rPr>
                <w:spacing w:val="-3"/>
              </w:rPr>
              <w:t xml:space="preserve"> </w:t>
            </w:r>
            <w:r>
              <w:t>đồ</w:t>
            </w:r>
            <w:r>
              <w:rPr>
                <w:spacing w:val="-2"/>
              </w:rPr>
              <w:t xml:space="preserve"> </w:t>
            </w:r>
            <w:r>
              <w:t>gói</w:t>
            </w:r>
            <w:r>
              <w:rPr>
                <w:spacing w:val="-3"/>
              </w:rPr>
              <w:t xml:space="preserve"> </w:t>
            </w:r>
            <w:r>
              <w:t>của</w:t>
            </w:r>
            <w:r>
              <w:rPr>
                <w:spacing w:val="-2"/>
              </w:rPr>
              <w:t xml:space="preserve"> </w:t>
            </w:r>
            <w:r>
              <w:t>hệ</w:t>
            </w:r>
            <w:r>
              <w:rPr>
                <w:spacing w:val="-2"/>
              </w:rPr>
              <w:t xml:space="preserve"> thống</w:t>
            </w:r>
            <w:r>
              <w:tab/>
            </w:r>
            <w:r>
              <w:rPr>
                <w:spacing w:val="-5"/>
              </w:rPr>
              <w:t>46</w:t>
            </w:r>
          </w:hyperlink>
        </w:p>
        <w:p w:rsidR="009331C9" w:rsidRDefault="006E3A3E">
          <w:pPr>
            <w:pStyle w:val="TOC2"/>
            <w:numPr>
              <w:ilvl w:val="0"/>
              <w:numId w:val="4"/>
            </w:numPr>
            <w:tabs>
              <w:tab w:val="left" w:pos="418"/>
              <w:tab w:val="right" w:leader="dot" w:pos="9125"/>
            </w:tabs>
            <w:ind w:left="418" w:hanging="318"/>
          </w:pPr>
          <w:hyperlink w:anchor="_TOC_250004" w:history="1">
            <w:r>
              <w:t>Sơ</w:t>
            </w:r>
            <w:r>
              <w:rPr>
                <w:spacing w:val="-4"/>
              </w:rPr>
              <w:t xml:space="preserve"> </w:t>
            </w:r>
            <w:r>
              <w:t>đồ</w:t>
            </w:r>
            <w:r>
              <w:rPr>
                <w:spacing w:val="-3"/>
              </w:rPr>
              <w:t xml:space="preserve"> </w:t>
            </w:r>
            <w:r>
              <w:t>triển</w:t>
            </w:r>
            <w:r>
              <w:rPr>
                <w:spacing w:val="-3"/>
              </w:rPr>
              <w:t xml:space="preserve"> </w:t>
            </w:r>
            <w:r>
              <w:t>khai</w:t>
            </w:r>
            <w:r>
              <w:rPr>
                <w:spacing w:val="-3"/>
              </w:rPr>
              <w:t xml:space="preserve"> </w:t>
            </w:r>
            <w:r>
              <w:t>toàn</w:t>
            </w:r>
            <w:r>
              <w:rPr>
                <w:spacing w:val="-3"/>
              </w:rPr>
              <w:t xml:space="preserve"> </w:t>
            </w:r>
            <w:r>
              <w:t>hệ</w:t>
            </w:r>
            <w:r>
              <w:rPr>
                <w:spacing w:val="-3"/>
              </w:rPr>
              <w:t xml:space="preserve"> </w:t>
            </w:r>
            <w:r>
              <w:rPr>
                <w:spacing w:val="-2"/>
              </w:rPr>
              <w:t>thống</w:t>
            </w:r>
            <w:r>
              <w:tab/>
            </w:r>
            <w:r>
              <w:rPr>
                <w:spacing w:val="-5"/>
              </w:rPr>
              <w:t>47</w:t>
            </w:r>
          </w:hyperlink>
        </w:p>
        <w:p w:rsidR="009331C9" w:rsidRDefault="006E3A3E">
          <w:pPr>
            <w:pStyle w:val="TOC1"/>
            <w:tabs>
              <w:tab w:val="right" w:leader="dot" w:pos="9125"/>
            </w:tabs>
          </w:pPr>
          <w:hyperlink w:anchor="_TOC_250003" w:history="1">
            <w:r>
              <w:t>PHẦN</w:t>
            </w:r>
            <w:r>
              <w:rPr>
                <w:spacing w:val="-14"/>
              </w:rPr>
              <w:t xml:space="preserve"> </w:t>
            </w:r>
            <w:r>
              <w:t>IV:</w:t>
            </w:r>
            <w:r>
              <w:rPr>
                <w:spacing w:val="-14"/>
              </w:rPr>
              <w:t xml:space="preserve"> </w:t>
            </w:r>
            <w:r>
              <w:t>TRIỂN</w:t>
            </w:r>
            <w:r>
              <w:rPr>
                <w:spacing w:val="-13"/>
              </w:rPr>
              <w:t xml:space="preserve"> </w:t>
            </w:r>
            <w:r>
              <w:rPr>
                <w:spacing w:val="-4"/>
              </w:rPr>
              <w:t>KHAI</w:t>
            </w:r>
            <w:r>
              <w:rPr>
                <w:b w:val="0"/>
              </w:rPr>
              <w:tab/>
            </w:r>
            <w:r>
              <w:rPr>
                <w:spacing w:val="-5"/>
              </w:rPr>
              <w:t>48</w:t>
            </w:r>
          </w:hyperlink>
        </w:p>
        <w:p w:rsidR="009331C9" w:rsidRDefault="006E3A3E">
          <w:pPr>
            <w:pStyle w:val="TOC1"/>
            <w:tabs>
              <w:tab w:val="right" w:leader="dot" w:pos="9125"/>
            </w:tabs>
          </w:pPr>
          <w:hyperlink w:anchor="_TOC_250002" w:history="1">
            <w:r>
              <w:t>PHẦN</w:t>
            </w:r>
            <w:r>
              <w:rPr>
                <w:spacing w:val="-13"/>
              </w:rPr>
              <w:t xml:space="preserve"> </w:t>
            </w:r>
            <w:r>
              <w:t>V:</w:t>
            </w:r>
            <w:r>
              <w:rPr>
                <w:spacing w:val="-13"/>
              </w:rPr>
              <w:t xml:space="preserve"> </w:t>
            </w:r>
            <w:r>
              <w:t>KẾT</w:t>
            </w:r>
            <w:r>
              <w:rPr>
                <w:spacing w:val="-12"/>
              </w:rPr>
              <w:t xml:space="preserve"> </w:t>
            </w:r>
            <w:r>
              <w:rPr>
                <w:spacing w:val="-5"/>
              </w:rPr>
              <w:t>QUẢ</w:t>
            </w:r>
            <w:r>
              <w:rPr>
                <w:b w:val="0"/>
              </w:rPr>
              <w:tab/>
            </w:r>
            <w:r>
              <w:rPr>
                <w:spacing w:val="-5"/>
              </w:rPr>
              <w:t>49</w:t>
            </w:r>
          </w:hyperlink>
        </w:p>
        <w:p w:rsidR="009331C9" w:rsidRDefault="006E3A3E">
          <w:pPr>
            <w:pStyle w:val="TOC2"/>
            <w:numPr>
              <w:ilvl w:val="0"/>
              <w:numId w:val="5"/>
            </w:numPr>
            <w:tabs>
              <w:tab w:val="left" w:pos="418"/>
              <w:tab w:val="right" w:leader="dot" w:pos="9125"/>
            </w:tabs>
            <w:ind w:left="418" w:hanging="318"/>
          </w:pPr>
          <w:hyperlink w:anchor="_TOC_250001" w:history="1">
            <w:r>
              <w:t>Module</w:t>
            </w:r>
            <w:r>
              <w:rPr>
                <w:spacing w:val="-5"/>
              </w:rPr>
              <w:t xml:space="preserve"> </w:t>
            </w:r>
            <w:r>
              <w:t>Đăng</w:t>
            </w:r>
            <w:r>
              <w:rPr>
                <w:spacing w:val="-5"/>
              </w:rPr>
              <w:t xml:space="preserve"> kí</w:t>
            </w:r>
            <w:r>
              <w:tab/>
            </w:r>
            <w:r>
              <w:rPr>
                <w:spacing w:val="-5"/>
              </w:rPr>
              <w:t>49</w:t>
            </w:r>
          </w:hyperlink>
        </w:p>
        <w:p w:rsidR="009331C9" w:rsidRDefault="006E3A3E">
          <w:pPr>
            <w:pStyle w:val="TOC2"/>
            <w:numPr>
              <w:ilvl w:val="0"/>
              <w:numId w:val="5"/>
            </w:numPr>
            <w:tabs>
              <w:tab w:val="left" w:pos="418"/>
              <w:tab w:val="right" w:leader="dot" w:pos="9125"/>
            </w:tabs>
            <w:ind w:left="418" w:hanging="318"/>
          </w:pPr>
          <w:hyperlink w:anchor="_TOC_250000" w:history="1">
            <w:r>
              <w:t>Module</w:t>
            </w:r>
            <w:r>
              <w:rPr>
                <w:spacing w:val="-4"/>
              </w:rPr>
              <w:t xml:space="preserve"> </w:t>
            </w:r>
            <w:r>
              <w:t>Bán</w:t>
            </w:r>
            <w:r>
              <w:rPr>
                <w:spacing w:val="-3"/>
              </w:rPr>
              <w:t xml:space="preserve"> </w:t>
            </w:r>
            <w:r>
              <w:t>vé</w:t>
            </w:r>
            <w:r>
              <w:rPr>
                <w:spacing w:val="-4"/>
              </w:rPr>
              <w:t xml:space="preserve"> </w:t>
            </w:r>
            <w:r>
              <w:t>tại</w:t>
            </w:r>
            <w:r>
              <w:rPr>
                <w:spacing w:val="-3"/>
              </w:rPr>
              <w:t xml:space="preserve"> </w:t>
            </w:r>
            <w:r>
              <w:rPr>
                <w:spacing w:val="-4"/>
              </w:rPr>
              <w:t>quầy</w:t>
            </w:r>
            <w:r>
              <w:tab/>
            </w:r>
            <w:r>
              <w:rPr>
                <w:spacing w:val="-5"/>
              </w:rPr>
              <w:t>51</w:t>
            </w:r>
          </w:hyperlink>
        </w:p>
      </w:sdtContent>
    </w:sdt>
    <w:p w:rsidR="009331C9" w:rsidRDefault="009331C9">
      <w:pPr>
        <w:sectPr w:rsidR="009331C9">
          <w:type w:val="continuous"/>
          <w:pgSz w:w="11920" w:h="16840"/>
          <w:pgMar w:top="1440" w:right="480" w:bottom="1694" w:left="1340" w:header="720" w:footer="720" w:gutter="0"/>
          <w:cols w:space="720"/>
        </w:sectPr>
      </w:pPr>
    </w:p>
    <w:p w:rsidR="009331C9" w:rsidRDefault="006E3A3E">
      <w:pPr>
        <w:pStyle w:val="Heading1"/>
      </w:pPr>
      <w:bookmarkStart w:id="1" w:name="_TOC_250032"/>
      <w:r>
        <w:lastRenderedPageBreak/>
        <w:t>PHẦN</w:t>
      </w:r>
      <w:r>
        <w:rPr>
          <w:spacing w:val="-3"/>
        </w:rPr>
        <w:t xml:space="preserve"> </w:t>
      </w:r>
      <w:r>
        <w:t>I:</w:t>
      </w:r>
      <w:r>
        <w:rPr>
          <w:spacing w:val="-3"/>
        </w:rPr>
        <w:t xml:space="preserve"> </w:t>
      </w:r>
      <w:r>
        <w:t>YÊU</w:t>
      </w:r>
      <w:r>
        <w:rPr>
          <w:spacing w:val="-3"/>
        </w:rPr>
        <w:t xml:space="preserve"> </w:t>
      </w:r>
      <w:bookmarkEnd w:id="1"/>
      <w:r>
        <w:rPr>
          <w:spacing w:val="-5"/>
        </w:rPr>
        <w:t>CẦU</w:t>
      </w:r>
    </w:p>
    <w:p w:rsidR="009331C9" w:rsidRDefault="006E3A3E">
      <w:pPr>
        <w:pStyle w:val="Heading2"/>
        <w:numPr>
          <w:ilvl w:val="1"/>
          <w:numId w:val="5"/>
        </w:numPr>
        <w:tabs>
          <w:tab w:val="left" w:pos="819"/>
        </w:tabs>
        <w:spacing w:before="55"/>
        <w:ind w:left="819" w:hanging="599"/>
      </w:pPr>
      <w:bookmarkStart w:id="2" w:name="_TOC_250031"/>
      <w:r>
        <w:t>Bảng</w:t>
      </w:r>
      <w:r>
        <w:rPr>
          <w:spacing w:val="-3"/>
        </w:rPr>
        <w:t xml:space="preserve"> </w:t>
      </w:r>
      <w:r>
        <w:t>từ</w:t>
      </w:r>
      <w:r>
        <w:rPr>
          <w:spacing w:val="-3"/>
        </w:rPr>
        <w:t xml:space="preserve"> </w:t>
      </w:r>
      <w:bookmarkEnd w:id="2"/>
      <w:r>
        <w:rPr>
          <w:spacing w:val="-4"/>
        </w:rPr>
        <w:t>khóa</w:t>
      </w:r>
    </w:p>
    <w:p w:rsidR="009331C9" w:rsidRDefault="009331C9">
      <w:pPr>
        <w:pStyle w:val="BodyText"/>
        <w:spacing w:before="179"/>
        <w:rPr>
          <w:b/>
          <w:sz w:val="20"/>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540"/>
        <w:gridCol w:w="1480"/>
        <w:gridCol w:w="1540"/>
        <w:gridCol w:w="4660"/>
      </w:tblGrid>
      <w:tr w:rsidR="009331C9">
        <w:trPr>
          <w:trHeight w:val="860"/>
        </w:trPr>
        <w:tc>
          <w:tcPr>
            <w:tcW w:w="540" w:type="dxa"/>
          </w:tcPr>
          <w:p w:rsidR="009331C9" w:rsidRDefault="006E3A3E">
            <w:pPr>
              <w:pStyle w:val="TableParagraph"/>
              <w:spacing w:before="116"/>
              <w:ind w:left="111"/>
              <w:rPr>
                <w:i/>
                <w:sz w:val="28"/>
              </w:rPr>
            </w:pPr>
            <w:r>
              <w:rPr>
                <w:i/>
                <w:spacing w:val="-5"/>
                <w:sz w:val="28"/>
              </w:rPr>
              <w:t>TT</w:t>
            </w:r>
          </w:p>
        </w:tc>
        <w:tc>
          <w:tcPr>
            <w:tcW w:w="1480" w:type="dxa"/>
          </w:tcPr>
          <w:p w:rsidR="009331C9" w:rsidRDefault="006E3A3E">
            <w:pPr>
              <w:pStyle w:val="TableParagraph"/>
              <w:spacing w:before="116"/>
              <w:ind w:left="525" w:right="160" w:hanging="341"/>
              <w:rPr>
                <w:i/>
                <w:sz w:val="28"/>
              </w:rPr>
            </w:pPr>
            <w:r>
              <w:rPr>
                <w:i/>
                <w:spacing w:val="-2"/>
                <w:sz w:val="28"/>
              </w:rPr>
              <w:t>Tên</w:t>
            </w:r>
            <w:r>
              <w:rPr>
                <w:i/>
                <w:spacing w:val="-16"/>
                <w:sz w:val="28"/>
              </w:rPr>
              <w:t xml:space="preserve"> </w:t>
            </w:r>
            <w:r>
              <w:rPr>
                <w:i/>
                <w:spacing w:val="-2"/>
                <w:sz w:val="28"/>
              </w:rPr>
              <w:t xml:space="preserve">Tiếng </w:t>
            </w:r>
            <w:r>
              <w:rPr>
                <w:i/>
                <w:spacing w:val="-4"/>
                <w:sz w:val="28"/>
              </w:rPr>
              <w:t>Việt</w:t>
            </w:r>
          </w:p>
        </w:tc>
        <w:tc>
          <w:tcPr>
            <w:tcW w:w="1540" w:type="dxa"/>
          </w:tcPr>
          <w:p w:rsidR="009331C9" w:rsidRDefault="006E3A3E">
            <w:pPr>
              <w:pStyle w:val="TableParagraph"/>
              <w:spacing w:before="116"/>
              <w:ind w:left="542" w:right="193" w:hanging="331"/>
              <w:rPr>
                <w:i/>
                <w:sz w:val="28"/>
              </w:rPr>
            </w:pPr>
            <w:r>
              <w:rPr>
                <w:i/>
                <w:spacing w:val="-2"/>
                <w:sz w:val="28"/>
              </w:rPr>
              <w:t>Tên</w:t>
            </w:r>
            <w:r>
              <w:rPr>
                <w:i/>
                <w:spacing w:val="-16"/>
                <w:sz w:val="28"/>
              </w:rPr>
              <w:t xml:space="preserve"> </w:t>
            </w:r>
            <w:r>
              <w:rPr>
                <w:i/>
                <w:spacing w:val="-2"/>
                <w:sz w:val="28"/>
              </w:rPr>
              <w:t xml:space="preserve">Tiếng </w:t>
            </w:r>
            <w:r>
              <w:rPr>
                <w:i/>
                <w:spacing w:val="-4"/>
                <w:sz w:val="28"/>
              </w:rPr>
              <w:t>Anh</w:t>
            </w:r>
          </w:p>
        </w:tc>
        <w:tc>
          <w:tcPr>
            <w:tcW w:w="4660" w:type="dxa"/>
          </w:tcPr>
          <w:p w:rsidR="009331C9" w:rsidRDefault="006E3A3E">
            <w:pPr>
              <w:pStyle w:val="TableParagraph"/>
              <w:spacing w:before="116"/>
              <w:ind w:left="10"/>
              <w:jc w:val="center"/>
              <w:rPr>
                <w:i/>
                <w:sz w:val="28"/>
              </w:rPr>
            </w:pPr>
            <w:r>
              <w:rPr>
                <w:i/>
                <w:sz w:val="28"/>
              </w:rPr>
              <w:t>Giải</w:t>
            </w:r>
            <w:r>
              <w:rPr>
                <w:i/>
                <w:spacing w:val="-4"/>
                <w:sz w:val="28"/>
              </w:rPr>
              <w:t xml:space="preserve"> </w:t>
            </w:r>
            <w:r>
              <w:rPr>
                <w:i/>
                <w:spacing w:val="-2"/>
                <w:sz w:val="28"/>
              </w:rPr>
              <w:t>thích</w:t>
            </w:r>
          </w:p>
        </w:tc>
      </w:tr>
      <w:tr w:rsidR="009331C9">
        <w:trPr>
          <w:trHeight w:val="520"/>
        </w:trPr>
        <w:tc>
          <w:tcPr>
            <w:tcW w:w="8220" w:type="dxa"/>
            <w:gridSpan w:val="4"/>
          </w:tcPr>
          <w:p w:rsidR="009331C9" w:rsidRDefault="006E3A3E">
            <w:pPr>
              <w:pStyle w:val="TableParagraph"/>
              <w:spacing w:before="105"/>
              <w:ind w:left="366"/>
              <w:rPr>
                <w:i/>
                <w:sz w:val="28"/>
              </w:rPr>
            </w:pPr>
            <w:r>
              <w:rPr>
                <w:i/>
                <w:sz w:val="28"/>
              </w:rPr>
              <w:t>Nhóm</w:t>
            </w:r>
            <w:r>
              <w:rPr>
                <w:i/>
                <w:spacing w:val="-6"/>
                <w:sz w:val="28"/>
              </w:rPr>
              <w:t xml:space="preserve"> </w:t>
            </w:r>
            <w:r>
              <w:rPr>
                <w:i/>
                <w:sz w:val="28"/>
              </w:rPr>
              <w:t>các</w:t>
            </w:r>
            <w:r>
              <w:rPr>
                <w:i/>
                <w:spacing w:val="-4"/>
                <w:sz w:val="28"/>
              </w:rPr>
              <w:t xml:space="preserve"> </w:t>
            </w:r>
            <w:r>
              <w:rPr>
                <w:i/>
                <w:sz w:val="28"/>
              </w:rPr>
              <w:t>khái</w:t>
            </w:r>
            <w:r>
              <w:rPr>
                <w:i/>
                <w:spacing w:val="-4"/>
                <w:sz w:val="28"/>
              </w:rPr>
              <w:t xml:space="preserve"> </w:t>
            </w:r>
            <w:r>
              <w:rPr>
                <w:i/>
                <w:sz w:val="28"/>
              </w:rPr>
              <w:t>niệm</w:t>
            </w:r>
            <w:r>
              <w:rPr>
                <w:i/>
                <w:spacing w:val="-4"/>
                <w:sz w:val="28"/>
              </w:rPr>
              <w:t xml:space="preserve"> </w:t>
            </w:r>
            <w:r>
              <w:rPr>
                <w:i/>
                <w:sz w:val="28"/>
              </w:rPr>
              <w:t>liên</w:t>
            </w:r>
            <w:r>
              <w:rPr>
                <w:i/>
                <w:spacing w:val="-4"/>
                <w:sz w:val="28"/>
              </w:rPr>
              <w:t xml:space="preserve"> </w:t>
            </w:r>
            <w:r>
              <w:rPr>
                <w:i/>
                <w:sz w:val="28"/>
              </w:rPr>
              <w:t>quan</w:t>
            </w:r>
            <w:r>
              <w:rPr>
                <w:i/>
                <w:spacing w:val="-4"/>
                <w:sz w:val="28"/>
              </w:rPr>
              <w:t xml:space="preserve"> </w:t>
            </w:r>
            <w:r>
              <w:rPr>
                <w:i/>
                <w:sz w:val="28"/>
              </w:rPr>
              <w:t>đến</w:t>
            </w:r>
            <w:r>
              <w:rPr>
                <w:i/>
                <w:spacing w:val="-4"/>
                <w:sz w:val="28"/>
              </w:rPr>
              <w:t xml:space="preserve"> </w:t>
            </w:r>
            <w:r>
              <w:rPr>
                <w:i/>
                <w:sz w:val="28"/>
              </w:rPr>
              <w:t>đối</w:t>
            </w:r>
            <w:r>
              <w:rPr>
                <w:i/>
                <w:spacing w:val="-4"/>
                <w:sz w:val="28"/>
              </w:rPr>
              <w:t xml:space="preserve"> </w:t>
            </w:r>
            <w:r>
              <w:rPr>
                <w:i/>
                <w:sz w:val="28"/>
              </w:rPr>
              <w:t>tượng,</w:t>
            </w:r>
            <w:r>
              <w:rPr>
                <w:i/>
                <w:spacing w:val="-4"/>
                <w:sz w:val="28"/>
              </w:rPr>
              <w:t xml:space="preserve"> </w:t>
            </w:r>
            <w:r>
              <w:rPr>
                <w:i/>
                <w:sz w:val="28"/>
              </w:rPr>
              <w:t>thuộc</w:t>
            </w:r>
            <w:r>
              <w:rPr>
                <w:i/>
                <w:spacing w:val="-4"/>
                <w:sz w:val="28"/>
              </w:rPr>
              <w:t xml:space="preserve"> </w:t>
            </w:r>
            <w:r>
              <w:rPr>
                <w:i/>
                <w:sz w:val="28"/>
              </w:rPr>
              <w:t>tính</w:t>
            </w:r>
            <w:r>
              <w:rPr>
                <w:i/>
                <w:spacing w:val="-4"/>
                <w:sz w:val="28"/>
              </w:rPr>
              <w:t xml:space="preserve"> </w:t>
            </w:r>
            <w:r>
              <w:rPr>
                <w:i/>
                <w:sz w:val="28"/>
              </w:rPr>
              <w:t>đối</w:t>
            </w:r>
            <w:r>
              <w:rPr>
                <w:i/>
                <w:spacing w:val="-3"/>
                <w:sz w:val="28"/>
              </w:rPr>
              <w:t xml:space="preserve"> </w:t>
            </w:r>
            <w:r>
              <w:rPr>
                <w:i/>
                <w:spacing w:val="-2"/>
                <w:sz w:val="28"/>
              </w:rPr>
              <w:t>tượng</w:t>
            </w:r>
          </w:p>
        </w:tc>
      </w:tr>
      <w:tr w:rsidR="009331C9">
        <w:trPr>
          <w:trHeight w:val="1180"/>
        </w:trPr>
        <w:tc>
          <w:tcPr>
            <w:tcW w:w="540" w:type="dxa"/>
          </w:tcPr>
          <w:p w:rsidR="009331C9" w:rsidRDefault="006E3A3E">
            <w:pPr>
              <w:pStyle w:val="TableParagraph"/>
              <w:spacing w:before="112"/>
              <w:ind w:left="94"/>
              <w:rPr>
                <w:sz w:val="28"/>
              </w:rPr>
            </w:pPr>
            <w:r>
              <w:rPr>
                <w:spacing w:val="-10"/>
                <w:sz w:val="28"/>
              </w:rPr>
              <w:t>1</w:t>
            </w:r>
          </w:p>
        </w:tc>
        <w:tc>
          <w:tcPr>
            <w:tcW w:w="1480" w:type="dxa"/>
          </w:tcPr>
          <w:p w:rsidR="009331C9" w:rsidRDefault="006E3A3E">
            <w:pPr>
              <w:pStyle w:val="TableParagraph"/>
              <w:spacing w:before="112"/>
              <w:ind w:left="109" w:right="621"/>
              <w:rPr>
                <w:sz w:val="28"/>
              </w:rPr>
            </w:pPr>
            <w:r>
              <w:rPr>
                <w:spacing w:val="-2"/>
                <w:sz w:val="28"/>
              </w:rPr>
              <w:t xml:space="preserve">Người </w:t>
            </w:r>
            <w:r>
              <w:rPr>
                <w:spacing w:val="-4"/>
                <w:sz w:val="28"/>
              </w:rPr>
              <w:t>dùng</w:t>
            </w:r>
          </w:p>
        </w:tc>
        <w:tc>
          <w:tcPr>
            <w:tcW w:w="1540" w:type="dxa"/>
          </w:tcPr>
          <w:p w:rsidR="009331C9" w:rsidRDefault="006E3A3E">
            <w:pPr>
              <w:pStyle w:val="TableParagraph"/>
              <w:spacing w:before="112"/>
              <w:ind w:left="99"/>
              <w:rPr>
                <w:sz w:val="28"/>
              </w:rPr>
            </w:pPr>
            <w:r>
              <w:rPr>
                <w:spacing w:val="-4"/>
                <w:sz w:val="28"/>
              </w:rPr>
              <w:t>User</w:t>
            </w:r>
          </w:p>
        </w:tc>
        <w:tc>
          <w:tcPr>
            <w:tcW w:w="4660" w:type="dxa"/>
          </w:tcPr>
          <w:p w:rsidR="009331C9" w:rsidRDefault="006E3A3E">
            <w:pPr>
              <w:pStyle w:val="TableParagraph"/>
              <w:spacing w:before="112"/>
              <w:ind w:right="135"/>
              <w:rPr>
                <w:sz w:val="28"/>
              </w:rPr>
            </w:pPr>
            <w:r>
              <w:rPr>
                <w:sz w:val="28"/>
              </w:rPr>
              <w:t>Người có tài khoản và thẩm quyền đăng</w:t>
            </w:r>
            <w:r>
              <w:rPr>
                <w:spacing w:val="-6"/>
                <w:sz w:val="28"/>
              </w:rPr>
              <w:t xml:space="preserve"> </w:t>
            </w:r>
            <w:r>
              <w:rPr>
                <w:sz w:val="28"/>
              </w:rPr>
              <w:t>nhập</w:t>
            </w:r>
            <w:r>
              <w:rPr>
                <w:spacing w:val="-6"/>
                <w:sz w:val="28"/>
              </w:rPr>
              <w:t xml:space="preserve"> </w:t>
            </w:r>
            <w:r>
              <w:rPr>
                <w:sz w:val="28"/>
              </w:rPr>
              <w:t>vào</w:t>
            </w:r>
            <w:r>
              <w:rPr>
                <w:spacing w:val="-6"/>
                <w:sz w:val="28"/>
              </w:rPr>
              <w:t xml:space="preserve"> </w:t>
            </w:r>
            <w:r>
              <w:rPr>
                <w:sz w:val="28"/>
              </w:rPr>
              <w:t>hệ</w:t>
            </w:r>
            <w:r>
              <w:rPr>
                <w:spacing w:val="-6"/>
                <w:sz w:val="28"/>
              </w:rPr>
              <w:t xml:space="preserve"> </w:t>
            </w:r>
            <w:r>
              <w:rPr>
                <w:sz w:val="28"/>
              </w:rPr>
              <w:t>thống</w:t>
            </w:r>
            <w:r>
              <w:rPr>
                <w:spacing w:val="-6"/>
                <w:sz w:val="28"/>
              </w:rPr>
              <w:t xml:space="preserve"> </w:t>
            </w:r>
            <w:r>
              <w:rPr>
                <w:sz w:val="28"/>
              </w:rPr>
              <w:t>và</w:t>
            </w:r>
            <w:r>
              <w:rPr>
                <w:spacing w:val="-6"/>
                <w:sz w:val="28"/>
              </w:rPr>
              <w:t xml:space="preserve"> </w:t>
            </w:r>
            <w:r>
              <w:rPr>
                <w:sz w:val="28"/>
              </w:rPr>
              <w:t>thực</w:t>
            </w:r>
            <w:r>
              <w:rPr>
                <w:spacing w:val="-6"/>
                <w:sz w:val="28"/>
              </w:rPr>
              <w:t xml:space="preserve"> </w:t>
            </w:r>
            <w:r>
              <w:rPr>
                <w:sz w:val="28"/>
              </w:rPr>
              <w:t>hiện các chức năng được cho phép.</w:t>
            </w:r>
          </w:p>
        </w:tc>
      </w:tr>
      <w:tr w:rsidR="009331C9">
        <w:trPr>
          <w:trHeight w:val="1160"/>
        </w:trPr>
        <w:tc>
          <w:tcPr>
            <w:tcW w:w="540" w:type="dxa"/>
          </w:tcPr>
          <w:p w:rsidR="009331C9" w:rsidRDefault="006E3A3E">
            <w:pPr>
              <w:pStyle w:val="TableParagraph"/>
              <w:ind w:left="94"/>
              <w:rPr>
                <w:sz w:val="28"/>
              </w:rPr>
            </w:pPr>
            <w:r>
              <w:rPr>
                <w:spacing w:val="-10"/>
                <w:sz w:val="28"/>
              </w:rPr>
              <w:t>2</w:t>
            </w:r>
          </w:p>
        </w:tc>
        <w:tc>
          <w:tcPr>
            <w:tcW w:w="1480" w:type="dxa"/>
          </w:tcPr>
          <w:p w:rsidR="009331C9" w:rsidRDefault="006E3A3E">
            <w:pPr>
              <w:pStyle w:val="TableParagraph"/>
              <w:ind w:left="109"/>
              <w:rPr>
                <w:sz w:val="28"/>
              </w:rPr>
            </w:pPr>
            <w:r>
              <w:rPr>
                <w:sz w:val="28"/>
              </w:rPr>
              <w:t>Nhân</w:t>
            </w:r>
            <w:r>
              <w:rPr>
                <w:spacing w:val="-6"/>
                <w:sz w:val="28"/>
              </w:rPr>
              <w:t xml:space="preserve"> </w:t>
            </w:r>
            <w:r>
              <w:rPr>
                <w:spacing w:val="-4"/>
                <w:sz w:val="28"/>
              </w:rPr>
              <w:t>viên</w:t>
            </w:r>
          </w:p>
        </w:tc>
        <w:tc>
          <w:tcPr>
            <w:tcW w:w="1540" w:type="dxa"/>
          </w:tcPr>
          <w:p w:rsidR="009331C9" w:rsidRDefault="006E3A3E">
            <w:pPr>
              <w:pStyle w:val="TableParagraph"/>
              <w:ind w:left="99"/>
              <w:rPr>
                <w:sz w:val="28"/>
              </w:rPr>
            </w:pPr>
            <w:r>
              <w:rPr>
                <w:spacing w:val="-2"/>
                <w:sz w:val="28"/>
              </w:rPr>
              <w:t>Employee</w:t>
            </w:r>
          </w:p>
        </w:tc>
        <w:tc>
          <w:tcPr>
            <w:tcW w:w="4660" w:type="dxa"/>
          </w:tcPr>
          <w:p w:rsidR="009331C9" w:rsidRDefault="006E3A3E">
            <w:pPr>
              <w:pStyle w:val="TableParagraph"/>
              <w:ind w:right="95"/>
              <w:rPr>
                <w:sz w:val="28"/>
              </w:rPr>
            </w:pPr>
            <w:r>
              <w:rPr>
                <w:sz w:val="28"/>
              </w:rPr>
              <w:t>Người</w:t>
            </w:r>
            <w:r>
              <w:rPr>
                <w:spacing w:val="-6"/>
                <w:sz w:val="28"/>
              </w:rPr>
              <w:t xml:space="preserve"> </w:t>
            </w:r>
            <w:r>
              <w:rPr>
                <w:sz w:val="28"/>
              </w:rPr>
              <w:t>của</w:t>
            </w:r>
            <w:r>
              <w:rPr>
                <w:spacing w:val="-6"/>
                <w:sz w:val="28"/>
              </w:rPr>
              <w:t xml:space="preserve"> </w:t>
            </w:r>
            <w:r>
              <w:rPr>
                <w:sz w:val="28"/>
              </w:rPr>
              <w:t>rạp</w:t>
            </w:r>
            <w:r>
              <w:rPr>
                <w:spacing w:val="-6"/>
                <w:sz w:val="28"/>
              </w:rPr>
              <w:t xml:space="preserve"> </w:t>
            </w:r>
            <w:r>
              <w:rPr>
                <w:sz w:val="28"/>
              </w:rPr>
              <w:t>chiếu,</w:t>
            </w:r>
            <w:r>
              <w:rPr>
                <w:spacing w:val="-6"/>
                <w:sz w:val="28"/>
              </w:rPr>
              <w:t xml:space="preserve"> </w:t>
            </w:r>
            <w:r>
              <w:rPr>
                <w:sz w:val="28"/>
              </w:rPr>
              <w:t>có</w:t>
            </w:r>
            <w:r>
              <w:rPr>
                <w:spacing w:val="-6"/>
                <w:sz w:val="28"/>
              </w:rPr>
              <w:t xml:space="preserve"> </w:t>
            </w:r>
            <w:r>
              <w:rPr>
                <w:sz w:val="28"/>
              </w:rPr>
              <w:t>tài</w:t>
            </w:r>
            <w:r>
              <w:rPr>
                <w:spacing w:val="-6"/>
                <w:sz w:val="28"/>
              </w:rPr>
              <w:t xml:space="preserve"> </w:t>
            </w:r>
            <w:r>
              <w:rPr>
                <w:sz w:val="28"/>
              </w:rPr>
              <w:t>khoản</w:t>
            </w:r>
            <w:r>
              <w:rPr>
                <w:spacing w:val="-6"/>
                <w:sz w:val="28"/>
              </w:rPr>
              <w:t xml:space="preserve"> </w:t>
            </w:r>
            <w:r>
              <w:rPr>
                <w:sz w:val="28"/>
              </w:rPr>
              <w:t>đăng nhập vào hệ thống để thực hiện các chức năng cho phép.</w:t>
            </w:r>
          </w:p>
        </w:tc>
      </w:tr>
      <w:tr w:rsidR="009331C9">
        <w:trPr>
          <w:trHeight w:val="1499"/>
        </w:trPr>
        <w:tc>
          <w:tcPr>
            <w:tcW w:w="540" w:type="dxa"/>
          </w:tcPr>
          <w:p w:rsidR="009331C9" w:rsidRDefault="006E3A3E">
            <w:pPr>
              <w:pStyle w:val="TableParagraph"/>
              <w:spacing w:before="114"/>
              <w:ind w:left="94"/>
              <w:rPr>
                <w:sz w:val="28"/>
              </w:rPr>
            </w:pPr>
            <w:r>
              <w:rPr>
                <w:spacing w:val="-10"/>
                <w:sz w:val="28"/>
              </w:rPr>
              <w:t>3</w:t>
            </w:r>
          </w:p>
        </w:tc>
        <w:tc>
          <w:tcPr>
            <w:tcW w:w="1480" w:type="dxa"/>
          </w:tcPr>
          <w:p w:rsidR="009331C9" w:rsidRDefault="006E3A3E">
            <w:pPr>
              <w:pStyle w:val="TableParagraph"/>
              <w:spacing w:before="114"/>
              <w:ind w:left="109" w:right="160"/>
              <w:rPr>
                <w:sz w:val="28"/>
              </w:rPr>
            </w:pPr>
            <w:r>
              <w:rPr>
                <w:sz w:val="28"/>
              </w:rPr>
              <w:t>Nhân</w:t>
            </w:r>
            <w:r>
              <w:rPr>
                <w:spacing w:val="-18"/>
                <w:sz w:val="28"/>
              </w:rPr>
              <w:t xml:space="preserve"> </w:t>
            </w:r>
            <w:r>
              <w:rPr>
                <w:sz w:val="28"/>
              </w:rPr>
              <w:t>viên quản lí</w:t>
            </w:r>
          </w:p>
        </w:tc>
        <w:tc>
          <w:tcPr>
            <w:tcW w:w="1540" w:type="dxa"/>
          </w:tcPr>
          <w:p w:rsidR="009331C9" w:rsidRDefault="006E3A3E">
            <w:pPr>
              <w:pStyle w:val="TableParagraph"/>
              <w:spacing w:before="114"/>
              <w:ind w:left="99"/>
              <w:rPr>
                <w:sz w:val="28"/>
              </w:rPr>
            </w:pPr>
            <w:r>
              <w:rPr>
                <w:spacing w:val="-2"/>
                <w:sz w:val="28"/>
              </w:rPr>
              <w:t>Manager</w:t>
            </w:r>
          </w:p>
        </w:tc>
        <w:tc>
          <w:tcPr>
            <w:tcW w:w="4660" w:type="dxa"/>
          </w:tcPr>
          <w:p w:rsidR="009331C9" w:rsidRDefault="006E3A3E">
            <w:pPr>
              <w:pStyle w:val="TableParagraph"/>
              <w:spacing w:before="114"/>
              <w:ind w:right="135"/>
              <w:rPr>
                <w:sz w:val="28"/>
              </w:rPr>
            </w:pPr>
            <w:r>
              <w:rPr>
                <w:sz w:val="28"/>
              </w:rPr>
              <w:t>Người quản lí rạp chiếu, có tài khoản đăng nhập vào hệ thống để thực hiện các</w:t>
            </w:r>
            <w:r>
              <w:rPr>
                <w:spacing w:val="-6"/>
                <w:sz w:val="28"/>
              </w:rPr>
              <w:t xml:space="preserve"> </w:t>
            </w:r>
            <w:r>
              <w:rPr>
                <w:sz w:val="28"/>
              </w:rPr>
              <w:t>chức</w:t>
            </w:r>
            <w:r>
              <w:rPr>
                <w:spacing w:val="-6"/>
                <w:sz w:val="28"/>
              </w:rPr>
              <w:t xml:space="preserve"> </w:t>
            </w:r>
            <w:r>
              <w:rPr>
                <w:sz w:val="28"/>
              </w:rPr>
              <w:t>năng</w:t>
            </w:r>
            <w:r>
              <w:rPr>
                <w:spacing w:val="-6"/>
                <w:sz w:val="28"/>
              </w:rPr>
              <w:t xml:space="preserve"> </w:t>
            </w:r>
            <w:r>
              <w:rPr>
                <w:sz w:val="28"/>
              </w:rPr>
              <w:t>như</w:t>
            </w:r>
            <w:r>
              <w:rPr>
                <w:spacing w:val="-6"/>
                <w:sz w:val="28"/>
              </w:rPr>
              <w:t xml:space="preserve"> </w:t>
            </w:r>
            <w:r>
              <w:rPr>
                <w:sz w:val="28"/>
              </w:rPr>
              <w:t>xem</w:t>
            </w:r>
            <w:r>
              <w:rPr>
                <w:spacing w:val="-6"/>
                <w:sz w:val="28"/>
              </w:rPr>
              <w:t xml:space="preserve"> </w:t>
            </w:r>
            <w:r>
              <w:rPr>
                <w:sz w:val="28"/>
              </w:rPr>
              <w:t>thống</w:t>
            </w:r>
            <w:r>
              <w:rPr>
                <w:spacing w:val="-6"/>
                <w:sz w:val="28"/>
              </w:rPr>
              <w:t xml:space="preserve"> </w:t>
            </w:r>
            <w:r>
              <w:rPr>
                <w:sz w:val="28"/>
              </w:rPr>
              <w:t>kê,</w:t>
            </w:r>
            <w:r>
              <w:rPr>
                <w:spacing w:val="-6"/>
                <w:sz w:val="28"/>
              </w:rPr>
              <w:t xml:space="preserve"> </w:t>
            </w:r>
            <w:r>
              <w:rPr>
                <w:sz w:val="28"/>
              </w:rPr>
              <w:t xml:space="preserve">quản lí thông tin và xếp lịch </w:t>
            </w:r>
            <w:r>
              <w:rPr>
                <w:sz w:val="28"/>
              </w:rPr>
              <w:t>chiếu phim.</w:t>
            </w:r>
          </w:p>
        </w:tc>
      </w:tr>
      <w:tr w:rsidR="009331C9">
        <w:trPr>
          <w:trHeight w:val="1820"/>
        </w:trPr>
        <w:tc>
          <w:tcPr>
            <w:tcW w:w="540" w:type="dxa"/>
          </w:tcPr>
          <w:p w:rsidR="009331C9" w:rsidRDefault="006E3A3E">
            <w:pPr>
              <w:pStyle w:val="TableParagraph"/>
              <w:spacing w:before="107"/>
              <w:ind w:left="94"/>
              <w:rPr>
                <w:sz w:val="28"/>
              </w:rPr>
            </w:pPr>
            <w:r>
              <w:rPr>
                <w:spacing w:val="-10"/>
                <w:sz w:val="28"/>
              </w:rPr>
              <w:t>4</w:t>
            </w:r>
          </w:p>
        </w:tc>
        <w:tc>
          <w:tcPr>
            <w:tcW w:w="1480" w:type="dxa"/>
          </w:tcPr>
          <w:p w:rsidR="009331C9" w:rsidRDefault="006E3A3E">
            <w:pPr>
              <w:pStyle w:val="TableParagraph"/>
              <w:spacing w:before="107"/>
              <w:ind w:left="109" w:right="160"/>
              <w:rPr>
                <w:sz w:val="28"/>
              </w:rPr>
            </w:pPr>
            <w:r>
              <w:rPr>
                <w:sz w:val="28"/>
              </w:rPr>
              <w:t>Nhân</w:t>
            </w:r>
            <w:r>
              <w:rPr>
                <w:spacing w:val="-18"/>
                <w:sz w:val="28"/>
              </w:rPr>
              <w:t xml:space="preserve"> </w:t>
            </w:r>
            <w:r>
              <w:rPr>
                <w:sz w:val="28"/>
              </w:rPr>
              <w:t>viên bán hàng</w:t>
            </w:r>
          </w:p>
        </w:tc>
        <w:tc>
          <w:tcPr>
            <w:tcW w:w="1540" w:type="dxa"/>
          </w:tcPr>
          <w:p w:rsidR="009331C9" w:rsidRDefault="006E3A3E">
            <w:pPr>
              <w:pStyle w:val="TableParagraph"/>
              <w:spacing w:before="107"/>
              <w:ind w:left="99"/>
              <w:rPr>
                <w:sz w:val="28"/>
              </w:rPr>
            </w:pPr>
            <w:r>
              <w:rPr>
                <w:spacing w:val="-2"/>
                <w:sz w:val="28"/>
              </w:rPr>
              <w:t>Sales</w:t>
            </w:r>
          </w:p>
        </w:tc>
        <w:tc>
          <w:tcPr>
            <w:tcW w:w="4660" w:type="dxa"/>
          </w:tcPr>
          <w:p w:rsidR="009331C9" w:rsidRDefault="006E3A3E">
            <w:pPr>
              <w:pStyle w:val="TableParagraph"/>
              <w:spacing w:before="107"/>
              <w:ind w:right="135"/>
              <w:rPr>
                <w:sz w:val="28"/>
              </w:rPr>
            </w:pPr>
            <w:r>
              <w:rPr>
                <w:sz w:val="28"/>
              </w:rPr>
              <w:t>Người bán hàng cho rạp chiếu, có tài khoản</w:t>
            </w:r>
            <w:r>
              <w:rPr>
                <w:spacing w:val="-6"/>
                <w:sz w:val="28"/>
              </w:rPr>
              <w:t xml:space="preserve"> </w:t>
            </w:r>
            <w:r>
              <w:rPr>
                <w:sz w:val="28"/>
              </w:rPr>
              <w:t>đăng</w:t>
            </w:r>
            <w:r>
              <w:rPr>
                <w:spacing w:val="-6"/>
                <w:sz w:val="28"/>
              </w:rPr>
              <w:t xml:space="preserve"> </w:t>
            </w:r>
            <w:r>
              <w:rPr>
                <w:sz w:val="28"/>
              </w:rPr>
              <w:t>nhập</w:t>
            </w:r>
            <w:r>
              <w:rPr>
                <w:spacing w:val="-6"/>
                <w:sz w:val="28"/>
              </w:rPr>
              <w:t xml:space="preserve"> </w:t>
            </w:r>
            <w:r>
              <w:rPr>
                <w:sz w:val="28"/>
              </w:rPr>
              <w:t>vào</w:t>
            </w:r>
            <w:r>
              <w:rPr>
                <w:spacing w:val="-6"/>
                <w:sz w:val="28"/>
              </w:rPr>
              <w:t xml:space="preserve"> </w:t>
            </w:r>
            <w:r>
              <w:rPr>
                <w:sz w:val="28"/>
              </w:rPr>
              <w:t>hệ</w:t>
            </w:r>
            <w:r>
              <w:rPr>
                <w:spacing w:val="-6"/>
                <w:sz w:val="28"/>
              </w:rPr>
              <w:t xml:space="preserve"> </w:t>
            </w:r>
            <w:r>
              <w:rPr>
                <w:sz w:val="28"/>
              </w:rPr>
              <w:t>thống</w:t>
            </w:r>
            <w:r>
              <w:rPr>
                <w:spacing w:val="-6"/>
                <w:sz w:val="28"/>
              </w:rPr>
              <w:t xml:space="preserve"> </w:t>
            </w:r>
            <w:r>
              <w:rPr>
                <w:sz w:val="28"/>
              </w:rPr>
              <w:t>để</w:t>
            </w:r>
            <w:r>
              <w:rPr>
                <w:spacing w:val="-6"/>
                <w:sz w:val="28"/>
              </w:rPr>
              <w:t xml:space="preserve"> </w:t>
            </w:r>
            <w:r>
              <w:rPr>
                <w:sz w:val="28"/>
              </w:rPr>
              <w:t xml:space="preserve">thực hiện các chức năng như bán vé tại quầy, xuất thẻ thành viên cho khách </w:t>
            </w:r>
            <w:r>
              <w:rPr>
                <w:spacing w:val="-2"/>
                <w:sz w:val="28"/>
              </w:rPr>
              <w:t>hàng.</w:t>
            </w:r>
          </w:p>
        </w:tc>
      </w:tr>
      <w:tr w:rsidR="009331C9">
        <w:trPr>
          <w:trHeight w:val="1799"/>
        </w:trPr>
        <w:tc>
          <w:tcPr>
            <w:tcW w:w="540" w:type="dxa"/>
          </w:tcPr>
          <w:p w:rsidR="009331C9" w:rsidRDefault="006E3A3E">
            <w:pPr>
              <w:pStyle w:val="TableParagraph"/>
              <w:spacing w:before="102"/>
              <w:ind w:left="94"/>
              <w:rPr>
                <w:sz w:val="28"/>
              </w:rPr>
            </w:pPr>
            <w:r>
              <w:rPr>
                <w:spacing w:val="-10"/>
                <w:sz w:val="28"/>
              </w:rPr>
              <w:t>5</w:t>
            </w:r>
          </w:p>
        </w:tc>
        <w:tc>
          <w:tcPr>
            <w:tcW w:w="1480" w:type="dxa"/>
          </w:tcPr>
          <w:p w:rsidR="009331C9" w:rsidRDefault="006E3A3E">
            <w:pPr>
              <w:pStyle w:val="TableParagraph"/>
              <w:spacing w:before="102"/>
              <w:ind w:left="109" w:right="610"/>
              <w:rPr>
                <w:sz w:val="28"/>
              </w:rPr>
            </w:pPr>
            <w:r>
              <w:rPr>
                <w:spacing w:val="-2"/>
                <w:sz w:val="28"/>
              </w:rPr>
              <w:t xml:space="preserve">Khách </w:t>
            </w:r>
            <w:r>
              <w:rPr>
                <w:spacing w:val="-4"/>
                <w:sz w:val="28"/>
              </w:rPr>
              <w:t>hàng</w:t>
            </w:r>
          </w:p>
        </w:tc>
        <w:tc>
          <w:tcPr>
            <w:tcW w:w="1540" w:type="dxa"/>
          </w:tcPr>
          <w:p w:rsidR="009331C9" w:rsidRDefault="006E3A3E">
            <w:pPr>
              <w:pStyle w:val="TableParagraph"/>
              <w:spacing w:before="102"/>
              <w:ind w:left="99"/>
              <w:rPr>
                <w:sz w:val="28"/>
              </w:rPr>
            </w:pPr>
            <w:r>
              <w:rPr>
                <w:spacing w:val="-2"/>
                <w:sz w:val="28"/>
              </w:rPr>
              <w:t>Customer</w:t>
            </w:r>
          </w:p>
        </w:tc>
        <w:tc>
          <w:tcPr>
            <w:tcW w:w="4660" w:type="dxa"/>
          </w:tcPr>
          <w:p w:rsidR="009331C9" w:rsidRDefault="006E3A3E">
            <w:pPr>
              <w:pStyle w:val="TableParagraph"/>
              <w:spacing w:before="102"/>
              <w:ind w:right="135"/>
              <w:rPr>
                <w:sz w:val="28"/>
              </w:rPr>
            </w:pPr>
            <w:r>
              <w:rPr>
                <w:sz w:val="28"/>
              </w:rPr>
              <w:t>Người có thể tạo tài khoản và đăng nhập vào</w:t>
            </w:r>
            <w:r>
              <w:rPr>
                <w:sz w:val="28"/>
              </w:rPr>
              <w:t xml:space="preserve"> hệ thống để thực hiện các chức</w:t>
            </w:r>
            <w:r>
              <w:rPr>
                <w:spacing w:val="-6"/>
                <w:sz w:val="28"/>
              </w:rPr>
              <w:t xml:space="preserve"> </w:t>
            </w:r>
            <w:r>
              <w:rPr>
                <w:sz w:val="28"/>
              </w:rPr>
              <w:t>năng</w:t>
            </w:r>
            <w:r>
              <w:rPr>
                <w:spacing w:val="-6"/>
                <w:sz w:val="28"/>
              </w:rPr>
              <w:t xml:space="preserve"> </w:t>
            </w:r>
            <w:r>
              <w:rPr>
                <w:sz w:val="28"/>
              </w:rPr>
              <w:t>như</w:t>
            </w:r>
            <w:r>
              <w:rPr>
                <w:spacing w:val="-6"/>
                <w:sz w:val="28"/>
              </w:rPr>
              <w:t xml:space="preserve"> </w:t>
            </w:r>
            <w:r>
              <w:rPr>
                <w:sz w:val="28"/>
              </w:rPr>
              <w:t>tìm</w:t>
            </w:r>
            <w:r>
              <w:rPr>
                <w:spacing w:val="-6"/>
                <w:sz w:val="28"/>
              </w:rPr>
              <w:t xml:space="preserve"> </w:t>
            </w:r>
            <w:r>
              <w:rPr>
                <w:sz w:val="28"/>
              </w:rPr>
              <w:t>kiếm</w:t>
            </w:r>
            <w:r>
              <w:rPr>
                <w:spacing w:val="-6"/>
                <w:sz w:val="28"/>
              </w:rPr>
              <w:t xml:space="preserve"> </w:t>
            </w:r>
            <w:r>
              <w:rPr>
                <w:sz w:val="28"/>
              </w:rPr>
              <w:t>phim,</w:t>
            </w:r>
            <w:r>
              <w:rPr>
                <w:spacing w:val="-6"/>
                <w:sz w:val="28"/>
              </w:rPr>
              <w:t xml:space="preserve"> </w:t>
            </w:r>
            <w:r>
              <w:rPr>
                <w:sz w:val="28"/>
              </w:rPr>
              <w:t>mua</w:t>
            </w:r>
            <w:r>
              <w:rPr>
                <w:spacing w:val="-6"/>
                <w:sz w:val="28"/>
              </w:rPr>
              <w:t xml:space="preserve"> </w:t>
            </w:r>
            <w:r>
              <w:rPr>
                <w:sz w:val="28"/>
              </w:rPr>
              <w:t>vé trực tuyến hoặc mua vé tại quầy qua nhân viên bán hàng.</w:t>
            </w:r>
          </w:p>
        </w:tc>
      </w:tr>
      <w:tr w:rsidR="009331C9">
        <w:trPr>
          <w:trHeight w:val="860"/>
        </w:trPr>
        <w:tc>
          <w:tcPr>
            <w:tcW w:w="540" w:type="dxa"/>
          </w:tcPr>
          <w:p w:rsidR="009331C9" w:rsidRDefault="006E3A3E">
            <w:pPr>
              <w:pStyle w:val="TableParagraph"/>
              <w:spacing w:before="117"/>
              <w:ind w:left="94"/>
              <w:rPr>
                <w:sz w:val="28"/>
              </w:rPr>
            </w:pPr>
            <w:r>
              <w:rPr>
                <w:spacing w:val="-10"/>
                <w:sz w:val="28"/>
              </w:rPr>
              <w:t>6</w:t>
            </w:r>
          </w:p>
        </w:tc>
        <w:tc>
          <w:tcPr>
            <w:tcW w:w="1480" w:type="dxa"/>
          </w:tcPr>
          <w:p w:rsidR="009331C9" w:rsidRDefault="006E3A3E">
            <w:pPr>
              <w:pStyle w:val="TableParagraph"/>
              <w:spacing w:before="117"/>
              <w:ind w:left="109" w:right="160"/>
              <w:rPr>
                <w:sz w:val="28"/>
              </w:rPr>
            </w:pPr>
            <w:r>
              <w:rPr>
                <w:sz w:val="28"/>
              </w:rPr>
              <w:t>Thẻ</w:t>
            </w:r>
            <w:r>
              <w:rPr>
                <w:spacing w:val="-18"/>
                <w:sz w:val="28"/>
              </w:rPr>
              <w:t xml:space="preserve"> </w:t>
            </w:r>
            <w:r>
              <w:rPr>
                <w:sz w:val="28"/>
              </w:rPr>
              <w:t xml:space="preserve">khách </w:t>
            </w:r>
            <w:r>
              <w:rPr>
                <w:spacing w:val="-4"/>
                <w:sz w:val="28"/>
              </w:rPr>
              <w:t>hàng</w:t>
            </w:r>
          </w:p>
        </w:tc>
        <w:tc>
          <w:tcPr>
            <w:tcW w:w="1540" w:type="dxa"/>
          </w:tcPr>
          <w:p w:rsidR="009331C9" w:rsidRDefault="006E3A3E">
            <w:pPr>
              <w:pStyle w:val="TableParagraph"/>
              <w:spacing w:before="117"/>
              <w:ind w:left="99" w:right="328"/>
              <w:rPr>
                <w:sz w:val="28"/>
              </w:rPr>
            </w:pPr>
            <w:r>
              <w:rPr>
                <w:spacing w:val="-2"/>
                <w:sz w:val="28"/>
              </w:rPr>
              <w:t xml:space="preserve">Customer </w:t>
            </w:r>
            <w:r>
              <w:rPr>
                <w:spacing w:val="-4"/>
                <w:sz w:val="28"/>
              </w:rPr>
              <w:t>card</w:t>
            </w:r>
          </w:p>
        </w:tc>
        <w:tc>
          <w:tcPr>
            <w:tcW w:w="4660" w:type="dxa"/>
          </w:tcPr>
          <w:p w:rsidR="009331C9" w:rsidRDefault="006E3A3E">
            <w:pPr>
              <w:pStyle w:val="TableParagraph"/>
              <w:spacing w:before="117"/>
              <w:ind w:right="135"/>
              <w:rPr>
                <w:sz w:val="28"/>
              </w:rPr>
            </w:pPr>
            <w:r>
              <w:rPr>
                <w:sz w:val="28"/>
              </w:rPr>
              <w:t>Thẻ</w:t>
            </w:r>
            <w:r>
              <w:rPr>
                <w:spacing w:val="-6"/>
                <w:sz w:val="28"/>
              </w:rPr>
              <w:t xml:space="preserve"> </w:t>
            </w:r>
            <w:r>
              <w:rPr>
                <w:sz w:val="28"/>
              </w:rPr>
              <w:t>chứa</w:t>
            </w:r>
            <w:r>
              <w:rPr>
                <w:spacing w:val="-6"/>
                <w:sz w:val="28"/>
              </w:rPr>
              <w:t xml:space="preserve"> </w:t>
            </w:r>
            <w:r>
              <w:rPr>
                <w:sz w:val="28"/>
              </w:rPr>
              <w:t>các</w:t>
            </w:r>
            <w:r>
              <w:rPr>
                <w:spacing w:val="-6"/>
                <w:sz w:val="28"/>
              </w:rPr>
              <w:t xml:space="preserve"> </w:t>
            </w:r>
            <w:r>
              <w:rPr>
                <w:sz w:val="28"/>
              </w:rPr>
              <w:t>thông</w:t>
            </w:r>
            <w:r>
              <w:rPr>
                <w:spacing w:val="-6"/>
                <w:sz w:val="28"/>
              </w:rPr>
              <w:t xml:space="preserve"> </w:t>
            </w:r>
            <w:r>
              <w:rPr>
                <w:sz w:val="28"/>
              </w:rPr>
              <w:t>tin</w:t>
            </w:r>
            <w:r>
              <w:rPr>
                <w:spacing w:val="-6"/>
                <w:sz w:val="28"/>
              </w:rPr>
              <w:t xml:space="preserve"> </w:t>
            </w:r>
            <w:r>
              <w:rPr>
                <w:sz w:val="28"/>
              </w:rPr>
              <w:t>về</w:t>
            </w:r>
            <w:r>
              <w:rPr>
                <w:spacing w:val="-6"/>
                <w:sz w:val="28"/>
              </w:rPr>
              <w:t xml:space="preserve"> </w:t>
            </w:r>
            <w:r>
              <w:rPr>
                <w:sz w:val="28"/>
              </w:rPr>
              <w:t>khách</w:t>
            </w:r>
            <w:r>
              <w:rPr>
                <w:spacing w:val="-6"/>
                <w:sz w:val="28"/>
              </w:rPr>
              <w:t xml:space="preserve"> </w:t>
            </w:r>
            <w:r>
              <w:rPr>
                <w:sz w:val="28"/>
              </w:rPr>
              <w:t>hàng và mã khách hàng thân thiết.</w:t>
            </w:r>
          </w:p>
        </w:tc>
      </w:tr>
      <w:tr w:rsidR="009331C9">
        <w:trPr>
          <w:trHeight w:val="839"/>
        </w:trPr>
        <w:tc>
          <w:tcPr>
            <w:tcW w:w="540" w:type="dxa"/>
          </w:tcPr>
          <w:p w:rsidR="009331C9" w:rsidRDefault="006E3A3E">
            <w:pPr>
              <w:pStyle w:val="TableParagraph"/>
              <w:spacing w:before="106"/>
              <w:ind w:left="94"/>
              <w:rPr>
                <w:sz w:val="28"/>
              </w:rPr>
            </w:pPr>
            <w:r>
              <w:rPr>
                <w:spacing w:val="-10"/>
                <w:sz w:val="28"/>
              </w:rPr>
              <w:t>7</w:t>
            </w:r>
          </w:p>
        </w:tc>
        <w:tc>
          <w:tcPr>
            <w:tcW w:w="1480" w:type="dxa"/>
          </w:tcPr>
          <w:p w:rsidR="009331C9" w:rsidRDefault="006E3A3E">
            <w:pPr>
              <w:pStyle w:val="TableParagraph"/>
              <w:spacing w:before="106"/>
              <w:ind w:left="109" w:right="160"/>
              <w:rPr>
                <w:sz w:val="28"/>
              </w:rPr>
            </w:pPr>
            <w:r>
              <w:rPr>
                <w:sz w:val="28"/>
              </w:rPr>
              <w:t>Mã</w:t>
            </w:r>
            <w:r>
              <w:rPr>
                <w:spacing w:val="-18"/>
                <w:sz w:val="28"/>
              </w:rPr>
              <w:t xml:space="preserve"> </w:t>
            </w:r>
            <w:r>
              <w:rPr>
                <w:sz w:val="28"/>
              </w:rPr>
              <w:t xml:space="preserve">thân </w:t>
            </w:r>
            <w:r>
              <w:rPr>
                <w:spacing w:val="-2"/>
                <w:sz w:val="28"/>
              </w:rPr>
              <w:t>thiết</w:t>
            </w:r>
          </w:p>
        </w:tc>
        <w:tc>
          <w:tcPr>
            <w:tcW w:w="1540" w:type="dxa"/>
          </w:tcPr>
          <w:p w:rsidR="009331C9" w:rsidRDefault="006E3A3E">
            <w:pPr>
              <w:pStyle w:val="TableParagraph"/>
              <w:spacing w:before="106"/>
              <w:ind w:left="99" w:right="544"/>
              <w:rPr>
                <w:sz w:val="28"/>
              </w:rPr>
            </w:pPr>
            <w:r>
              <w:rPr>
                <w:spacing w:val="-2"/>
                <w:sz w:val="28"/>
              </w:rPr>
              <w:t xml:space="preserve">Loyalty </w:t>
            </w:r>
            <w:r>
              <w:rPr>
                <w:spacing w:val="-4"/>
                <w:sz w:val="28"/>
              </w:rPr>
              <w:t>Code</w:t>
            </w:r>
          </w:p>
        </w:tc>
        <w:tc>
          <w:tcPr>
            <w:tcW w:w="4660" w:type="dxa"/>
          </w:tcPr>
          <w:p w:rsidR="009331C9" w:rsidRDefault="006E3A3E">
            <w:pPr>
              <w:pStyle w:val="TableParagraph"/>
              <w:spacing w:before="106"/>
              <w:ind w:right="135"/>
              <w:rPr>
                <w:sz w:val="28"/>
              </w:rPr>
            </w:pPr>
            <w:r>
              <w:rPr>
                <w:sz w:val="28"/>
              </w:rPr>
              <w:t>Mã</w:t>
            </w:r>
            <w:r>
              <w:rPr>
                <w:spacing w:val="-6"/>
                <w:sz w:val="28"/>
              </w:rPr>
              <w:t xml:space="preserve"> </w:t>
            </w:r>
            <w:r>
              <w:rPr>
                <w:sz w:val="28"/>
              </w:rPr>
              <w:t>giảm</w:t>
            </w:r>
            <w:r>
              <w:rPr>
                <w:spacing w:val="-6"/>
                <w:sz w:val="28"/>
              </w:rPr>
              <w:t xml:space="preserve"> </w:t>
            </w:r>
            <w:r>
              <w:rPr>
                <w:sz w:val="28"/>
              </w:rPr>
              <w:t>giá</w:t>
            </w:r>
            <w:r>
              <w:rPr>
                <w:spacing w:val="-6"/>
                <w:sz w:val="28"/>
              </w:rPr>
              <w:t xml:space="preserve"> </w:t>
            </w:r>
            <w:r>
              <w:rPr>
                <w:sz w:val="28"/>
              </w:rPr>
              <w:t>khi</w:t>
            </w:r>
            <w:r>
              <w:rPr>
                <w:spacing w:val="-6"/>
                <w:sz w:val="28"/>
              </w:rPr>
              <w:t xml:space="preserve"> </w:t>
            </w:r>
            <w:r>
              <w:rPr>
                <w:sz w:val="28"/>
              </w:rPr>
              <w:t>khách</w:t>
            </w:r>
            <w:r>
              <w:rPr>
                <w:spacing w:val="-6"/>
                <w:sz w:val="28"/>
              </w:rPr>
              <w:t xml:space="preserve"> </w:t>
            </w:r>
            <w:r>
              <w:rPr>
                <w:sz w:val="28"/>
              </w:rPr>
              <w:t>hàng</w:t>
            </w:r>
            <w:r>
              <w:rPr>
                <w:spacing w:val="-6"/>
                <w:sz w:val="28"/>
              </w:rPr>
              <w:t xml:space="preserve"> </w:t>
            </w:r>
            <w:r>
              <w:rPr>
                <w:sz w:val="28"/>
              </w:rPr>
              <w:t>mua</w:t>
            </w:r>
            <w:r>
              <w:rPr>
                <w:spacing w:val="-6"/>
                <w:sz w:val="28"/>
              </w:rPr>
              <w:t xml:space="preserve"> </w:t>
            </w:r>
            <w:r>
              <w:rPr>
                <w:sz w:val="28"/>
              </w:rPr>
              <w:t>vé xem phim.</w:t>
            </w:r>
          </w:p>
        </w:tc>
      </w:tr>
      <w:tr w:rsidR="009331C9">
        <w:trPr>
          <w:trHeight w:val="860"/>
        </w:trPr>
        <w:tc>
          <w:tcPr>
            <w:tcW w:w="540" w:type="dxa"/>
          </w:tcPr>
          <w:p w:rsidR="009331C9" w:rsidRDefault="006E3A3E">
            <w:pPr>
              <w:pStyle w:val="TableParagraph"/>
              <w:spacing w:before="115"/>
              <w:ind w:left="94"/>
              <w:rPr>
                <w:sz w:val="28"/>
              </w:rPr>
            </w:pPr>
            <w:r>
              <w:rPr>
                <w:spacing w:val="-10"/>
                <w:sz w:val="28"/>
              </w:rPr>
              <w:t>8</w:t>
            </w:r>
          </w:p>
        </w:tc>
        <w:tc>
          <w:tcPr>
            <w:tcW w:w="1480" w:type="dxa"/>
          </w:tcPr>
          <w:p w:rsidR="009331C9" w:rsidRDefault="006E3A3E">
            <w:pPr>
              <w:pStyle w:val="TableParagraph"/>
              <w:spacing w:before="115"/>
              <w:ind w:left="109"/>
              <w:rPr>
                <w:sz w:val="28"/>
              </w:rPr>
            </w:pPr>
            <w:r>
              <w:rPr>
                <w:spacing w:val="-4"/>
                <w:sz w:val="28"/>
              </w:rPr>
              <w:t>Phim</w:t>
            </w:r>
          </w:p>
        </w:tc>
        <w:tc>
          <w:tcPr>
            <w:tcW w:w="1540" w:type="dxa"/>
          </w:tcPr>
          <w:p w:rsidR="009331C9" w:rsidRDefault="006E3A3E">
            <w:pPr>
              <w:pStyle w:val="TableParagraph"/>
              <w:spacing w:before="115"/>
              <w:ind w:left="99"/>
              <w:rPr>
                <w:sz w:val="28"/>
              </w:rPr>
            </w:pPr>
            <w:r>
              <w:rPr>
                <w:spacing w:val="-4"/>
                <w:sz w:val="28"/>
              </w:rPr>
              <w:t>Film</w:t>
            </w:r>
          </w:p>
        </w:tc>
        <w:tc>
          <w:tcPr>
            <w:tcW w:w="4660" w:type="dxa"/>
          </w:tcPr>
          <w:p w:rsidR="009331C9" w:rsidRDefault="006E3A3E">
            <w:pPr>
              <w:pStyle w:val="TableParagraph"/>
              <w:spacing w:before="115"/>
              <w:ind w:right="135"/>
              <w:rPr>
                <w:sz w:val="28"/>
              </w:rPr>
            </w:pPr>
            <w:r>
              <w:rPr>
                <w:sz w:val="28"/>
              </w:rPr>
              <w:t>Đối</w:t>
            </w:r>
            <w:r>
              <w:rPr>
                <w:spacing w:val="-6"/>
                <w:sz w:val="28"/>
              </w:rPr>
              <w:t xml:space="preserve"> </w:t>
            </w:r>
            <w:r>
              <w:rPr>
                <w:sz w:val="28"/>
              </w:rPr>
              <w:t>tượng</w:t>
            </w:r>
            <w:r>
              <w:rPr>
                <w:spacing w:val="-6"/>
                <w:sz w:val="28"/>
              </w:rPr>
              <w:t xml:space="preserve"> </w:t>
            </w:r>
            <w:r>
              <w:rPr>
                <w:sz w:val="28"/>
              </w:rPr>
              <w:t>đại</w:t>
            </w:r>
            <w:r>
              <w:rPr>
                <w:spacing w:val="-6"/>
                <w:sz w:val="28"/>
              </w:rPr>
              <w:t xml:space="preserve"> </w:t>
            </w:r>
            <w:r>
              <w:rPr>
                <w:sz w:val="28"/>
              </w:rPr>
              <w:t>diện</w:t>
            </w:r>
            <w:r>
              <w:rPr>
                <w:spacing w:val="-6"/>
                <w:sz w:val="28"/>
              </w:rPr>
              <w:t xml:space="preserve"> </w:t>
            </w:r>
            <w:r>
              <w:rPr>
                <w:sz w:val="28"/>
              </w:rPr>
              <w:t>cho</w:t>
            </w:r>
            <w:r>
              <w:rPr>
                <w:spacing w:val="-6"/>
                <w:sz w:val="28"/>
              </w:rPr>
              <w:t xml:space="preserve"> </w:t>
            </w:r>
            <w:r>
              <w:rPr>
                <w:sz w:val="28"/>
              </w:rPr>
              <w:t>thông</w:t>
            </w:r>
            <w:r>
              <w:rPr>
                <w:spacing w:val="-6"/>
                <w:sz w:val="28"/>
              </w:rPr>
              <w:t xml:space="preserve"> </w:t>
            </w:r>
            <w:r>
              <w:rPr>
                <w:sz w:val="28"/>
              </w:rPr>
              <w:t>tin</w:t>
            </w:r>
            <w:r>
              <w:rPr>
                <w:spacing w:val="-6"/>
                <w:sz w:val="28"/>
              </w:rPr>
              <w:t xml:space="preserve"> </w:t>
            </w:r>
            <w:r>
              <w:rPr>
                <w:sz w:val="28"/>
              </w:rPr>
              <w:t>liên quan đến một phim.</w:t>
            </w:r>
          </w:p>
        </w:tc>
      </w:tr>
      <w:tr w:rsidR="009331C9">
        <w:trPr>
          <w:trHeight w:val="839"/>
        </w:trPr>
        <w:tc>
          <w:tcPr>
            <w:tcW w:w="540" w:type="dxa"/>
          </w:tcPr>
          <w:p w:rsidR="009331C9" w:rsidRDefault="006E3A3E">
            <w:pPr>
              <w:pStyle w:val="TableParagraph"/>
              <w:ind w:left="94"/>
              <w:rPr>
                <w:sz w:val="28"/>
              </w:rPr>
            </w:pPr>
            <w:r>
              <w:rPr>
                <w:spacing w:val="-10"/>
                <w:sz w:val="28"/>
              </w:rPr>
              <w:t>8</w:t>
            </w:r>
          </w:p>
        </w:tc>
        <w:tc>
          <w:tcPr>
            <w:tcW w:w="1480" w:type="dxa"/>
          </w:tcPr>
          <w:p w:rsidR="009331C9" w:rsidRDefault="006E3A3E">
            <w:pPr>
              <w:pStyle w:val="TableParagraph"/>
              <w:ind w:left="109"/>
              <w:rPr>
                <w:sz w:val="28"/>
              </w:rPr>
            </w:pPr>
            <w:r>
              <w:rPr>
                <w:sz w:val="28"/>
              </w:rPr>
              <w:t>Thể</w:t>
            </w:r>
            <w:r>
              <w:rPr>
                <w:spacing w:val="-3"/>
                <w:sz w:val="28"/>
              </w:rPr>
              <w:t xml:space="preserve"> </w:t>
            </w:r>
            <w:r>
              <w:rPr>
                <w:spacing w:val="-4"/>
                <w:sz w:val="28"/>
              </w:rPr>
              <w:t>loại</w:t>
            </w:r>
          </w:p>
        </w:tc>
        <w:tc>
          <w:tcPr>
            <w:tcW w:w="1540" w:type="dxa"/>
          </w:tcPr>
          <w:p w:rsidR="009331C9" w:rsidRDefault="006E3A3E">
            <w:pPr>
              <w:pStyle w:val="TableParagraph"/>
              <w:ind w:left="99"/>
              <w:rPr>
                <w:sz w:val="28"/>
              </w:rPr>
            </w:pPr>
            <w:r>
              <w:rPr>
                <w:spacing w:val="-2"/>
                <w:sz w:val="28"/>
              </w:rPr>
              <w:t>Genre</w:t>
            </w:r>
          </w:p>
        </w:tc>
        <w:tc>
          <w:tcPr>
            <w:tcW w:w="4660" w:type="dxa"/>
          </w:tcPr>
          <w:p w:rsidR="009331C9" w:rsidRDefault="006E3A3E">
            <w:pPr>
              <w:pStyle w:val="TableParagraph"/>
              <w:ind w:right="135"/>
              <w:rPr>
                <w:sz w:val="28"/>
              </w:rPr>
            </w:pPr>
            <w:r>
              <w:rPr>
                <w:sz w:val="28"/>
              </w:rPr>
              <w:t>Đặc</w:t>
            </w:r>
            <w:r>
              <w:rPr>
                <w:spacing w:val="-6"/>
                <w:sz w:val="28"/>
              </w:rPr>
              <w:t xml:space="preserve"> </w:t>
            </w:r>
            <w:r>
              <w:rPr>
                <w:sz w:val="28"/>
              </w:rPr>
              <w:t>điểm</w:t>
            </w:r>
            <w:r>
              <w:rPr>
                <w:spacing w:val="-6"/>
                <w:sz w:val="28"/>
              </w:rPr>
              <w:t xml:space="preserve"> </w:t>
            </w:r>
            <w:r>
              <w:rPr>
                <w:sz w:val="28"/>
              </w:rPr>
              <w:t>của</w:t>
            </w:r>
            <w:r>
              <w:rPr>
                <w:spacing w:val="-6"/>
                <w:sz w:val="28"/>
              </w:rPr>
              <w:t xml:space="preserve"> </w:t>
            </w:r>
            <w:r>
              <w:rPr>
                <w:sz w:val="28"/>
              </w:rPr>
              <w:t>phim,</w:t>
            </w:r>
            <w:r>
              <w:rPr>
                <w:spacing w:val="-6"/>
                <w:sz w:val="28"/>
              </w:rPr>
              <w:t xml:space="preserve"> </w:t>
            </w:r>
            <w:r>
              <w:rPr>
                <w:sz w:val="28"/>
              </w:rPr>
              <w:t>mô</w:t>
            </w:r>
            <w:r>
              <w:rPr>
                <w:spacing w:val="-6"/>
                <w:sz w:val="28"/>
              </w:rPr>
              <w:t xml:space="preserve"> </w:t>
            </w:r>
            <w:r>
              <w:rPr>
                <w:sz w:val="28"/>
              </w:rPr>
              <w:t>tả</w:t>
            </w:r>
            <w:r>
              <w:rPr>
                <w:spacing w:val="-6"/>
                <w:sz w:val="28"/>
              </w:rPr>
              <w:t xml:space="preserve"> </w:t>
            </w:r>
            <w:r>
              <w:rPr>
                <w:sz w:val="28"/>
              </w:rPr>
              <w:t>phong</w:t>
            </w:r>
            <w:r>
              <w:rPr>
                <w:spacing w:val="-6"/>
                <w:sz w:val="28"/>
              </w:rPr>
              <w:t xml:space="preserve"> </w:t>
            </w:r>
            <w:r>
              <w:rPr>
                <w:sz w:val="28"/>
              </w:rPr>
              <w:t>cách, chủ đề của phim.</w:t>
            </w:r>
          </w:p>
        </w:tc>
      </w:tr>
    </w:tbl>
    <w:p w:rsidR="009331C9" w:rsidRDefault="009331C9">
      <w:pPr>
        <w:rPr>
          <w:sz w:val="28"/>
        </w:rPr>
        <w:sectPr w:rsidR="009331C9">
          <w:pgSz w:w="11920" w:h="16840"/>
          <w:pgMar w:top="1380" w:right="480" w:bottom="1304" w:left="1340" w:header="720" w:footer="720" w:gutter="0"/>
          <w:cols w:space="720"/>
        </w:sect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540"/>
        <w:gridCol w:w="1480"/>
        <w:gridCol w:w="1540"/>
        <w:gridCol w:w="4660"/>
      </w:tblGrid>
      <w:tr w:rsidR="009331C9">
        <w:trPr>
          <w:trHeight w:val="839"/>
        </w:trPr>
        <w:tc>
          <w:tcPr>
            <w:tcW w:w="540" w:type="dxa"/>
          </w:tcPr>
          <w:p w:rsidR="009331C9" w:rsidRDefault="006E3A3E">
            <w:pPr>
              <w:pStyle w:val="TableParagraph"/>
              <w:spacing w:before="100"/>
              <w:ind w:left="94"/>
              <w:rPr>
                <w:sz w:val="28"/>
              </w:rPr>
            </w:pPr>
            <w:r>
              <w:rPr>
                <w:spacing w:val="-10"/>
                <w:sz w:val="28"/>
              </w:rPr>
              <w:lastRenderedPageBreak/>
              <w:t>9</w:t>
            </w:r>
          </w:p>
        </w:tc>
        <w:tc>
          <w:tcPr>
            <w:tcW w:w="1480" w:type="dxa"/>
          </w:tcPr>
          <w:p w:rsidR="009331C9" w:rsidRDefault="006E3A3E">
            <w:pPr>
              <w:pStyle w:val="TableParagraph"/>
              <w:spacing w:before="100"/>
              <w:ind w:left="109"/>
              <w:rPr>
                <w:sz w:val="28"/>
              </w:rPr>
            </w:pPr>
            <w:r>
              <w:rPr>
                <w:sz w:val="28"/>
              </w:rPr>
              <w:t>Độ</w:t>
            </w:r>
            <w:r>
              <w:rPr>
                <w:spacing w:val="-2"/>
                <w:sz w:val="28"/>
              </w:rPr>
              <w:t xml:space="preserve"> </w:t>
            </w:r>
            <w:r>
              <w:rPr>
                <w:spacing w:val="-5"/>
                <w:sz w:val="28"/>
              </w:rPr>
              <w:t>dài</w:t>
            </w:r>
          </w:p>
        </w:tc>
        <w:tc>
          <w:tcPr>
            <w:tcW w:w="1540" w:type="dxa"/>
          </w:tcPr>
          <w:p w:rsidR="009331C9" w:rsidRDefault="006E3A3E">
            <w:pPr>
              <w:pStyle w:val="TableParagraph"/>
              <w:spacing w:before="100"/>
              <w:ind w:left="99"/>
              <w:rPr>
                <w:sz w:val="28"/>
              </w:rPr>
            </w:pPr>
            <w:r>
              <w:rPr>
                <w:spacing w:val="-2"/>
                <w:sz w:val="28"/>
              </w:rPr>
              <w:t>Duration</w:t>
            </w:r>
          </w:p>
        </w:tc>
        <w:tc>
          <w:tcPr>
            <w:tcW w:w="4660" w:type="dxa"/>
          </w:tcPr>
          <w:p w:rsidR="009331C9" w:rsidRDefault="006E3A3E">
            <w:pPr>
              <w:pStyle w:val="TableParagraph"/>
              <w:spacing w:before="100"/>
              <w:ind w:right="135"/>
              <w:rPr>
                <w:sz w:val="28"/>
              </w:rPr>
            </w:pPr>
            <w:r>
              <w:rPr>
                <w:sz w:val="28"/>
              </w:rPr>
              <w:t>Đặc</w:t>
            </w:r>
            <w:r>
              <w:rPr>
                <w:spacing w:val="-6"/>
                <w:sz w:val="28"/>
              </w:rPr>
              <w:t xml:space="preserve"> </w:t>
            </w:r>
            <w:r>
              <w:rPr>
                <w:sz w:val="28"/>
              </w:rPr>
              <w:t>điểm</w:t>
            </w:r>
            <w:r>
              <w:rPr>
                <w:spacing w:val="-6"/>
                <w:sz w:val="28"/>
              </w:rPr>
              <w:t xml:space="preserve"> </w:t>
            </w:r>
            <w:r>
              <w:rPr>
                <w:sz w:val="28"/>
              </w:rPr>
              <w:t>của</w:t>
            </w:r>
            <w:r>
              <w:rPr>
                <w:spacing w:val="-6"/>
                <w:sz w:val="28"/>
              </w:rPr>
              <w:t xml:space="preserve"> </w:t>
            </w:r>
            <w:r>
              <w:rPr>
                <w:sz w:val="28"/>
              </w:rPr>
              <w:t>phim,</w:t>
            </w:r>
            <w:r>
              <w:rPr>
                <w:spacing w:val="-6"/>
                <w:sz w:val="28"/>
              </w:rPr>
              <w:t xml:space="preserve"> </w:t>
            </w:r>
            <w:r>
              <w:rPr>
                <w:sz w:val="28"/>
              </w:rPr>
              <w:t>mô</w:t>
            </w:r>
            <w:r>
              <w:rPr>
                <w:spacing w:val="-6"/>
                <w:sz w:val="28"/>
              </w:rPr>
              <w:t xml:space="preserve"> </w:t>
            </w:r>
            <w:r>
              <w:rPr>
                <w:sz w:val="28"/>
              </w:rPr>
              <w:t>tả</w:t>
            </w:r>
            <w:r>
              <w:rPr>
                <w:spacing w:val="-6"/>
                <w:sz w:val="28"/>
              </w:rPr>
              <w:t xml:space="preserve"> </w:t>
            </w:r>
            <w:r>
              <w:rPr>
                <w:sz w:val="28"/>
              </w:rPr>
              <w:t>tổng</w:t>
            </w:r>
            <w:r>
              <w:rPr>
                <w:spacing w:val="-6"/>
                <w:sz w:val="28"/>
              </w:rPr>
              <w:t xml:space="preserve"> </w:t>
            </w:r>
            <w:r>
              <w:rPr>
                <w:sz w:val="28"/>
              </w:rPr>
              <w:t>thời gian chiếu</w:t>
            </w:r>
            <w:r>
              <w:rPr>
                <w:sz w:val="28"/>
              </w:rPr>
              <w:t xml:space="preserve"> phim (tính theo phút).</w:t>
            </w:r>
          </w:p>
        </w:tc>
      </w:tr>
      <w:tr w:rsidR="009331C9">
        <w:trPr>
          <w:trHeight w:val="839"/>
        </w:trPr>
        <w:tc>
          <w:tcPr>
            <w:tcW w:w="540" w:type="dxa"/>
          </w:tcPr>
          <w:p w:rsidR="009331C9" w:rsidRDefault="006E3A3E">
            <w:pPr>
              <w:pStyle w:val="TableParagraph"/>
              <w:spacing w:before="109"/>
              <w:ind w:left="94"/>
              <w:rPr>
                <w:sz w:val="28"/>
              </w:rPr>
            </w:pPr>
            <w:r>
              <w:rPr>
                <w:spacing w:val="-5"/>
                <w:sz w:val="28"/>
              </w:rPr>
              <w:t>10</w:t>
            </w:r>
          </w:p>
        </w:tc>
        <w:tc>
          <w:tcPr>
            <w:tcW w:w="1480" w:type="dxa"/>
          </w:tcPr>
          <w:p w:rsidR="009331C9" w:rsidRDefault="006E3A3E">
            <w:pPr>
              <w:pStyle w:val="TableParagraph"/>
              <w:spacing w:before="109"/>
              <w:ind w:left="109"/>
              <w:rPr>
                <w:sz w:val="28"/>
              </w:rPr>
            </w:pPr>
            <w:r>
              <w:rPr>
                <w:sz w:val="28"/>
              </w:rPr>
              <w:t>Ngôn</w:t>
            </w:r>
            <w:r>
              <w:rPr>
                <w:spacing w:val="-4"/>
                <w:sz w:val="28"/>
              </w:rPr>
              <w:t xml:space="preserve"> </w:t>
            </w:r>
            <w:r>
              <w:rPr>
                <w:spacing w:val="-5"/>
                <w:sz w:val="28"/>
              </w:rPr>
              <w:t>ngữ</w:t>
            </w:r>
          </w:p>
        </w:tc>
        <w:tc>
          <w:tcPr>
            <w:tcW w:w="1540" w:type="dxa"/>
          </w:tcPr>
          <w:p w:rsidR="009331C9" w:rsidRDefault="006E3A3E">
            <w:pPr>
              <w:pStyle w:val="TableParagraph"/>
              <w:spacing w:before="109"/>
              <w:ind w:left="99"/>
              <w:rPr>
                <w:sz w:val="28"/>
              </w:rPr>
            </w:pPr>
            <w:r>
              <w:rPr>
                <w:spacing w:val="-2"/>
                <w:sz w:val="28"/>
              </w:rPr>
              <w:t>Language</w:t>
            </w:r>
          </w:p>
        </w:tc>
        <w:tc>
          <w:tcPr>
            <w:tcW w:w="4660" w:type="dxa"/>
          </w:tcPr>
          <w:p w:rsidR="009331C9" w:rsidRDefault="006E3A3E">
            <w:pPr>
              <w:pStyle w:val="TableParagraph"/>
              <w:spacing w:before="109"/>
              <w:ind w:right="135"/>
              <w:rPr>
                <w:sz w:val="28"/>
              </w:rPr>
            </w:pPr>
            <w:r>
              <w:rPr>
                <w:sz w:val="28"/>
              </w:rPr>
              <w:t>Đặc</w:t>
            </w:r>
            <w:r>
              <w:rPr>
                <w:spacing w:val="-6"/>
                <w:sz w:val="28"/>
              </w:rPr>
              <w:t xml:space="preserve"> </w:t>
            </w:r>
            <w:r>
              <w:rPr>
                <w:sz w:val="28"/>
              </w:rPr>
              <w:t>điểm</w:t>
            </w:r>
            <w:r>
              <w:rPr>
                <w:spacing w:val="-6"/>
                <w:sz w:val="28"/>
              </w:rPr>
              <w:t xml:space="preserve"> </w:t>
            </w:r>
            <w:r>
              <w:rPr>
                <w:sz w:val="28"/>
              </w:rPr>
              <w:t>của</w:t>
            </w:r>
            <w:r>
              <w:rPr>
                <w:spacing w:val="-6"/>
                <w:sz w:val="28"/>
              </w:rPr>
              <w:t xml:space="preserve"> </w:t>
            </w:r>
            <w:r>
              <w:rPr>
                <w:sz w:val="28"/>
              </w:rPr>
              <w:t>phim,</w:t>
            </w:r>
            <w:r>
              <w:rPr>
                <w:spacing w:val="-6"/>
                <w:sz w:val="28"/>
              </w:rPr>
              <w:t xml:space="preserve"> </w:t>
            </w:r>
            <w:r>
              <w:rPr>
                <w:sz w:val="28"/>
              </w:rPr>
              <w:t>mô</w:t>
            </w:r>
            <w:r>
              <w:rPr>
                <w:spacing w:val="-6"/>
                <w:sz w:val="28"/>
              </w:rPr>
              <w:t xml:space="preserve"> </w:t>
            </w:r>
            <w:r>
              <w:rPr>
                <w:sz w:val="28"/>
              </w:rPr>
              <w:t>tả</w:t>
            </w:r>
            <w:r>
              <w:rPr>
                <w:spacing w:val="-6"/>
                <w:sz w:val="28"/>
              </w:rPr>
              <w:t xml:space="preserve"> </w:t>
            </w:r>
            <w:r>
              <w:rPr>
                <w:sz w:val="28"/>
              </w:rPr>
              <w:t>ngôn</w:t>
            </w:r>
            <w:r>
              <w:rPr>
                <w:spacing w:val="-6"/>
                <w:sz w:val="28"/>
              </w:rPr>
              <w:t xml:space="preserve"> </w:t>
            </w:r>
            <w:r>
              <w:rPr>
                <w:sz w:val="28"/>
              </w:rPr>
              <w:t>ngữ được sử dụng trong phim.</w:t>
            </w:r>
          </w:p>
        </w:tc>
      </w:tr>
      <w:tr w:rsidR="009331C9">
        <w:trPr>
          <w:trHeight w:val="1180"/>
        </w:trPr>
        <w:tc>
          <w:tcPr>
            <w:tcW w:w="540" w:type="dxa"/>
          </w:tcPr>
          <w:p w:rsidR="009331C9" w:rsidRDefault="006E3A3E">
            <w:pPr>
              <w:pStyle w:val="TableParagraph"/>
              <w:spacing w:before="118"/>
              <w:ind w:left="94"/>
              <w:rPr>
                <w:sz w:val="28"/>
              </w:rPr>
            </w:pPr>
            <w:r>
              <w:rPr>
                <w:spacing w:val="-5"/>
                <w:sz w:val="28"/>
              </w:rPr>
              <w:t>11</w:t>
            </w:r>
          </w:p>
        </w:tc>
        <w:tc>
          <w:tcPr>
            <w:tcW w:w="1480" w:type="dxa"/>
          </w:tcPr>
          <w:p w:rsidR="009331C9" w:rsidRDefault="006E3A3E">
            <w:pPr>
              <w:pStyle w:val="TableParagraph"/>
              <w:spacing w:before="118"/>
              <w:ind w:left="109"/>
              <w:rPr>
                <w:sz w:val="28"/>
              </w:rPr>
            </w:pPr>
            <w:r>
              <w:rPr>
                <w:spacing w:val="-2"/>
                <w:sz w:val="28"/>
              </w:rPr>
              <w:t>Phòng</w:t>
            </w:r>
          </w:p>
        </w:tc>
        <w:tc>
          <w:tcPr>
            <w:tcW w:w="1540" w:type="dxa"/>
          </w:tcPr>
          <w:p w:rsidR="009331C9" w:rsidRDefault="006E3A3E">
            <w:pPr>
              <w:pStyle w:val="TableParagraph"/>
              <w:spacing w:before="118"/>
              <w:ind w:left="99"/>
              <w:rPr>
                <w:sz w:val="28"/>
              </w:rPr>
            </w:pPr>
            <w:r>
              <w:rPr>
                <w:spacing w:val="-4"/>
                <w:sz w:val="28"/>
              </w:rPr>
              <w:t>Room</w:t>
            </w:r>
          </w:p>
        </w:tc>
        <w:tc>
          <w:tcPr>
            <w:tcW w:w="4660" w:type="dxa"/>
          </w:tcPr>
          <w:p w:rsidR="009331C9" w:rsidRDefault="006E3A3E">
            <w:pPr>
              <w:pStyle w:val="TableParagraph"/>
              <w:spacing w:before="118"/>
              <w:ind w:right="135"/>
              <w:rPr>
                <w:sz w:val="28"/>
              </w:rPr>
            </w:pPr>
            <w:r>
              <w:rPr>
                <w:sz w:val="28"/>
              </w:rPr>
              <w:t>Đối</w:t>
            </w:r>
            <w:r>
              <w:rPr>
                <w:spacing w:val="-6"/>
                <w:sz w:val="28"/>
              </w:rPr>
              <w:t xml:space="preserve"> </w:t>
            </w:r>
            <w:r>
              <w:rPr>
                <w:sz w:val="28"/>
              </w:rPr>
              <w:t>tượng</w:t>
            </w:r>
            <w:r>
              <w:rPr>
                <w:spacing w:val="-6"/>
                <w:sz w:val="28"/>
              </w:rPr>
              <w:t xml:space="preserve"> </w:t>
            </w:r>
            <w:r>
              <w:rPr>
                <w:sz w:val="28"/>
              </w:rPr>
              <w:t>đại</w:t>
            </w:r>
            <w:r>
              <w:rPr>
                <w:spacing w:val="-6"/>
                <w:sz w:val="28"/>
              </w:rPr>
              <w:t xml:space="preserve"> </w:t>
            </w:r>
            <w:r>
              <w:rPr>
                <w:sz w:val="28"/>
              </w:rPr>
              <w:t>điện</w:t>
            </w:r>
            <w:r>
              <w:rPr>
                <w:spacing w:val="-6"/>
                <w:sz w:val="28"/>
              </w:rPr>
              <w:t xml:space="preserve"> </w:t>
            </w:r>
            <w:r>
              <w:rPr>
                <w:sz w:val="28"/>
              </w:rPr>
              <w:t>cho</w:t>
            </w:r>
            <w:r>
              <w:rPr>
                <w:spacing w:val="-6"/>
                <w:sz w:val="28"/>
              </w:rPr>
              <w:t xml:space="preserve"> </w:t>
            </w:r>
            <w:r>
              <w:rPr>
                <w:sz w:val="28"/>
              </w:rPr>
              <w:t>thông</w:t>
            </w:r>
            <w:r>
              <w:rPr>
                <w:spacing w:val="-6"/>
                <w:sz w:val="28"/>
              </w:rPr>
              <w:t xml:space="preserve"> </w:t>
            </w:r>
            <w:r>
              <w:rPr>
                <w:sz w:val="28"/>
              </w:rPr>
              <w:t>tin</w:t>
            </w:r>
            <w:r>
              <w:rPr>
                <w:spacing w:val="-6"/>
                <w:sz w:val="28"/>
              </w:rPr>
              <w:t xml:space="preserve"> </w:t>
            </w:r>
            <w:r>
              <w:rPr>
                <w:sz w:val="28"/>
              </w:rPr>
              <w:t xml:space="preserve">liên quan tới không gian để trình chiếu </w:t>
            </w:r>
            <w:r>
              <w:rPr>
                <w:spacing w:val="-2"/>
                <w:sz w:val="28"/>
              </w:rPr>
              <w:t>phim.</w:t>
            </w:r>
          </w:p>
        </w:tc>
      </w:tr>
      <w:tr w:rsidR="009331C9">
        <w:trPr>
          <w:trHeight w:val="840"/>
        </w:trPr>
        <w:tc>
          <w:tcPr>
            <w:tcW w:w="540" w:type="dxa"/>
          </w:tcPr>
          <w:p w:rsidR="009331C9" w:rsidRDefault="006E3A3E">
            <w:pPr>
              <w:pStyle w:val="TableParagraph"/>
              <w:spacing w:before="109"/>
              <w:ind w:left="94"/>
              <w:rPr>
                <w:sz w:val="28"/>
              </w:rPr>
            </w:pPr>
            <w:r>
              <w:rPr>
                <w:spacing w:val="-5"/>
                <w:sz w:val="28"/>
              </w:rPr>
              <w:t>12</w:t>
            </w:r>
          </w:p>
        </w:tc>
        <w:tc>
          <w:tcPr>
            <w:tcW w:w="1480" w:type="dxa"/>
          </w:tcPr>
          <w:p w:rsidR="009331C9" w:rsidRDefault="006E3A3E">
            <w:pPr>
              <w:pStyle w:val="TableParagraph"/>
              <w:spacing w:before="109"/>
              <w:ind w:left="109"/>
              <w:rPr>
                <w:sz w:val="28"/>
              </w:rPr>
            </w:pPr>
            <w:r>
              <w:rPr>
                <w:sz w:val="28"/>
              </w:rPr>
              <w:t>Sức</w:t>
            </w:r>
            <w:r>
              <w:rPr>
                <w:spacing w:val="-3"/>
                <w:sz w:val="28"/>
              </w:rPr>
              <w:t xml:space="preserve"> </w:t>
            </w:r>
            <w:r>
              <w:rPr>
                <w:spacing w:val="-4"/>
                <w:sz w:val="28"/>
              </w:rPr>
              <w:t>chứa</w:t>
            </w:r>
          </w:p>
        </w:tc>
        <w:tc>
          <w:tcPr>
            <w:tcW w:w="1540" w:type="dxa"/>
          </w:tcPr>
          <w:p w:rsidR="009331C9" w:rsidRDefault="006E3A3E">
            <w:pPr>
              <w:pStyle w:val="TableParagraph"/>
              <w:spacing w:before="109"/>
              <w:ind w:left="99"/>
              <w:rPr>
                <w:sz w:val="28"/>
              </w:rPr>
            </w:pPr>
            <w:r>
              <w:rPr>
                <w:spacing w:val="-2"/>
                <w:sz w:val="28"/>
              </w:rPr>
              <w:t>Capacity</w:t>
            </w:r>
          </w:p>
        </w:tc>
        <w:tc>
          <w:tcPr>
            <w:tcW w:w="4660" w:type="dxa"/>
          </w:tcPr>
          <w:p w:rsidR="009331C9" w:rsidRDefault="006E3A3E">
            <w:pPr>
              <w:pStyle w:val="TableParagraph"/>
              <w:spacing w:before="109"/>
              <w:ind w:right="135"/>
              <w:rPr>
                <w:sz w:val="28"/>
              </w:rPr>
            </w:pPr>
            <w:r>
              <w:rPr>
                <w:sz w:val="28"/>
              </w:rPr>
              <w:t>Đặc</w:t>
            </w:r>
            <w:r>
              <w:rPr>
                <w:spacing w:val="-6"/>
                <w:sz w:val="28"/>
              </w:rPr>
              <w:t xml:space="preserve"> </w:t>
            </w:r>
            <w:r>
              <w:rPr>
                <w:sz w:val="28"/>
              </w:rPr>
              <w:t>điểm</w:t>
            </w:r>
            <w:r>
              <w:rPr>
                <w:spacing w:val="-6"/>
                <w:sz w:val="28"/>
              </w:rPr>
              <w:t xml:space="preserve"> </w:t>
            </w:r>
            <w:r>
              <w:rPr>
                <w:sz w:val="28"/>
              </w:rPr>
              <w:t>của</w:t>
            </w:r>
            <w:r>
              <w:rPr>
                <w:spacing w:val="-6"/>
                <w:sz w:val="28"/>
              </w:rPr>
              <w:t xml:space="preserve"> </w:t>
            </w:r>
            <w:r>
              <w:rPr>
                <w:sz w:val="28"/>
              </w:rPr>
              <w:t>phòng,</w:t>
            </w:r>
            <w:r>
              <w:rPr>
                <w:spacing w:val="-6"/>
                <w:sz w:val="28"/>
              </w:rPr>
              <w:t xml:space="preserve"> </w:t>
            </w:r>
            <w:r>
              <w:rPr>
                <w:sz w:val="28"/>
              </w:rPr>
              <w:t>mô</w:t>
            </w:r>
            <w:r>
              <w:rPr>
                <w:spacing w:val="-6"/>
                <w:sz w:val="28"/>
              </w:rPr>
              <w:t xml:space="preserve"> </w:t>
            </w:r>
            <w:r>
              <w:rPr>
                <w:sz w:val="28"/>
              </w:rPr>
              <w:t>tả</w:t>
            </w:r>
            <w:r>
              <w:rPr>
                <w:spacing w:val="-6"/>
                <w:sz w:val="28"/>
              </w:rPr>
              <w:t xml:space="preserve"> </w:t>
            </w:r>
            <w:r>
              <w:rPr>
                <w:sz w:val="28"/>
              </w:rPr>
              <w:t>số</w:t>
            </w:r>
            <w:r>
              <w:rPr>
                <w:spacing w:val="-6"/>
                <w:sz w:val="28"/>
              </w:rPr>
              <w:t xml:space="preserve"> </w:t>
            </w:r>
            <w:r>
              <w:rPr>
                <w:sz w:val="28"/>
              </w:rPr>
              <w:t xml:space="preserve">lượng </w:t>
            </w:r>
            <w:r>
              <w:rPr>
                <w:sz w:val="28"/>
              </w:rPr>
              <w:t>người xem tối đa của phòng.</w:t>
            </w:r>
          </w:p>
        </w:tc>
      </w:tr>
      <w:tr w:rsidR="009331C9">
        <w:trPr>
          <w:trHeight w:val="1180"/>
        </w:trPr>
        <w:tc>
          <w:tcPr>
            <w:tcW w:w="540" w:type="dxa"/>
          </w:tcPr>
          <w:p w:rsidR="009331C9" w:rsidRDefault="006E3A3E">
            <w:pPr>
              <w:pStyle w:val="TableParagraph"/>
              <w:spacing w:before="117"/>
              <w:ind w:left="94"/>
              <w:rPr>
                <w:sz w:val="28"/>
              </w:rPr>
            </w:pPr>
            <w:r>
              <w:rPr>
                <w:spacing w:val="-5"/>
                <w:sz w:val="28"/>
              </w:rPr>
              <w:t>13</w:t>
            </w:r>
          </w:p>
        </w:tc>
        <w:tc>
          <w:tcPr>
            <w:tcW w:w="1480" w:type="dxa"/>
          </w:tcPr>
          <w:p w:rsidR="009331C9" w:rsidRDefault="006E3A3E">
            <w:pPr>
              <w:pStyle w:val="TableParagraph"/>
              <w:spacing w:before="117"/>
              <w:ind w:left="109" w:right="641"/>
              <w:rPr>
                <w:sz w:val="28"/>
              </w:rPr>
            </w:pPr>
            <w:r>
              <w:rPr>
                <w:spacing w:val="-4"/>
                <w:sz w:val="28"/>
              </w:rPr>
              <w:t xml:space="preserve">Loại </w:t>
            </w:r>
            <w:r>
              <w:rPr>
                <w:spacing w:val="-2"/>
                <w:sz w:val="28"/>
              </w:rPr>
              <w:t>phòng</w:t>
            </w:r>
          </w:p>
        </w:tc>
        <w:tc>
          <w:tcPr>
            <w:tcW w:w="1540" w:type="dxa"/>
          </w:tcPr>
          <w:p w:rsidR="009331C9" w:rsidRDefault="006E3A3E">
            <w:pPr>
              <w:pStyle w:val="TableParagraph"/>
              <w:spacing w:before="117"/>
              <w:ind w:left="99"/>
              <w:rPr>
                <w:sz w:val="28"/>
              </w:rPr>
            </w:pPr>
            <w:r>
              <w:rPr>
                <w:spacing w:val="-4"/>
                <w:sz w:val="28"/>
              </w:rPr>
              <w:t>Kind</w:t>
            </w:r>
          </w:p>
        </w:tc>
        <w:tc>
          <w:tcPr>
            <w:tcW w:w="4660" w:type="dxa"/>
          </w:tcPr>
          <w:p w:rsidR="009331C9" w:rsidRDefault="006E3A3E">
            <w:pPr>
              <w:pStyle w:val="TableParagraph"/>
              <w:spacing w:before="117"/>
              <w:ind w:right="135"/>
              <w:rPr>
                <w:sz w:val="28"/>
              </w:rPr>
            </w:pPr>
            <w:r>
              <w:rPr>
                <w:sz w:val="28"/>
              </w:rPr>
              <w:t>Đặc</w:t>
            </w:r>
            <w:r>
              <w:rPr>
                <w:spacing w:val="-6"/>
                <w:sz w:val="28"/>
              </w:rPr>
              <w:t xml:space="preserve"> </w:t>
            </w:r>
            <w:r>
              <w:rPr>
                <w:sz w:val="28"/>
              </w:rPr>
              <w:t>điểm</w:t>
            </w:r>
            <w:r>
              <w:rPr>
                <w:spacing w:val="-6"/>
                <w:sz w:val="28"/>
              </w:rPr>
              <w:t xml:space="preserve"> </w:t>
            </w:r>
            <w:r>
              <w:rPr>
                <w:sz w:val="28"/>
              </w:rPr>
              <w:t>của</w:t>
            </w:r>
            <w:r>
              <w:rPr>
                <w:spacing w:val="-6"/>
                <w:sz w:val="28"/>
              </w:rPr>
              <w:t xml:space="preserve"> </w:t>
            </w:r>
            <w:r>
              <w:rPr>
                <w:sz w:val="28"/>
              </w:rPr>
              <w:t>phòng,</w:t>
            </w:r>
            <w:r>
              <w:rPr>
                <w:spacing w:val="-6"/>
                <w:sz w:val="28"/>
              </w:rPr>
              <w:t xml:space="preserve"> </w:t>
            </w:r>
            <w:r>
              <w:rPr>
                <w:sz w:val="28"/>
              </w:rPr>
              <w:t>mô</w:t>
            </w:r>
            <w:r>
              <w:rPr>
                <w:spacing w:val="-6"/>
                <w:sz w:val="28"/>
              </w:rPr>
              <w:t xml:space="preserve"> </w:t>
            </w:r>
            <w:r>
              <w:rPr>
                <w:sz w:val="28"/>
              </w:rPr>
              <w:t>tả</w:t>
            </w:r>
            <w:r>
              <w:rPr>
                <w:spacing w:val="-6"/>
                <w:sz w:val="28"/>
              </w:rPr>
              <w:t xml:space="preserve"> </w:t>
            </w:r>
            <w:r>
              <w:rPr>
                <w:sz w:val="28"/>
              </w:rPr>
              <w:t>kiểu</w:t>
            </w:r>
            <w:r>
              <w:rPr>
                <w:spacing w:val="-6"/>
                <w:sz w:val="28"/>
              </w:rPr>
              <w:t xml:space="preserve"> </w:t>
            </w:r>
            <w:r>
              <w:rPr>
                <w:sz w:val="28"/>
              </w:rPr>
              <w:t>phòng chiếu. Ví dụ như 2D, 3D, 4D, IMAX,</w:t>
            </w:r>
          </w:p>
          <w:p w:rsidR="009331C9" w:rsidRDefault="006E3A3E">
            <w:pPr>
              <w:pStyle w:val="TableParagraph"/>
              <w:spacing w:before="0"/>
              <w:rPr>
                <w:sz w:val="28"/>
              </w:rPr>
            </w:pPr>
            <w:r>
              <w:rPr>
                <w:spacing w:val="-10"/>
                <w:sz w:val="28"/>
              </w:rPr>
              <w:t>…</w:t>
            </w:r>
          </w:p>
        </w:tc>
      </w:tr>
      <w:tr w:rsidR="009331C9">
        <w:trPr>
          <w:trHeight w:val="839"/>
        </w:trPr>
        <w:tc>
          <w:tcPr>
            <w:tcW w:w="540" w:type="dxa"/>
          </w:tcPr>
          <w:p w:rsidR="009331C9" w:rsidRDefault="006E3A3E">
            <w:pPr>
              <w:pStyle w:val="TableParagraph"/>
              <w:spacing w:before="108"/>
              <w:ind w:left="94"/>
              <w:rPr>
                <w:sz w:val="28"/>
              </w:rPr>
            </w:pPr>
            <w:r>
              <w:rPr>
                <w:spacing w:val="-5"/>
                <w:sz w:val="28"/>
              </w:rPr>
              <w:t>14</w:t>
            </w:r>
          </w:p>
        </w:tc>
        <w:tc>
          <w:tcPr>
            <w:tcW w:w="1480" w:type="dxa"/>
          </w:tcPr>
          <w:p w:rsidR="009331C9" w:rsidRDefault="006E3A3E">
            <w:pPr>
              <w:pStyle w:val="TableParagraph"/>
              <w:spacing w:before="108"/>
              <w:ind w:left="109"/>
              <w:rPr>
                <w:sz w:val="28"/>
              </w:rPr>
            </w:pPr>
            <w:r>
              <w:rPr>
                <w:sz w:val="28"/>
              </w:rPr>
              <w:t>Vị</w:t>
            </w:r>
            <w:r>
              <w:rPr>
                <w:spacing w:val="-2"/>
                <w:sz w:val="28"/>
              </w:rPr>
              <w:t xml:space="preserve"> </w:t>
            </w:r>
            <w:r>
              <w:rPr>
                <w:spacing w:val="-5"/>
                <w:sz w:val="28"/>
              </w:rPr>
              <w:t>trí</w:t>
            </w:r>
          </w:p>
        </w:tc>
        <w:tc>
          <w:tcPr>
            <w:tcW w:w="1540" w:type="dxa"/>
          </w:tcPr>
          <w:p w:rsidR="009331C9" w:rsidRDefault="006E3A3E">
            <w:pPr>
              <w:pStyle w:val="TableParagraph"/>
              <w:spacing w:before="108"/>
              <w:ind w:left="99"/>
              <w:rPr>
                <w:sz w:val="28"/>
              </w:rPr>
            </w:pPr>
            <w:r>
              <w:rPr>
                <w:spacing w:val="-2"/>
                <w:sz w:val="28"/>
              </w:rPr>
              <w:t>Location</w:t>
            </w:r>
          </w:p>
        </w:tc>
        <w:tc>
          <w:tcPr>
            <w:tcW w:w="4660" w:type="dxa"/>
          </w:tcPr>
          <w:p w:rsidR="009331C9" w:rsidRDefault="006E3A3E">
            <w:pPr>
              <w:pStyle w:val="TableParagraph"/>
              <w:spacing w:before="108"/>
              <w:ind w:right="135"/>
              <w:rPr>
                <w:sz w:val="28"/>
              </w:rPr>
            </w:pPr>
            <w:r>
              <w:rPr>
                <w:sz w:val="28"/>
              </w:rPr>
              <w:t>Đặc</w:t>
            </w:r>
            <w:r>
              <w:rPr>
                <w:spacing w:val="-5"/>
                <w:sz w:val="28"/>
              </w:rPr>
              <w:t xml:space="preserve"> </w:t>
            </w:r>
            <w:r>
              <w:rPr>
                <w:sz w:val="28"/>
              </w:rPr>
              <w:t>điểm</w:t>
            </w:r>
            <w:r>
              <w:rPr>
                <w:spacing w:val="-5"/>
                <w:sz w:val="28"/>
              </w:rPr>
              <w:t xml:space="preserve"> </w:t>
            </w:r>
            <w:r>
              <w:rPr>
                <w:sz w:val="28"/>
              </w:rPr>
              <w:t>của</w:t>
            </w:r>
            <w:r>
              <w:rPr>
                <w:spacing w:val="-5"/>
                <w:sz w:val="28"/>
              </w:rPr>
              <w:t xml:space="preserve"> </w:t>
            </w:r>
            <w:r>
              <w:rPr>
                <w:sz w:val="28"/>
              </w:rPr>
              <w:t>phòng,</w:t>
            </w:r>
            <w:r>
              <w:rPr>
                <w:spacing w:val="-5"/>
                <w:sz w:val="28"/>
              </w:rPr>
              <w:t xml:space="preserve"> </w:t>
            </w:r>
            <w:r>
              <w:rPr>
                <w:sz w:val="28"/>
              </w:rPr>
              <w:t>mô</w:t>
            </w:r>
            <w:r>
              <w:rPr>
                <w:spacing w:val="-5"/>
                <w:sz w:val="28"/>
              </w:rPr>
              <w:t xml:space="preserve"> </w:t>
            </w:r>
            <w:r>
              <w:rPr>
                <w:sz w:val="28"/>
              </w:rPr>
              <w:t>tả</w:t>
            </w:r>
            <w:r>
              <w:rPr>
                <w:spacing w:val="-5"/>
                <w:sz w:val="28"/>
              </w:rPr>
              <w:t xml:space="preserve"> </w:t>
            </w:r>
            <w:r>
              <w:rPr>
                <w:sz w:val="28"/>
              </w:rPr>
              <w:t>vị</w:t>
            </w:r>
            <w:r>
              <w:rPr>
                <w:spacing w:val="-5"/>
                <w:sz w:val="28"/>
              </w:rPr>
              <w:t xml:space="preserve"> </w:t>
            </w:r>
            <w:r>
              <w:rPr>
                <w:sz w:val="28"/>
              </w:rPr>
              <w:t>trí</w:t>
            </w:r>
            <w:r>
              <w:rPr>
                <w:spacing w:val="-5"/>
                <w:sz w:val="28"/>
              </w:rPr>
              <w:t xml:space="preserve"> </w:t>
            </w:r>
            <w:r>
              <w:rPr>
                <w:sz w:val="28"/>
              </w:rPr>
              <w:t>của phòng chiếu trong rạp chiếu phim.</w:t>
            </w:r>
          </w:p>
        </w:tc>
      </w:tr>
      <w:tr w:rsidR="009331C9">
        <w:trPr>
          <w:trHeight w:val="1180"/>
        </w:trPr>
        <w:tc>
          <w:tcPr>
            <w:tcW w:w="540" w:type="dxa"/>
          </w:tcPr>
          <w:p w:rsidR="009331C9" w:rsidRDefault="006E3A3E">
            <w:pPr>
              <w:pStyle w:val="TableParagraph"/>
              <w:spacing w:before="117"/>
              <w:ind w:left="94"/>
              <w:rPr>
                <w:sz w:val="28"/>
              </w:rPr>
            </w:pPr>
            <w:r>
              <w:rPr>
                <w:spacing w:val="-5"/>
                <w:sz w:val="28"/>
              </w:rPr>
              <w:t>15</w:t>
            </w:r>
          </w:p>
        </w:tc>
        <w:tc>
          <w:tcPr>
            <w:tcW w:w="1480" w:type="dxa"/>
          </w:tcPr>
          <w:p w:rsidR="009331C9" w:rsidRDefault="006E3A3E">
            <w:pPr>
              <w:pStyle w:val="TableParagraph"/>
              <w:spacing w:before="117"/>
              <w:ind w:left="109"/>
              <w:rPr>
                <w:sz w:val="28"/>
              </w:rPr>
            </w:pPr>
            <w:r>
              <w:rPr>
                <w:spacing w:val="-5"/>
                <w:sz w:val="28"/>
              </w:rPr>
              <w:t>Ghế</w:t>
            </w:r>
          </w:p>
        </w:tc>
        <w:tc>
          <w:tcPr>
            <w:tcW w:w="1540" w:type="dxa"/>
          </w:tcPr>
          <w:p w:rsidR="009331C9" w:rsidRDefault="006E3A3E">
            <w:pPr>
              <w:pStyle w:val="TableParagraph"/>
              <w:spacing w:before="117"/>
              <w:ind w:left="99"/>
              <w:rPr>
                <w:sz w:val="28"/>
              </w:rPr>
            </w:pPr>
            <w:r>
              <w:rPr>
                <w:spacing w:val="-4"/>
                <w:sz w:val="28"/>
              </w:rPr>
              <w:t>Seat</w:t>
            </w:r>
          </w:p>
        </w:tc>
        <w:tc>
          <w:tcPr>
            <w:tcW w:w="4660" w:type="dxa"/>
          </w:tcPr>
          <w:p w:rsidR="009331C9" w:rsidRDefault="006E3A3E">
            <w:pPr>
              <w:pStyle w:val="TableParagraph"/>
              <w:spacing w:before="117"/>
              <w:ind w:right="226"/>
              <w:jc w:val="both"/>
              <w:rPr>
                <w:sz w:val="28"/>
              </w:rPr>
            </w:pPr>
            <w:r>
              <w:rPr>
                <w:sz w:val="28"/>
              </w:rPr>
              <w:t>Đối</w:t>
            </w:r>
            <w:r>
              <w:rPr>
                <w:spacing w:val="-2"/>
                <w:sz w:val="28"/>
              </w:rPr>
              <w:t xml:space="preserve"> </w:t>
            </w:r>
            <w:r>
              <w:rPr>
                <w:sz w:val="28"/>
              </w:rPr>
              <w:t>tượng</w:t>
            </w:r>
            <w:r>
              <w:rPr>
                <w:spacing w:val="-2"/>
                <w:sz w:val="28"/>
              </w:rPr>
              <w:t xml:space="preserve"> </w:t>
            </w:r>
            <w:r>
              <w:rPr>
                <w:sz w:val="28"/>
              </w:rPr>
              <w:t>đại</w:t>
            </w:r>
            <w:r>
              <w:rPr>
                <w:spacing w:val="-2"/>
                <w:sz w:val="28"/>
              </w:rPr>
              <w:t xml:space="preserve"> </w:t>
            </w:r>
            <w:r>
              <w:rPr>
                <w:sz w:val="28"/>
              </w:rPr>
              <w:t>diện</w:t>
            </w:r>
            <w:r>
              <w:rPr>
                <w:spacing w:val="-2"/>
                <w:sz w:val="28"/>
              </w:rPr>
              <w:t xml:space="preserve"> </w:t>
            </w:r>
            <w:r>
              <w:rPr>
                <w:sz w:val="28"/>
              </w:rPr>
              <w:t>cho</w:t>
            </w:r>
            <w:r>
              <w:rPr>
                <w:spacing w:val="-2"/>
                <w:sz w:val="28"/>
              </w:rPr>
              <w:t xml:space="preserve"> </w:t>
            </w:r>
            <w:r>
              <w:rPr>
                <w:sz w:val="28"/>
              </w:rPr>
              <w:t>thông</w:t>
            </w:r>
            <w:r>
              <w:rPr>
                <w:spacing w:val="-2"/>
                <w:sz w:val="28"/>
              </w:rPr>
              <w:t xml:space="preserve"> </w:t>
            </w:r>
            <w:r>
              <w:rPr>
                <w:sz w:val="28"/>
              </w:rPr>
              <w:t>tin</w:t>
            </w:r>
            <w:r>
              <w:rPr>
                <w:spacing w:val="-2"/>
                <w:sz w:val="28"/>
              </w:rPr>
              <w:t xml:space="preserve"> </w:t>
            </w:r>
            <w:r>
              <w:rPr>
                <w:sz w:val="28"/>
              </w:rPr>
              <w:t>về</w:t>
            </w:r>
            <w:r>
              <w:rPr>
                <w:spacing w:val="-2"/>
                <w:sz w:val="28"/>
              </w:rPr>
              <w:t xml:space="preserve"> </w:t>
            </w:r>
            <w:r>
              <w:rPr>
                <w:sz w:val="28"/>
              </w:rPr>
              <w:t>vị trí</w:t>
            </w:r>
            <w:r>
              <w:rPr>
                <w:spacing w:val="-6"/>
                <w:sz w:val="28"/>
              </w:rPr>
              <w:t xml:space="preserve"> </w:t>
            </w:r>
            <w:r>
              <w:rPr>
                <w:sz w:val="28"/>
              </w:rPr>
              <w:t>ngồi</w:t>
            </w:r>
            <w:r>
              <w:rPr>
                <w:spacing w:val="-6"/>
                <w:sz w:val="28"/>
              </w:rPr>
              <w:t xml:space="preserve"> </w:t>
            </w:r>
            <w:r>
              <w:rPr>
                <w:sz w:val="28"/>
              </w:rPr>
              <w:t>của</w:t>
            </w:r>
            <w:r>
              <w:rPr>
                <w:spacing w:val="-6"/>
                <w:sz w:val="28"/>
              </w:rPr>
              <w:t xml:space="preserve"> </w:t>
            </w:r>
            <w:r>
              <w:rPr>
                <w:sz w:val="28"/>
              </w:rPr>
              <w:t>người</w:t>
            </w:r>
            <w:r>
              <w:rPr>
                <w:spacing w:val="-6"/>
                <w:sz w:val="28"/>
              </w:rPr>
              <w:t xml:space="preserve"> </w:t>
            </w:r>
            <w:r>
              <w:rPr>
                <w:sz w:val="28"/>
              </w:rPr>
              <w:t>xem,</w:t>
            </w:r>
            <w:r>
              <w:rPr>
                <w:spacing w:val="-6"/>
                <w:sz w:val="28"/>
              </w:rPr>
              <w:t xml:space="preserve"> </w:t>
            </w:r>
            <w:r>
              <w:rPr>
                <w:sz w:val="28"/>
              </w:rPr>
              <w:t>chứa</w:t>
            </w:r>
            <w:r>
              <w:rPr>
                <w:spacing w:val="-6"/>
                <w:sz w:val="28"/>
              </w:rPr>
              <w:t xml:space="preserve"> </w:t>
            </w:r>
            <w:r>
              <w:rPr>
                <w:sz w:val="28"/>
              </w:rPr>
              <w:t>thông</w:t>
            </w:r>
            <w:r>
              <w:rPr>
                <w:spacing w:val="-6"/>
                <w:sz w:val="28"/>
              </w:rPr>
              <w:t xml:space="preserve"> </w:t>
            </w:r>
            <w:r>
              <w:rPr>
                <w:sz w:val="28"/>
              </w:rPr>
              <w:t>tin hàng và cột.</w:t>
            </w:r>
          </w:p>
        </w:tc>
      </w:tr>
      <w:tr w:rsidR="009331C9">
        <w:trPr>
          <w:trHeight w:val="1160"/>
        </w:trPr>
        <w:tc>
          <w:tcPr>
            <w:tcW w:w="540" w:type="dxa"/>
          </w:tcPr>
          <w:p w:rsidR="009331C9" w:rsidRDefault="006E3A3E">
            <w:pPr>
              <w:pStyle w:val="TableParagraph"/>
              <w:spacing w:before="108"/>
              <w:ind w:left="94"/>
              <w:rPr>
                <w:sz w:val="28"/>
              </w:rPr>
            </w:pPr>
            <w:r>
              <w:rPr>
                <w:spacing w:val="-5"/>
                <w:sz w:val="28"/>
              </w:rPr>
              <w:t>16</w:t>
            </w:r>
          </w:p>
        </w:tc>
        <w:tc>
          <w:tcPr>
            <w:tcW w:w="1480" w:type="dxa"/>
          </w:tcPr>
          <w:p w:rsidR="009331C9" w:rsidRDefault="006E3A3E">
            <w:pPr>
              <w:pStyle w:val="TableParagraph"/>
              <w:spacing w:before="108"/>
              <w:ind w:left="109"/>
              <w:rPr>
                <w:sz w:val="28"/>
              </w:rPr>
            </w:pPr>
            <w:r>
              <w:rPr>
                <w:sz w:val="28"/>
              </w:rPr>
              <w:t>Lịch</w:t>
            </w:r>
            <w:r>
              <w:rPr>
                <w:spacing w:val="-4"/>
                <w:sz w:val="28"/>
              </w:rPr>
              <w:t xml:space="preserve"> </w:t>
            </w:r>
            <w:r>
              <w:rPr>
                <w:spacing w:val="-2"/>
                <w:sz w:val="28"/>
              </w:rPr>
              <w:t>chiếu</w:t>
            </w:r>
          </w:p>
        </w:tc>
        <w:tc>
          <w:tcPr>
            <w:tcW w:w="1540" w:type="dxa"/>
          </w:tcPr>
          <w:p w:rsidR="009331C9" w:rsidRDefault="006E3A3E">
            <w:pPr>
              <w:pStyle w:val="TableParagraph"/>
              <w:spacing w:before="108"/>
              <w:ind w:left="99"/>
              <w:rPr>
                <w:sz w:val="28"/>
              </w:rPr>
            </w:pPr>
            <w:r>
              <w:rPr>
                <w:spacing w:val="-2"/>
                <w:sz w:val="28"/>
              </w:rPr>
              <w:t>Screening</w:t>
            </w:r>
          </w:p>
        </w:tc>
        <w:tc>
          <w:tcPr>
            <w:tcW w:w="4660" w:type="dxa"/>
          </w:tcPr>
          <w:p w:rsidR="009331C9" w:rsidRDefault="006E3A3E">
            <w:pPr>
              <w:pStyle w:val="TableParagraph"/>
              <w:spacing w:before="108"/>
              <w:ind w:right="135"/>
              <w:rPr>
                <w:sz w:val="28"/>
              </w:rPr>
            </w:pPr>
            <w:r>
              <w:rPr>
                <w:sz w:val="28"/>
              </w:rPr>
              <w:t>Đối</w:t>
            </w:r>
            <w:r>
              <w:rPr>
                <w:spacing w:val="-6"/>
                <w:sz w:val="28"/>
              </w:rPr>
              <w:t xml:space="preserve"> </w:t>
            </w:r>
            <w:r>
              <w:rPr>
                <w:sz w:val="28"/>
              </w:rPr>
              <w:t>tượng</w:t>
            </w:r>
            <w:r>
              <w:rPr>
                <w:spacing w:val="-6"/>
                <w:sz w:val="28"/>
              </w:rPr>
              <w:t xml:space="preserve"> </w:t>
            </w:r>
            <w:r>
              <w:rPr>
                <w:sz w:val="28"/>
              </w:rPr>
              <w:t>đại</w:t>
            </w:r>
            <w:r>
              <w:rPr>
                <w:spacing w:val="-6"/>
                <w:sz w:val="28"/>
              </w:rPr>
              <w:t xml:space="preserve"> </w:t>
            </w:r>
            <w:r>
              <w:rPr>
                <w:sz w:val="28"/>
              </w:rPr>
              <w:t>điện</w:t>
            </w:r>
            <w:r>
              <w:rPr>
                <w:spacing w:val="-6"/>
                <w:sz w:val="28"/>
              </w:rPr>
              <w:t xml:space="preserve"> </w:t>
            </w:r>
            <w:r>
              <w:rPr>
                <w:sz w:val="28"/>
              </w:rPr>
              <w:t>cho</w:t>
            </w:r>
            <w:r>
              <w:rPr>
                <w:spacing w:val="-6"/>
                <w:sz w:val="28"/>
              </w:rPr>
              <w:t xml:space="preserve"> </w:t>
            </w:r>
            <w:r>
              <w:rPr>
                <w:sz w:val="28"/>
              </w:rPr>
              <w:t>thời</w:t>
            </w:r>
            <w:r>
              <w:rPr>
                <w:spacing w:val="-6"/>
                <w:sz w:val="28"/>
              </w:rPr>
              <w:t xml:space="preserve"> </w:t>
            </w:r>
            <w:r>
              <w:rPr>
                <w:sz w:val="28"/>
              </w:rPr>
              <w:t>gian,</w:t>
            </w:r>
            <w:r>
              <w:rPr>
                <w:spacing w:val="-6"/>
                <w:sz w:val="28"/>
              </w:rPr>
              <w:t xml:space="preserve"> </w:t>
            </w:r>
            <w:r>
              <w:rPr>
                <w:sz w:val="28"/>
              </w:rPr>
              <w:t xml:space="preserve">địa điểm cụ thể mà một bộ phim được </w:t>
            </w:r>
            <w:r>
              <w:rPr>
                <w:spacing w:val="-2"/>
                <w:sz w:val="28"/>
              </w:rPr>
              <w:t>chiếu.</w:t>
            </w:r>
          </w:p>
        </w:tc>
      </w:tr>
      <w:tr w:rsidR="009331C9">
        <w:trPr>
          <w:trHeight w:val="1180"/>
        </w:trPr>
        <w:tc>
          <w:tcPr>
            <w:tcW w:w="540" w:type="dxa"/>
          </w:tcPr>
          <w:p w:rsidR="009331C9" w:rsidRDefault="006E3A3E">
            <w:pPr>
              <w:pStyle w:val="TableParagraph"/>
              <w:spacing w:before="119"/>
              <w:ind w:left="94"/>
              <w:rPr>
                <w:sz w:val="28"/>
              </w:rPr>
            </w:pPr>
            <w:r>
              <w:rPr>
                <w:spacing w:val="-5"/>
                <w:sz w:val="28"/>
              </w:rPr>
              <w:t>17</w:t>
            </w:r>
          </w:p>
        </w:tc>
        <w:tc>
          <w:tcPr>
            <w:tcW w:w="1480" w:type="dxa"/>
          </w:tcPr>
          <w:p w:rsidR="009331C9" w:rsidRDefault="006E3A3E">
            <w:pPr>
              <w:pStyle w:val="TableParagraph"/>
              <w:spacing w:before="119"/>
              <w:ind w:left="109"/>
              <w:rPr>
                <w:sz w:val="28"/>
              </w:rPr>
            </w:pPr>
            <w:r>
              <w:rPr>
                <w:sz w:val="28"/>
              </w:rPr>
              <w:t>Thời gian bắt</w:t>
            </w:r>
            <w:r>
              <w:rPr>
                <w:spacing w:val="-18"/>
                <w:sz w:val="28"/>
              </w:rPr>
              <w:t xml:space="preserve"> </w:t>
            </w:r>
            <w:r>
              <w:rPr>
                <w:sz w:val="28"/>
              </w:rPr>
              <w:t>đầu/kết thúc chiếu</w:t>
            </w:r>
          </w:p>
        </w:tc>
        <w:tc>
          <w:tcPr>
            <w:tcW w:w="1540" w:type="dxa"/>
          </w:tcPr>
          <w:p w:rsidR="009331C9" w:rsidRDefault="006E3A3E">
            <w:pPr>
              <w:pStyle w:val="TableParagraph"/>
              <w:spacing w:before="119"/>
              <w:ind w:left="99" w:right="193"/>
              <w:rPr>
                <w:sz w:val="28"/>
              </w:rPr>
            </w:pPr>
            <w:r>
              <w:rPr>
                <w:spacing w:val="-2"/>
                <w:sz w:val="28"/>
              </w:rPr>
              <w:t xml:space="preserve">Start/End </w:t>
            </w:r>
            <w:r>
              <w:rPr>
                <w:spacing w:val="-4"/>
                <w:sz w:val="28"/>
              </w:rPr>
              <w:t>time</w:t>
            </w:r>
          </w:p>
        </w:tc>
        <w:tc>
          <w:tcPr>
            <w:tcW w:w="4660" w:type="dxa"/>
          </w:tcPr>
          <w:p w:rsidR="009331C9" w:rsidRDefault="006E3A3E">
            <w:pPr>
              <w:pStyle w:val="TableParagraph"/>
              <w:spacing w:before="119"/>
              <w:ind w:right="135"/>
              <w:rPr>
                <w:sz w:val="28"/>
              </w:rPr>
            </w:pPr>
            <w:r>
              <w:rPr>
                <w:sz w:val="28"/>
              </w:rPr>
              <w:t>Đặc</w:t>
            </w:r>
            <w:r>
              <w:rPr>
                <w:spacing w:val="-6"/>
                <w:sz w:val="28"/>
              </w:rPr>
              <w:t xml:space="preserve"> </w:t>
            </w:r>
            <w:r>
              <w:rPr>
                <w:sz w:val="28"/>
              </w:rPr>
              <w:t>điểm</w:t>
            </w:r>
            <w:r>
              <w:rPr>
                <w:spacing w:val="-6"/>
                <w:sz w:val="28"/>
              </w:rPr>
              <w:t xml:space="preserve"> </w:t>
            </w:r>
            <w:r>
              <w:rPr>
                <w:sz w:val="28"/>
              </w:rPr>
              <w:t>của</w:t>
            </w:r>
            <w:r>
              <w:rPr>
                <w:spacing w:val="-6"/>
                <w:sz w:val="28"/>
              </w:rPr>
              <w:t xml:space="preserve"> </w:t>
            </w:r>
            <w:r>
              <w:rPr>
                <w:sz w:val="28"/>
              </w:rPr>
              <w:t>suất</w:t>
            </w:r>
            <w:r>
              <w:rPr>
                <w:spacing w:val="-6"/>
                <w:sz w:val="28"/>
              </w:rPr>
              <w:t xml:space="preserve"> </w:t>
            </w:r>
            <w:r>
              <w:rPr>
                <w:sz w:val="28"/>
              </w:rPr>
              <w:t>chiếu</w:t>
            </w:r>
            <w:r>
              <w:rPr>
                <w:spacing w:val="-6"/>
                <w:sz w:val="28"/>
              </w:rPr>
              <w:t xml:space="preserve"> </w:t>
            </w:r>
            <w:r>
              <w:rPr>
                <w:sz w:val="28"/>
              </w:rPr>
              <w:t>thể</w:t>
            </w:r>
            <w:r>
              <w:rPr>
                <w:spacing w:val="-6"/>
                <w:sz w:val="28"/>
              </w:rPr>
              <w:t xml:space="preserve"> </w:t>
            </w:r>
            <w:r>
              <w:rPr>
                <w:sz w:val="28"/>
              </w:rPr>
              <w:t>hiện</w:t>
            </w:r>
            <w:r>
              <w:rPr>
                <w:spacing w:val="-6"/>
                <w:sz w:val="28"/>
              </w:rPr>
              <w:t xml:space="preserve"> </w:t>
            </w:r>
            <w:r>
              <w:rPr>
                <w:sz w:val="28"/>
              </w:rPr>
              <w:t xml:space="preserve">thời </w:t>
            </w:r>
            <w:r>
              <w:rPr>
                <w:sz w:val="28"/>
              </w:rPr>
              <w:t>gian bắt đầu, kết thúc của bộ phim.</w:t>
            </w:r>
          </w:p>
        </w:tc>
      </w:tr>
      <w:tr w:rsidR="009331C9">
        <w:trPr>
          <w:trHeight w:val="1180"/>
        </w:trPr>
        <w:tc>
          <w:tcPr>
            <w:tcW w:w="540" w:type="dxa"/>
          </w:tcPr>
          <w:p w:rsidR="009331C9" w:rsidRDefault="006E3A3E">
            <w:pPr>
              <w:pStyle w:val="TableParagraph"/>
              <w:spacing w:before="110"/>
              <w:ind w:left="94"/>
              <w:rPr>
                <w:sz w:val="28"/>
              </w:rPr>
            </w:pPr>
            <w:r>
              <w:rPr>
                <w:spacing w:val="-5"/>
                <w:sz w:val="28"/>
              </w:rPr>
              <w:t>18</w:t>
            </w:r>
          </w:p>
        </w:tc>
        <w:tc>
          <w:tcPr>
            <w:tcW w:w="1480" w:type="dxa"/>
          </w:tcPr>
          <w:p w:rsidR="009331C9" w:rsidRDefault="006E3A3E">
            <w:pPr>
              <w:pStyle w:val="TableParagraph"/>
              <w:spacing w:before="110"/>
              <w:ind w:left="109"/>
              <w:rPr>
                <w:sz w:val="28"/>
              </w:rPr>
            </w:pPr>
            <w:r>
              <w:rPr>
                <w:spacing w:val="-5"/>
                <w:sz w:val="28"/>
              </w:rPr>
              <w:t>Vé</w:t>
            </w:r>
          </w:p>
        </w:tc>
        <w:tc>
          <w:tcPr>
            <w:tcW w:w="1540" w:type="dxa"/>
          </w:tcPr>
          <w:p w:rsidR="009331C9" w:rsidRDefault="006E3A3E">
            <w:pPr>
              <w:pStyle w:val="TableParagraph"/>
              <w:spacing w:before="110"/>
              <w:ind w:left="99"/>
              <w:rPr>
                <w:sz w:val="28"/>
              </w:rPr>
            </w:pPr>
            <w:r>
              <w:rPr>
                <w:spacing w:val="-2"/>
                <w:sz w:val="28"/>
              </w:rPr>
              <w:t>Ticket</w:t>
            </w:r>
          </w:p>
        </w:tc>
        <w:tc>
          <w:tcPr>
            <w:tcW w:w="4660" w:type="dxa"/>
          </w:tcPr>
          <w:p w:rsidR="009331C9" w:rsidRDefault="006E3A3E">
            <w:pPr>
              <w:pStyle w:val="TableParagraph"/>
              <w:spacing w:before="110"/>
              <w:ind w:right="135"/>
              <w:rPr>
                <w:sz w:val="28"/>
              </w:rPr>
            </w:pPr>
            <w:r>
              <w:rPr>
                <w:sz w:val="28"/>
              </w:rPr>
              <w:t>Đối</w:t>
            </w:r>
            <w:r>
              <w:rPr>
                <w:spacing w:val="-6"/>
                <w:sz w:val="28"/>
              </w:rPr>
              <w:t xml:space="preserve"> </w:t>
            </w:r>
            <w:r>
              <w:rPr>
                <w:sz w:val="28"/>
              </w:rPr>
              <w:t>tượng</w:t>
            </w:r>
            <w:r>
              <w:rPr>
                <w:spacing w:val="-6"/>
                <w:sz w:val="28"/>
              </w:rPr>
              <w:t xml:space="preserve"> </w:t>
            </w:r>
            <w:r>
              <w:rPr>
                <w:sz w:val="28"/>
              </w:rPr>
              <w:t>đại</w:t>
            </w:r>
            <w:r>
              <w:rPr>
                <w:spacing w:val="-6"/>
                <w:sz w:val="28"/>
              </w:rPr>
              <w:t xml:space="preserve"> </w:t>
            </w:r>
            <w:r>
              <w:rPr>
                <w:sz w:val="28"/>
              </w:rPr>
              <w:t>diện,</w:t>
            </w:r>
            <w:r>
              <w:rPr>
                <w:spacing w:val="-6"/>
                <w:sz w:val="28"/>
              </w:rPr>
              <w:t xml:space="preserve"> </w:t>
            </w:r>
            <w:r>
              <w:rPr>
                <w:sz w:val="28"/>
              </w:rPr>
              <w:t>xác</w:t>
            </w:r>
            <w:r>
              <w:rPr>
                <w:spacing w:val="-6"/>
                <w:sz w:val="28"/>
              </w:rPr>
              <w:t xml:space="preserve"> </w:t>
            </w:r>
            <w:r>
              <w:rPr>
                <w:sz w:val="28"/>
              </w:rPr>
              <w:t>định</w:t>
            </w:r>
            <w:r>
              <w:rPr>
                <w:spacing w:val="-6"/>
                <w:sz w:val="28"/>
              </w:rPr>
              <w:t xml:space="preserve"> </w:t>
            </w:r>
            <w:r>
              <w:rPr>
                <w:sz w:val="28"/>
              </w:rPr>
              <w:t>thông</w:t>
            </w:r>
            <w:r>
              <w:rPr>
                <w:spacing w:val="-6"/>
                <w:sz w:val="28"/>
              </w:rPr>
              <w:t xml:space="preserve"> </w:t>
            </w:r>
            <w:r>
              <w:rPr>
                <w:sz w:val="28"/>
              </w:rPr>
              <w:t xml:space="preserve">tin lịch chiếu và số ghế mà khách hàng </w:t>
            </w:r>
            <w:r>
              <w:rPr>
                <w:spacing w:val="-4"/>
                <w:sz w:val="28"/>
              </w:rPr>
              <w:t>mua.</w:t>
            </w:r>
          </w:p>
        </w:tc>
      </w:tr>
      <w:tr w:rsidR="009331C9">
        <w:trPr>
          <w:trHeight w:val="839"/>
        </w:trPr>
        <w:tc>
          <w:tcPr>
            <w:tcW w:w="540" w:type="dxa"/>
          </w:tcPr>
          <w:p w:rsidR="009331C9" w:rsidRDefault="006E3A3E">
            <w:pPr>
              <w:pStyle w:val="TableParagraph"/>
              <w:spacing w:before="101"/>
              <w:ind w:left="94"/>
              <w:rPr>
                <w:sz w:val="28"/>
              </w:rPr>
            </w:pPr>
            <w:r>
              <w:rPr>
                <w:spacing w:val="-5"/>
                <w:sz w:val="28"/>
              </w:rPr>
              <w:t>19</w:t>
            </w:r>
          </w:p>
        </w:tc>
        <w:tc>
          <w:tcPr>
            <w:tcW w:w="1480" w:type="dxa"/>
          </w:tcPr>
          <w:p w:rsidR="009331C9" w:rsidRDefault="006E3A3E">
            <w:pPr>
              <w:pStyle w:val="TableParagraph"/>
              <w:spacing w:before="101"/>
              <w:ind w:left="109"/>
              <w:rPr>
                <w:sz w:val="28"/>
              </w:rPr>
            </w:pPr>
            <w:r>
              <w:rPr>
                <w:sz w:val="28"/>
              </w:rPr>
              <w:t>Hóa</w:t>
            </w:r>
            <w:r>
              <w:rPr>
                <w:spacing w:val="-5"/>
                <w:sz w:val="28"/>
              </w:rPr>
              <w:t xml:space="preserve"> đơn</w:t>
            </w:r>
          </w:p>
        </w:tc>
        <w:tc>
          <w:tcPr>
            <w:tcW w:w="1540" w:type="dxa"/>
          </w:tcPr>
          <w:p w:rsidR="009331C9" w:rsidRDefault="006E3A3E">
            <w:pPr>
              <w:pStyle w:val="TableParagraph"/>
              <w:spacing w:before="101"/>
              <w:ind w:left="99"/>
              <w:rPr>
                <w:sz w:val="28"/>
              </w:rPr>
            </w:pPr>
            <w:r>
              <w:rPr>
                <w:spacing w:val="-2"/>
                <w:sz w:val="28"/>
              </w:rPr>
              <w:t>Invoice</w:t>
            </w:r>
          </w:p>
        </w:tc>
        <w:tc>
          <w:tcPr>
            <w:tcW w:w="4660" w:type="dxa"/>
          </w:tcPr>
          <w:p w:rsidR="009331C9" w:rsidRDefault="006E3A3E">
            <w:pPr>
              <w:pStyle w:val="TableParagraph"/>
              <w:spacing w:before="101"/>
              <w:ind w:right="135"/>
              <w:rPr>
                <w:sz w:val="28"/>
              </w:rPr>
            </w:pPr>
            <w:r>
              <w:rPr>
                <w:sz w:val="28"/>
              </w:rPr>
              <w:t>Đối</w:t>
            </w:r>
            <w:r>
              <w:rPr>
                <w:spacing w:val="-6"/>
                <w:sz w:val="28"/>
              </w:rPr>
              <w:t xml:space="preserve"> </w:t>
            </w:r>
            <w:r>
              <w:rPr>
                <w:sz w:val="28"/>
              </w:rPr>
              <w:t>tượng</w:t>
            </w:r>
            <w:r>
              <w:rPr>
                <w:spacing w:val="-6"/>
                <w:sz w:val="28"/>
              </w:rPr>
              <w:t xml:space="preserve"> </w:t>
            </w:r>
            <w:r>
              <w:rPr>
                <w:sz w:val="28"/>
              </w:rPr>
              <w:t>đại</w:t>
            </w:r>
            <w:r>
              <w:rPr>
                <w:spacing w:val="-6"/>
                <w:sz w:val="28"/>
              </w:rPr>
              <w:t xml:space="preserve"> </w:t>
            </w:r>
            <w:r>
              <w:rPr>
                <w:sz w:val="28"/>
              </w:rPr>
              <w:t>diện,</w:t>
            </w:r>
            <w:r>
              <w:rPr>
                <w:spacing w:val="-6"/>
                <w:sz w:val="28"/>
              </w:rPr>
              <w:t xml:space="preserve"> </w:t>
            </w:r>
            <w:r>
              <w:rPr>
                <w:sz w:val="28"/>
              </w:rPr>
              <w:t>xác</w:t>
            </w:r>
            <w:r>
              <w:rPr>
                <w:spacing w:val="-6"/>
                <w:sz w:val="28"/>
              </w:rPr>
              <w:t xml:space="preserve"> </w:t>
            </w:r>
            <w:r>
              <w:rPr>
                <w:sz w:val="28"/>
              </w:rPr>
              <w:t>định</w:t>
            </w:r>
            <w:r>
              <w:rPr>
                <w:spacing w:val="-6"/>
                <w:sz w:val="28"/>
              </w:rPr>
              <w:t xml:space="preserve"> </w:t>
            </w:r>
            <w:r>
              <w:rPr>
                <w:sz w:val="28"/>
              </w:rPr>
              <w:t>thông</w:t>
            </w:r>
            <w:r>
              <w:rPr>
                <w:spacing w:val="-6"/>
                <w:sz w:val="28"/>
              </w:rPr>
              <w:t xml:space="preserve"> </w:t>
            </w:r>
            <w:r>
              <w:rPr>
                <w:sz w:val="28"/>
              </w:rPr>
              <w:t>tin giao dịch của khách hàng khi mua vé.</w:t>
            </w:r>
          </w:p>
        </w:tc>
      </w:tr>
      <w:tr w:rsidR="009331C9">
        <w:trPr>
          <w:trHeight w:val="839"/>
        </w:trPr>
        <w:tc>
          <w:tcPr>
            <w:tcW w:w="540" w:type="dxa"/>
          </w:tcPr>
          <w:p w:rsidR="009331C9" w:rsidRDefault="006E3A3E">
            <w:pPr>
              <w:pStyle w:val="TableParagraph"/>
              <w:spacing w:before="110"/>
              <w:ind w:left="94"/>
              <w:rPr>
                <w:sz w:val="28"/>
              </w:rPr>
            </w:pPr>
            <w:r>
              <w:rPr>
                <w:spacing w:val="-5"/>
                <w:sz w:val="28"/>
              </w:rPr>
              <w:t>20</w:t>
            </w:r>
          </w:p>
        </w:tc>
        <w:tc>
          <w:tcPr>
            <w:tcW w:w="1480" w:type="dxa"/>
          </w:tcPr>
          <w:p w:rsidR="009331C9" w:rsidRDefault="006E3A3E">
            <w:pPr>
              <w:pStyle w:val="TableParagraph"/>
              <w:spacing w:before="110"/>
              <w:ind w:left="109"/>
              <w:rPr>
                <w:sz w:val="28"/>
              </w:rPr>
            </w:pPr>
            <w:r>
              <w:rPr>
                <w:sz w:val="28"/>
              </w:rPr>
              <w:t>Chiết</w:t>
            </w:r>
            <w:r>
              <w:rPr>
                <w:spacing w:val="-7"/>
                <w:sz w:val="28"/>
              </w:rPr>
              <w:t xml:space="preserve"> </w:t>
            </w:r>
            <w:r>
              <w:rPr>
                <w:spacing w:val="-4"/>
                <w:sz w:val="28"/>
              </w:rPr>
              <w:t>khấu</w:t>
            </w:r>
          </w:p>
        </w:tc>
        <w:tc>
          <w:tcPr>
            <w:tcW w:w="1540" w:type="dxa"/>
          </w:tcPr>
          <w:p w:rsidR="009331C9" w:rsidRDefault="006E3A3E">
            <w:pPr>
              <w:pStyle w:val="TableParagraph"/>
              <w:spacing w:before="110"/>
              <w:ind w:left="99"/>
              <w:rPr>
                <w:sz w:val="28"/>
              </w:rPr>
            </w:pPr>
            <w:r>
              <w:rPr>
                <w:spacing w:val="-2"/>
                <w:sz w:val="28"/>
              </w:rPr>
              <w:t>Discount</w:t>
            </w:r>
          </w:p>
        </w:tc>
        <w:tc>
          <w:tcPr>
            <w:tcW w:w="4660" w:type="dxa"/>
          </w:tcPr>
          <w:p w:rsidR="009331C9" w:rsidRDefault="006E3A3E">
            <w:pPr>
              <w:pStyle w:val="TableParagraph"/>
              <w:spacing w:before="110"/>
              <w:ind w:right="135"/>
              <w:rPr>
                <w:sz w:val="28"/>
              </w:rPr>
            </w:pPr>
            <w:r>
              <w:rPr>
                <w:sz w:val="28"/>
              </w:rPr>
              <w:t>Đặc</w:t>
            </w:r>
            <w:r>
              <w:rPr>
                <w:spacing w:val="-5"/>
                <w:sz w:val="28"/>
              </w:rPr>
              <w:t xml:space="preserve"> </w:t>
            </w:r>
            <w:r>
              <w:rPr>
                <w:sz w:val="28"/>
              </w:rPr>
              <w:t>điểm</w:t>
            </w:r>
            <w:r>
              <w:rPr>
                <w:spacing w:val="-5"/>
                <w:sz w:val="28"/>
              </w:rPr>
              <w:t xml:space="preserve"> </w:t>
            </w:r>
            <w:r>
              <w:rPr>
                <w:sz w:val="28"/>
              </w:rPr>
              <w:t>của</w:t>
            </w:r>
            <w:r>
              <w:rPr>
                <w:spacing w:val="-5"/>
                <w:sz w:val="28"/>
              </w:rPr>
              <w:t xml:space="preserve"> </w:t>
            </w:r>
            <w:r>
              <w:rPr>
                <w:sz w:val="28"/>
              </w:rPr>
              <w:t>hóa</w:t>
            </w:r>
            <w:r>
              <w:rPr>
                <w:spacing w:val="-5"/>
                <w:sz w:val="28"/>
              </w:rPr>
              <w:t xml:space="preserve"> </w:t>
            </w:r>
            <w:r>
              <w:rPr>
                <w:sz w:val="28"/>
              </w:rPr>
              <w:t>đơn,</w:t>
            </w:r>
            <w:r>
              <w:rPr>
                <w:spacing w:val="-5"/>
                <w:sz w:val="28"/>
              </w:rPr>
              <w:t xml:space="preserve"> </w:t>
            </w:r>
            <w:r>
              <w:rPr>
                <w:sz w:val="28"/>
              </w:rPr>
              <w:t>cho</w:t>
            </w:r>
            <w:r>
              <w:rPr>
                <w:spacing w:val="-5"/>
                <w:sz w:val="28"/>
              </w:rPr>
              <w:t xml:space="preserve"> </w:t>
            </w:r>
            <w:r>
              <w:rPr>
                <w:sz w:val="28"/>
              </w:rPr>
              <w:t>biết</w:t>
            </w:r>
            <w:r>
              <w:rPr>
                <w:spacing w:val="-5"/>
                <w:sz w:val="28"/>
              </w:rPr>
              <w:t xml:space="preserve"> </w:t>
            </w:r>
            <w:r>
              <w:rPr>
                <w:sz w:val="28"/>
              </w:rPr>
              <w:t>giá</w:t>
            </w:r>
            <w:r>
              <w:rPr>
                <w:spacing w:val="-5"/>
                <w:sz w:val="28"/>
              </w:rPr>
              <w:t xml:space="preserve"> </w:t>
            </w:r>
            <w:r>
              <w:rPr>
                <w:sz w:val="28"/>
              </w:rPr>
              <w:t>trị được khấu trừ/giảm giá.</w:t>
            </w:r>
          </w:p>
        </w:tc>
      </w:tr>
      <w:tr w:rsidR="009331C9">
        <w:trPr>
          <w:trHeight w:val="1180"/>
        </w:trPr>
        <w:tc>
          <w:tcPr>
            <w:tcW w:w="540" w:type="dxa"/>
          </w:tcPr>
          <w:p w:rsidR="009331C9" w:rsidRDefault="006E3A3E">
            <w:pPr>
              <w:pStyle w:val="TableParagraph"/>
              <w:spacing w:before="119"/>
              <w:ind w:left="94"/>
              <w:rPr>
                <w:sz w:val="28"/>
              </w:rPr>
            </w:pPr>
            <w:r>
              <w:rPr>
                <w:spacing w:val="-5"/>
                <w:sz w:val="28"/>
              </w:rPr>
              <w:t>21</w:t>
            </w:r>
          </w:p>
        </w:tc>
        <w:tc>
          <w:tcPr>
            <w:tcW w:w="1480" w:type="dxa"/>
          </w:tcPr>
          <w:p w:rsidR="009331C9" w:rsidRDefault="006E3A3E">
            <w:pPr>
              <w:pStyle w:val="TableParagraph"/>
              <w:spacing w:before="119"/>
              <w:ind w:left="109"/>
              <w:rPr>
                <w:sz w:val="28"/>
              </w:rPr>
            </w:pPr>
            <w:r>
              <w:rPr>
                <w:sz w:val="28"/>
              </w:rPr>
              <w:t>Doanh</w:t>
            </w:r>
            <w:r>
              <w:rPr>
                <w:spacing w:val="-5"/>
                <w:sz w:val="28"/>
              </w:rPr>
              <w:t xml:space="preserve"> thu</w:t>
            </w:r>
          </w:p>
        </w:tc>
        <w:tc>
          <w:tcPr>
            <w:tcW w:w="1540" w:type="dxa"/>
          </w:tcPr>
          <w:p w:rsidR="009331C9" w:rsidRDefault="006E3A3E">
            <w:pPr>
              <w:pStyle w:val="TableParagraph"/>
              <w:spacing w:before="119"/>
              <w:ind w:left="99"/>
              <w:rPr>
                <w:sz w:val="28"/>
              </w:rPr>
            </w:pPr>
            <w:r>
              <w:rPr>
                <w:spacing w:val="-2"/>
                <w:sz w:val="28"/>
              </w:rPr>
              <w:t>Revenue</w:t>
            </w:r>
          </w:p>
        </w:tc>
        <w:tc>
          <w:tcPr>
            <w:tcW w:w="4660" w:type="dxa"/>
          </w:tcPr>
          <w:p w:rsidR="009331C9" w:rsidRDefault="006E3A3E">
            <w:pPr>
              <w:pStyle w:val="TableParagraph"/>
              <w:spacing w:before="119"/>
              <w:ind w:right="135"/>
              <w:rPr>
                <w:sz w:val="28"/>
              </w:rPr>
            </w:pPr>
            <w:r>
              <w:rPr>
                <w:sz w:val="28"/>
              </w:rPr>
              <w:t>Đối</w:t>
            </w:r>
            <w:r>
              <w:rPr>
                <w:spacing w:val="-5"/>
                <w:sz w:val="28"/>
              </w:rPr>
              <w:t xml:space="preserve"> </w:t>
            </w:r>
            <w:r>
              <w:rPr>
                <w:sz w:val="28"/>
              </w:rPr>
              <w:t>tượng</w:t>
            </w:r>
            <w:r>
              <w:rPr>
                <w:spacing w:val="-5"/>
                <w:sz w:val="28"/>
              </w:rPr>
              <w:t xml:space="preserve"> </w:t>
            </w:r>
            <w:r>
              <w:rPr>
                <w:sz w:val="28"/>
              </w:rPr>
              <w:t>đại</w:t>
            </w:r>
            <w:r>
              <w:rPr>
                <w:spacing w:val="-5"/>
                <w:sz w:val="28"/>
              </w:rPr>
              <w:t xml:space="preserve"> </w:t>
            </w:r>
            <w:r>
              <w:rPr>
                <w:sz w:val="28"/>
              </w:rPr>
              <w:t>diện</w:t>
            </w:r>
            <w:r>
              <w:rPr>
                <w:spacing w:val="-5"/>
                <w:sz w:val="28"/>
              </w:rPr>
              <w:t xml:space="preserve"> </w:t>
            </w:r>
            <w:r>
              <w:rPr>
                <w:sz w:val="28"/>
              </w:rPr>
              <w:t>cho</w:t>
            </w:r>
            <w:r>
              <w:rPr>
                <w:spacing w:val="-5"/>
                <w:sz w:val="28"/>
              </w:rPr>
              <w:t xml:space="preserve"> </w:t>
            </w:r>
            <w:r>
              <w:rPr>
                <w:sz w:val="28"/>
              </w:rPr>
              <w:t>tổng</w:t>
            </w:r>
            <w:r>
              <w:rPr>
                <w:spacing w:val="-5"/>
                <w:sz w:val="28"/>
              </w:rPr>
              <w:t xml:space="preserve"> </w:t>
            </w:r>
            <w:r>
              <w:rPr>
                <w:sz w:val="28"/>
              </w:rPr>
              <w:t>số</w:t>
            </w:r>
            <w:r>
              <w:rPr>
                <w:spacing w:val="-5"/>
                <w:sz w:val="28"/>
              </w:rPr>
              <w:t xml:space="preserve"> </w:t>
            </w:r>
            <w:r>
              <w:rPr>
                <w:sz w:val="28"/>
              </w:rPr>
              <w:t>tiền</w:t>
            </w:r>
            <w:r>
              <w:rPr>
                <w:spacing w:val="-5"/>
                <w:sz w:val="28"/>
              </w:rPr>
              <w:t xml:space="preserve"> </w:t>
            </w:r>
            <w:r>
              <w:rPr>
                <w:sz w:val="28"/>
              </w:rPr>
              <w:t>thu được từ hoạt động bán vé trong một khoảng thời gian cụ thể.</w:t>
            </w:r>
          </w:p>
        </w:tc>
      </w:tr>
    </w:tbl>
    <w:p w:rsidR="009331C9" w:rsidRDefault="009331C9">
      <w:pPr>
        <w:rPr>
          <w:sz w:val="28"/>
        </w:rPr>
        <w:sectPr w:rsidR="009331C9">
          <w:type w:val="continuous"/>
          <w:pgSz w:w="11920" w:h="16840"/>
          <w:pgMar w:top="1420" w:right="480" w:bottom="1124" w:left="1340" w:header="720" w:footer="720" w:gutter="0"/>
          <w:cols w:space="720"/>
        </w:sect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540"/>
        <w:gridCol w:w="1480"/>
        <w:gridCol w:w="1540"/>
        <w:gridCol w:w="4660"/>
      </w:tblGrid>
      <w:tr w:rsidR="009331C9">
        <w:trPr>
          <w:trHeight w:val="1480"/>
        </w:trPr>
        <w:tc>
          <w:tcPr>
            <w:tcW w:w="540" w:type="dxa"/>
          </w:tcPr>
          <w:p w:rsidR="009331C9" w:rsidRDefault="006E3A3E">
            <w:pPr>
              <w:pStyle w:val="TableParagraph"/>
              <w:spacing w:before="100"/>
              <w:ind w:left="0" w:right="48"/>
              <w:jc w:val="center"/>
              <w:rPr>
                <w:sz w:val="28"/>
              </w:rPr>
            </w:pPr>
            <w:r>
              <w:rPr>
                <w:spacing w:val="-5"/>
                <w:sz w:val="28"/>
              </w:rPr>
              <w:lastRenderedPageBreak/>
              <w:t>22</w:t>
            </w:r>
          </w:p>
        </w:tc>
        <w:tc>
          <w:tcPr>
            <w:tcW w:w="1480" w:type="dxa"/>
          </w:tcPr>
          <w:p w:rsidR="009331C9" w:rsidRDefault="006E3A3E">
            <w:pPr>
              <w:pStyle w:val="TableParagraph"/>
              <w:spacing w:before="100"/>
              <w:ind w:left="109"/>
              <w:rPr>
                <w:sz w:val="28"/>
              </w:rPr>
            </w:pPr>
            <w:r>
              <w:rPr>
                <w:sz w:val="28"/>
              </w:rPr>
              <w:t>Đăng</w:t>
            </w:r>
            <w:r>
              <w:rPr>
                <w:spacing w:val="-4"/>
                <w:sz w:val="28"/>
              </w:rPr>
              <w:t xml:space="preserve"> </w:t>
            </w:r>
            <w:r>
              <w:rPr>
                <w:spacing w:val="-5"/>
                <w:sz w:val="28"/>
              </w:rPr>
              <w:t>kí</w:t>
            </w:r>
          </w:p>
        </w:tc>
        <w:tc>
          <w:tcPr>
            <w:tcW w:w="1540" w:type="dxa"/>
          </w:tcPr>
          <w:p w:rsidR="009331C9" w:rsidRDefault="006E3A3E">
            <w:pPr>
              <w:pStyle w:val="TableParagraph"/>
              <w:spacing w:before="100"/>
              <w:ind w:left="99"/>
              <w:rPr>
                <w:sz w:val="28"/>
              </w:rPr>
            </w:pPr>
            <w:r>
              <w:rPr>
                <w:spacing w:val="-2"/>
                <w:sz w:val="28"/>
              </w:rPr>
              <w:t>Register</w:t>
            </w:r>
          </w:p>
        </w:tc>
        <w:tc>
          <w:tcPr>
            <w:tcW w:w="4660" w:type="dxa"/>
          </w:tcPr>
          <w:p w:rsidR="009331C9" w:rsidRDefault="006E3A3E">
            <w:pPr>
              <w:pStyle w:val="TableParagraph"/>
              <w:spacing w:before="100"/>
              <w:ind w:right="105"/>
              <w:rPr>
                <w:sz w:val="28"/>
              </w:rPr>
            </w:pPr>
            <w:r>
              <w:rPr>
                <w:sz w:val="28"/>
              </w:rPr>
              <w:t>Hoạt động người dùng mở một tài khoản,</w:t>
            </w:r>
            <w:r>
              <w:rPr>
                <w:spacing w:val="-6"/>
                <w:sz w:val="28"/>
              </w:rPr>
              <w:t xml:space="preserve"> </w:t>
            </w:r>
            <w:r>
              <w:rPr>
                <w:sz w:val="28"/>
              </w:rPr>
              <w:t>nhằm</w:t>
            </w:r>
            <w:r>
              <w:rPr>
                <w:spacing w:val="-6"/>
                <w:sz w:val="28"/>
              </w:rPr>
              <w:t xml:space="preserve"> </w:t>
            </w:r>
            <w:r>
              <w:rPr>
                <w:sz w:val="28"/>
              </w:rPr>
              <w:t>truy</w:t>
            </w:r>
            <w:r>
              <w:rPr>
                <w:spacing w:val="-6"/>
                <w:sz w:val="28"/>
              </w:rPr>
              <w:t xml:space="preserve"> </w:t>
            </w:r>
            <w:r>
              <w:rPr>
                <w:sz w:val="28"/>
              </w:rPr>
              <w:t>nhập</w:t>
            </w:r>
            <w:r>
              <w:rPr>
                <w:spacing w:val="-6"/>
                <w:sz w:val="28"/>
              </w:rPr>
              <w:t xml:space="preserve"> </w:t>
            </w:r>
            <w:r>
              <w:rPr>
                <w:sz w:val="28"/>
              </w:rPr>
              <w:t>vào</w:t>
            </w:r>
            <w:r>
              <w:rPr>
                <w:spacing w:val="-6"/>
                <w:sz w:val="28"/>
              </w:rPr>
              <w:t xml:space="preserve"> </w:t>
            </w:r>
            <w:r>
              <w:rPr>
                <w:sz w:val="28"/>
              </w:rPr>
              <w:t>hệ</w:t>
            </w:r>
            <w:r>
              <w:rPr>
                <w:spacing w:val="-6"/>
                <w:sz w:val="28"/>
              </w:rPr>
              <w:t xml:space="preserve"> </w:t>
            </w:r>
            <w:r>
              <w:rPr>
                <w:sz w:val="28"/>
              </w:rPr>
              <w:t>thống</w:t>
            </w:r>
            <w:r>
              <w:rPr>
                <w:spacing w:val="-6"/>
                <w:sz w:val="28"/>
              </w:rPr>
              <w:t xml:space="preserve"> </w:t>
            </w:r>
            <w:r>
              <w:rPr>
                <w:sz w:val="28"/>
              </w:rPr>
              <w:t xml:space="preserve">để thực hiện các chức năng được cho </w:t>
            </w:r>
            <w:r>
              <w:rPr>
                <w:spacing w:val="-2"/>
                <w:sz w:val="28"/>
              </w:rPr>
              <w:t>phép.</w:t>
            </w:r>
          </w:p>
        </w:tc>
      </w:tr>
      <w:tr w:rsidR="009331C9">
        <w:trPr>
          <w:trHeight w:val="1180"/>
        </w:trPr>
        <w:tc>
          <w:tcPr>
            <w:tcW w:w="540" w:type="dxa"/>
          </w:tcPr>
          <w:p w:rsidR="009331C9" w:rsidRDefault="006E3A3E">
            <w:pPr>
              <w:pStyle w:val="TableParagraph"/>
              <w:spacing w:before="113"/>
              <w:ind w:left="0" w:right="48"/>
              <w:jc w:val="center"/>
              <w:rPr>
                <w:sz w:val="28"/>
              </w:rPr>
            </w:pPr>
            <w:r>
              <w:rPr>
                <w:spacing w:val="-5"/>
                <w:sz w:val="28"/>
              </w:rPr>
              <w:t>23</w:t>
            </w:r>
          </w:p>
        </w:tc>
        <w:tc>
          <w:tcPr>
            <w:tcW w:w="1480" w:type="dxa"/>
          </w:tcPr>
          <w:p w:rsidR="009331C9" w:rsidRDefault="006E3A3E">
            <w:pPr>
              <w:pStyle w:val="TableParagraph"/>
              <w:spacing w:before="113"/>
              <w:ind w:left="109"/>
              <w:rPr>
                <w:sz w:val="28"/>
              </w:rPr>
            </w:pPr>
            <w:r>
              <w:rPr>
                <w:sz w:val="28"/>
              </w:rPr>
              <w:t>Đăng</w:t>
            </w:r>
            <w:r>
              <w:rPr>
                <w:spacing w:val="-6"/>
                <w:sz w:val="28"/>
              </w:rPr>
              <w:t xml:space="preserve"> </w:t>
            </w:r>
            <w:r>
              <w:rPr>
                <w:spacing w:val="-4"/>
                <w:sz w:val="28"/>
              </w:rPr>
              <w:t>nhập</w:t>
            </w:r>
          </w:p>
        </w:tc>
        <w:tc>
          <w:tcPr>
            <w:tcW w:w="1540" w:type="dxa"/>
          </w:tcPr>
          <w:p w:rsidR="009331C9" w:rsidRDefault="006E3A3E">
            <w:pPr>
              <w:pStyle w:val="TableParagraph"/>
              <w:spacing w:before="113"/>
              <w:ind w:left="99"/>
              <w:rPr>
                <w:sz w:val="28"/>
              </w:rPr>
            </w:pPr>
            <w:r>
              <w:rPr>
                <w:spacing w:val="-2"/>
                <w:sz w:val="28"/>
              </w:rPr>
              <w:t>Login</w:t>
            </w:r>
          </w:p>
        </w:tc>
        <w:tc>
          <w:tcPr>
            <w:tcW w:w="4660" w:type="dxa"/>
          </w:tcPr>
          <w:p w:rsidR="009331C9" w:rsidRDefault="006E3A3E">
            <w:pPr>
              <w:pStyle w:val="TableParagraph"/>
              <w:spacing w:before="113"/>
              <w:ind w:right="178"/>
              <w:rPr>
                <w:sz w:val="28"/>
              </w:rPr>
            </w:pPr>
            <w:r>
              <w:rPr>
                <w:sz w:val="28"/>
              </w:rPr>
              <w:t>Hoạt</w:t>
            </w:r>
            <w:r>
              <w:rPr>
                <w:spacing w:val="-7"/>
                <w:sz w:val="28"/>
              </w:rPr>
              <w:t xml:space="preserve"> </w:t>
            </w:r>
            <w:r>
              <w:rPr>
                <w:sz w:val="28"/>
              </w:rPr>
              <w:t>động</w:t>
            </w:r>
            <w:r>
              <w:rPr>
                <w:spacing w:val="-7"/>
                <w:sz w:val="28"/>
              </w:rPr>
              <w:t xml:space="preserve"> </w:t>
            </w:r>
            <w:r>
              <w:rPr>
                <w:sz w:val="28"/>
              </w:rPr>
              <w:t>người</w:t>
            </w:r>
            <w:r>
              <w:rPr>
                <w:spacing w:val="-7"/>
                <w:sz w:val="28"/>
              </w:rPr>
              <w:t xml:space="preserve"> </w:t>
            </w:r>
            <w:r>
              <w:rPr>
                <w:sz w:val="28"/>
              </w:rPr>
              <w:t>dùng</w:t>
            </w:r>
            <w:r>
              <w:rPr>
                <w:spacing w:val="-7"/>
                <w:sz w:val="28"/>
              </w:rPr>
              <w:t xml:space="preserve"> </w:t>
            </w:r>
            <w:r>
              <w:rPr>
                <w:sz w:val="28"/>
              </w:rPr>
              <w:t>sử</w:t>
            </w:r>
            <w:r>
              <w:rPr>
                <w:spacing w:val="-7"/>
                <w:sz w:val="28"/>
              </w:rPr>
              <w:t xml:space="preserve"> </w:t>
            </w:r>
            <w:r>
              <w:rPr>
                <w:sz w:val="28"/>
              </w:rPr>
              <w:t>dụng</w:t>
            </w:r>
            <w:r>
              <w:rPr>
                <w:spacing w:val="-7"/>
                <w:sz w:val="28"/>
              </w:rPr>
              <w:t xml:space="preserve"> </w:t>
            </w:r>
            <w:r>
              <w:rPr>
                <w:sz w:val="28"/>
              </w:rPr>
              <w:t>thông tin tài khoản đã mở để truy nhập vào hệ thống.</w:t>
            </w:r>
          </w:p>
        </w:tc>
      </w:tr>
      <w:tr w:rsidR="009331C9">
        <w:trPr>
          <w:trHeight w:val="839"/>
        </w:trPr>
        <w:tc>
          <w:tcPr>
            <w:tcW w:w="540" w:type="dxa"/>
          </w:tcPr>
          <w:p w:rsidR="009331C9" w:rsidRDefault="006E3A3E">
            <w:pPr>
              <w:pStyle w:val="TableParagraph"/>
              <w:ind w:left="0" w:right="48"/>
              <w:jc w:val="center"/>
              <w:rPr>
                <w:sz w:val="28"/>
              </w:rPr>
            </w:pPr>
            <w:r>
              <w:rPr>
                <w:spacing w:val="-5"/>
                <w:sz w:val="28"/>
              </w:rPr>
              <w:t>24</w:t>
            </w:r>
          </w:p>
        </w:tc>
        <w:tc>
          <w:tcPr>
            <w:tcW w:w="1480" w:type="dxa"/>
          </w:tcPr>
          <w:p w:rsidR="009331C9" w:rsidRDefault="006E3A3E">
            <w:pPr>
              <w:pStyle w:val="TableParagraph"/>
              <w:ind w:left="109"/>
              <w:rPr>
                <w:sz w:val="28"/>
              </w:rPr>
            </w:pPr>
            <w:r>
              <w:rPr>
                <w:sz w:val="28"/>
              </w:rPr>
              <w:t>Đăng</w:t>
            </w:r>
            <w:r>
              <w:rPr>
                <w:spacing w:val="-6"/>
                <w:sz w:val="28"/>
              </w:rPr>
              <w:t xml:space="preserve"> </w:t>
            </w:r>
            <w:r>
              <w:rPr>
                <w:spacing w:val="-4"/>
                <w:sz w:val="28"/>
              </w:rPr>
              <w:t>xuất</w:t>
            </w:r>
          </w:p>
        </w:tc>
        <w:tc>
          <w:tcPr>
            <w:tcW w:w="1540" w:type="dxa"/>
          </w:tcPr>
          <w:p w:rsidR="009331C9" w:rsidRDefault="006E3A3E">
            <w:pPr>
              <w:pStyle w:val="TableParagraph"/>
              <w:ind w:left="99"/>
              <w:rPr>
                <w:sz w:val="28"/>
              </w:rPr>
            </w:pPr>
            <w:r>
              <w:rPr>
                <w:spacing w:val="-2"/>
                <w:sz w:val="28"/>
              </w:rPr>
              <w:t>Logout</w:t>
            </w:r>
          </w:p>
        </w:tc>
        <w:tc>
          <w:tcPr>
            <w:tcW w:w="4660" w:type="dxa"/>
          </w:tcPr>
          <w:p w:rsidR="009331C9" w:rsidRDefault="006E3A3E">
            <w:pPr>
              <w:pStyle w:val="TableParagraph"/>
              <w:ind w:right="135"/>
              <w:rPr>
                <w:sz w:val="28"/>
              </w:rPr>
            </w:pPr>
            <w:r>
              <w:rPr>
                <w:sz w:val="28"/>
              </w:rPr>
              <w:t>Hoạt</w:t>
            </w:r>
            <w:r>
              <w:rPr>
                <w:spacing w:val="-7"/>
                <w:sz w:val="28"/>
              </w:rPr>
              <w:t xml:space="preserve"> </w:t>
            </w:r>
            <w:r>
              <w:rPr>
                <w:sz w:val="28"/>
              </w:rPr>
              <w:t>động</w:t>
            </w:r>
            <w:r>
              <w:rPr>
                <w:spacing w:val="-7"/>
                <w:sz w:val="28"/>
              </w:rPr>
              <w:t xml:space="preserve"> </w:t>
            </w:r>
            <w:r>
              <w:rPr>
                <w:sz w:val="28"/>
              </w:rPr>
              <w:t>người</w:t>
            </w:r>
            <w:r>
              <w:rPr>
                <w:spacing w:val="-7"/>
                <w:sz w:val="28"/>
              </w:rPr>
              <w:t xml:space="preserve"> </w:t>
            </w:r>
            <w:r>
              <w:rPr>
                <w:sz w:val="28"/>
              </w:rPr>
              <w:t>dùng</w:t>
            </w:r>
            <w:r>
              <w:rPr>
                <w:spacing w:val="-7"/>
                <w:sz w:val="28"/>
              </w:rPr>
              <w:t xml:space="preserve"> </w:t>
            </w:r>
            <w:r>
              <w:rPr>
                <w:sz w:val="28"/>
              </w:rPr>
              <w:t>thoát</w:t>
            </w:r>
            <w:r>
              <w:rPr>
                <w:spacing w:val="-7"/>
                <w:sz w:val="28"/>
              </w:rPr>
              <w:t xml:space="preserve"> </w:t>
            </w:r>
            <w:r>
              <w:rPr>
                <w:sz w:val="28"/>
              </w:rPr>
              <w:t>khỏi</w:t>
            </w:r>
            <w:r>
              <w:rPr>
                <w:spacing w:val="-7"/>
                <w:sz w:val="28"/>
              </w:rPr>
              <w:t xml:space="preserve"> </w:t>
            </w:r>
            <w:r>
              <w:rPr>
                <w:sz w:val="28"/>
              </w:rPr>
              <w:t xml:space="preserve">hệ </w:t>
            </w:r>
            <w:r>
              <w:rPr>
                <w:spacing w:val="-2"/>
                <w:sz w:val="28"/>
              </w:rPr>
              <w:t>thống.</w:t>
            </w:r>
          </w:p>
        </w:tc>
      </w:tr>
      <w:tr w:rsidR="009331C9">
        <w:trPr>
          <w:trHeight w:val="1499"/>
        </w:trPr>
        <w:tc>
          <w:tcPr>
            <w:tcW w:w="540" w:type="dxa"/>
          </w:tcPr>
          <w:p w:rsidR="009331C9" w:rsidRDefault="006E3A3E">
            <w:pPr>
              <w:pStyle w:val="TableParagraph"/>
              <w:spacing w:before="112"/>
              <w:ind w:left="0" w:right="48"/>
              <w:jc w:val="center"/>
              <w:rPr>
                <w:sz w:val="28"/>
              </w:rPr>
            </w:pPr>
            <w:r>
              <w:rPr>
                <w:spacing w:val="-5"/>
                <w:sz w:val="28"/>
              </w:rPr>
              <w:t>25</w:t>
            </w:r>
          </w:p>
        </w:tc>
        <w:tc>
          <w:tcPr>
            <w:tcW w:w="1480" w:type="dxa"/>
          </w:tcPr>
          <w:p w:rsidR="009331C9" w:rsidRDefault="006E3A3E">
            <w:pPr>
              <w:pStyle w:val="TableParagraph"/>
              <w:spacing w:before="112"/>
              <w:ind w:left="109"/>
              <w:rPr>
                <w:sz w:val="28"/>
              </w:rPr>
            </w:pPr>
            <w:r>
              <w:rPr>
                <w:sz w:val="28"/>
              </w:rPr>
              <w:t>Xem</w:t>
            </w:r>
            <w:r>
              <w:rPr>
                <w:spacing w:val="-18"/>
                <w:sz w:val="28"/>
              </w:rPr>
              <w:t xml:space="preserve"> </w:t>
            </w:r>
            <w:r>
              <w:rPr>
                <w:sz w:val="28"/>
              </w:rPr>
              <w:t xml:space="preserve">thống </w:t>
            </w:r>
            <w:r>
              <w:rPr>
                <w:spacing w:val="-6"/>
                <w:sz w:val="28"/>
              </w:rPr>
              <w:t>kê</w:t>
            </w:r>
          </w:p>
        </w:tc>
        <w:tc>
          <w:tcPr>
            <w:tcW w:w="1540" w:type="dxa"/>
          </w:tcPr>
          <w:p w:rsidR="009331C9" w:rsidRDefault="006E3A3E">
            <w:pPr>
              <w:pStyle w:val="TableParagraph"/>
              <w:spacing w:before="112"/>
              <w:ind w:left="99" w:right="193"/>
              <w:rPr>
                <w:sz w:val="28"/>
              </w:rPr>
            </w:pPr>
            <w:r>
              <w:rPr>
                <w:spacing w:val="-4"/>
                <w:sz w:val="28"/>
              </w:rPr>
              <w:t xml:space="preserve">View </w:t>
            </w:r>
            <w:r>
              <w:rPr>
                <w:spacing w:val="-2"/>
                <w:sz w:val="28"/>
              </w:rPr>
              <w:t>statistics</w:t>
            </w:r>
          </w:p>
        </w:tc>
        <w:tc>
          <w:tcPr>
            <w:tcW w:w="4660" w:type="dxa"/>
          </w:tcPr>
          <w:p w:rsidR="009331C9" w:rsidRDefault="006E3A3E">
            <w:pPr>
              <w:pStyle w:val="TableParagraph"/>
              <w:spacing w:before="112"/>
              <w:ind w:right="95"/>
              <w:rPr>
                <w:sz w:val="28"/>
              </w:rPr>
            </w:pPr>
            <w:r>
              <w:rPr>
                <w:sz w:val="28"/>
              </w:rPr>
              <w:t>Hoạt động xem các thông tin chi tiết hay</w:t>
            </w:r>
            <w:r>
              <w:rPr>
                <w:spacing w:val="-7"/>
                <w:sz w:val="28"/>
              </w:rPr>
              <w:t xml:space="preserve"> </w:t>
            </w:r>
            <w:r>
              <w:rPr>
                <w:sz w:val="28"/>
              </w:rPr>
              <w:t>tổng</w:t>
            </w:r>
            <w:r>
              <w:rPr>
                <w:spacing w:val="-7"/>
                <w:sz w:val="28"/>
              </w:rPr>
              <w:t xml:space="preserve"> </w:t>
            </w:r>
            <w:r>
              <w:rPr>
                <w:sz w:val="28"/>
              </w:rPr>
              <w:t>quan</w:t>
            </w:r>
            <w:r>
              <w:rPr>
                <w:spacing w:val="-7"/>
                <w:sz w:val="28"/>
              </w:rPr>
              <w:t xml:space="preserve"> </w:t>
            </w:r>
            <w:r>
              <w:rPr>
                <w:sz w:val="28"/>
              </w:rPr>
              <w:t>của</w:t>
            </w:r>
            <w:r>
              <w:rPr>
                <w:spacing w:val="-7"/>
                <w:sz w:val="28"/>
              </w:rPr>
              <w:t xml:space="preserve"> </w:t>
            </w:r>
            <w:r>
              <w:rPr>
                <w:sz w:val="28"/>
              </w:rPr>
              <w:t>một/nhiều</w:t>
            </w:r>
            <w:r>
              <w:rPr>
                <w:spacing w:val="-7"/>
                <w:sz w:val="28"/>
              </w:rPr>
              <w:t xml:space="preserve"> </w:t>
            </w:r>
            <w:r>
              <w:rPr>
                <w:sz w:val="28"/>
              </w:rPr>
              <w:t>đối</w:t>
            </w:r>
            <w:r>
              <w:rPr>
                <w:spacing w:val="-7"/>
                <w:sz w:val="28"/>
              </w:rPr>
              <w:t xml:space="preserve"> </w:t>
            </w:r>
            <w:r>
              <w:rPr>
                <w:sz w:val="28"/>
              </w:rPr>
              <w:t>tượng trong hệ thống của người nhân viên quản lí.</w:t>
            </w:r>
          </w:p>
        </w:tc>
      </w:tr>
      <w:tr w:rsidR="009331C9">
        <w:trPr>
          <w:trHeight w:val="1820"/>
        </w:trPr>
        <w:tc>
          <w:tcPr>
            <w:tcW w:w="540" w:type="dxa"/>
          </w:tcPr>
          <w:p w:rsidR="009331C9" w:rsidRDefault="006E3A3E">
            <w:pPr>
              <w:pStyle w:val="TableParagraph"/>
              <w:spacing w:before="105"/>
              <w:ind w:left="0" w:right="48"/>
              <w:jc w:val="center"/>
              <w:rPr>
                <w:sz w:val="28"/>
              </w:rPr>
            </w:pPr>
            <w:r>
              <w:rPr>
                <w:spacing w:val="-5"/>
                <w:sz w:val="28"/>
              </w:rPr>
              <w:t>26</w:t>
            </w:r>
          </w:p>
        </w:tc>
        <w:tc>
          <w:tcPr>
            <w:tcW w:w="1480" w:type="dxa"/>
          </w:tcPr>
          <w:p w:rsidR="009331C9" w:rsidRDefault="006E3A3E">
            <w:pPr>
              <w:pStyle w:val="TableParagraph"/>
              <w:spacing w:before="105"/>
              <w:ind w:left="109"/>
              <w:rPr>
                <w:sz w:val="28"/>
              </w:rPr>
            </w:pPr>
            <w:r>
              <w:rPr>
                <w:sz w:val="28"/>
              </w:rPr>
              <w:t>Xem</w:t>
            </w:r>
            <w:r>
              <w:rPr>
                <w:spacing w:val="-18"/>
                <w:sz w:val="28"/>
              </w:rPr>
              <w:t xml:space="preserve"> </w:t>
            </w:r>
            <w:r>
              <w:rPr>
                <w:sz w:val="28"/>
              </w:rPr>
              <w:t>thống kê phim</w:t>
            </w:r>
          </w:p>
        </w:tc>
        <w:tc>
          <w:tcPr>
            <w:tcW w:w="1540" w:type="dxa"/>
          </w:tcPr>
          <w:p w:rsidR="009331C9" w:rsidRDefault="006E3A3E">
            <w:pPr>
              <w:pStyle w:val="TableParagraph"/>
              <w:spacing w:before="105"/>
              <w:ind w:left="99" w:right="289"/>
              <w:rPr>
                <w:sz w:val="28"/>
              </w:rPr>
            </w:pPr>
            <w:r>
              <w:rPr>
                <w:spacing w:val="-2"/>
                <w:sz w:val="28"/>
              </w:rPr>
              <w:t>View</w:t>
            </w:r>
            <w:r>
              <w:rPr>
                <w:spacing w:val="-16"/>
                <w:sz w:val="28"/>
              </w:rPr>
              <w:t xml:space="preserve"> </w:t>
            </w:r>
            <w:r>
              <w:rPr>
                <w:spacing w:val="-2"/>
                <w:sz w:val="28"/>
              </w:rPr>
              <w:t>film statistics</w:t>
            </w:r>
          </w:p>
        </w:tc>
        <w:tc>
          <w:tcPr>
            <w:tcW w:w="4660" w:type="dxa"/>
          </w:tcPr>
          <w:p w:rsidR="009331C9" w:rsidRDefault="006E3A3E">
            <w:pPr>
              <w:pStyle w:val="TableParagraph"/>
              <w:spacing w:before="105"/>
              <w:ind w:right="178"/>
              <w:rPr>
                <w:sz w:val="28"/>
              </w:rPr>
            </w:pPr>
            <w:r>
              <w:rPr>
                <w:sz w:val="28"/>
              </w:rPr>
              <w:t>Hoạt động xem các thông tin chi tiết hay tổng quan của phim của người nhân</w:t>
            </w:r>
            <w:r>
              <w:rPr>
                <w:spacing w:val="-5"/>
                <w:sz w:val="28"/>
              </w:rPr>
              <w:t xml:space="preserve"> </w:t>
            </w:r>
            <w:r>
              <w:rPr>
                <w:sz w:val="28"/>
              </w:rPr>
              <w:t>viên</w:t>
            </w:r>
            <w:r>
              <w:rPr>
                <w:spacing w:val="-5"/>
                <w:sz w:val="28"/>
              </w:rPr>
              <w:t xml:space="preserve"> </w:t>
            </w:r>
            <w:r>
              <w:rPr>
                <w:sz w:val="28"/>
              </w:rPr>
              <w:t>quản</w:t>
            </w:r>
            <w:r>
              <w:rPr>
                <w:spacing w:val="-5"/>
                <w:sz w:val="28"/>
              </w:rPr>
              <w:t xml:space="preserve"> </w:t>
            </w:r>
            <w:r>
              <w:rPr>
                <w:sz w:val="28"/>
              </w:rPr>
              <w:t>lí.</w:t>
            </w:r>
            <w:r>
              <w:rPr>
                <w:spacing w:val="-5"/>
                <w:sz w:val="28"/>
              </w:rPr>
              <w:t xml:space="preserve"> </w:t>
            </w:r>
            <w:r>
              <w:rPr>
                <w:sz w:val="28"/>
              </w:rPr>
              <w:t>Ví</w:t>
            </w:r>
            <w:r>
              <w:rPr>
                <w:spacing w:val="-5"/>
                <w:sz w:val="28"/>
              </w:rPr>
              <w:t xml:space="preserve"> </w:t>
            </w:r>
            <w:r>
              <w:rPr>
                <w:sz w:val="28"/>
              </w:rPr>
              <w:t>dụ</w:t>
            </w:r>
            <w:r>
              <w:rPr>
                <w:spacing w:val="-5"/>
                <w:sz w:val="28"/>
              </w:rPr>
              <w:t xml:space="preserve"> </w:t>
            </w:r>
            <w:r>
              <w:rPr>
                <w:sz w:val="28"/>
              </w:rPr>
              <w:t>như</w:t>
            </w:r>
            <w:r>
              <w:rPr>
                <w:spacing w:val="-5"/>
                <w:sz w:val="28"/>
              </w:rPr>
              <w:t xml:space="preserve"> </w:t>
            </w:r>
            <w:r>
              <w:rPr>
                <w:sz w:val="28"/>
              </w:rPr>
              <w:t>phim</w:t>
            </w:r>
            <w:r>
              <w:rPr>
                <w:spacing w:val="-5"/>
                <w:sz w:val="28"/>
              </w:rPr>
              <w:t xml:space="preserve"> </w:t>
            </w:r>
            <w:r>
              <w:rPr>
                <w:sz w:val="28"/>
              </w:rPr>
              <w:t>có số vé bán được nhiều nhất, tổng số phim được chiếu trong tháng.</w:t>
            </w:r>
          </w:p>
        </w:tc>
      </w:tr>
      <w:tr w:rsidR="009331C9">
        <w:trPr>
          <w:trHeight w:val="1799"/>
        </w:trPr>
        <w:tc>
          <w:tcPr>
            <w:tcW w:w="540" w:type="dxa"/>
          </w:tcPr>
          <w:p w:rsidR="009331C9" w:rsidRDefault="006E3A3E">
            <w:pPr>
              <w:pStyle w:val="TableParagraph"/>
              <w:spacing w:before="100"/>
              <w:ind w:left="0" w:right="48"/>
              <w:jc w:val="center"/>
              <w:rPr>
                <w:sz w:val="28"/>
              </w:rPr>
            </w:pPr>
            <w:r>
              <w:rPr>
                <w:spacing w:val="-5"/>
                <w:sz w:val="28"/>
              </w:rPr>
              <w:t>27</w:t>
            </w:r>
          </w:p>
        </w:tc>
        <w:tc>
          <w:tcPr>
            <w:tcW w:w="1480" w:type="dxa"/>
          </w:tcPr>
          <w:p w:rsidR="009331C9" w:rsidRDefault="006E3A3E">
            <w:pPr>
              <w:pStyle w:val="TableParagraph"/>
              <w:spacing w:before="100"/>
              <w:ind w:left="109"/>
              <w:rPr>
                <w:sz w:val="28"/>
              </w:rPr>
            </w:pPr>
            <w:r>
              <w:rPr>
                <w:sz w:val="28"/>
              </w:rPr>
              <w:t>Xem</w:t>
            </w:r>
            <w:r>
              <w:rPr>
                <w:spacing w:val="-18"/>
                <w:sz w:val="28"/>
              </w:rPr>
              <w:t xml:space="preserve"> </w:t>
            </w:r>
            <w:r>
              <w:rPr>
                <w:sz w:val="28"/>
              </w:rPr>
              <w:t xml:space="preserve">thống kê khách </w:t>
            </w:r>
            <w:r>
              <w:rPr>
                <w:spacing w:val="-4"/>
                <w:sz w:val="28"/>
              </w:rPr>
              <w:t>hàng</w:t>
            </w:r>
          </w:p>
        </w:tc>
        <w:tc>
          <w:tcPr>
            <w:tcW w:w="1540" w:type="dxa"/>
          </w:tcPr>
          <w:p w:rsidR="009331C9" w:rsidRDefault="006E3A3E">
            <w:pPr>
              <w:pStyle w:val="TableParagraph"/>
              <w:spacing w:before="100"/>
              <w:ind w:left="99" w:right="390"/>
              <w:rPr>
                <w:sz w:val="28"/>
              </w:rPr>
            </w:pPr>
            <w:r>
              <w:rPr>
                <w:spacing w:val="-4"/>
                <w:sz w:val="28"/>
              </w:rPr>
              <w:t xml:space="preserve">View </w:t>
            </w:r>
            <w:r>
              <w:rPr>
                <w:spacing w:val="-2"/>
                <w:sz w:val="28"/>
              </w:rPr>
              <w:t>customer statistics</w:t>
            </w:r>
          </w:p>
        </w:tc>
        <w:tc>
          <w:tcPr>
            <w:tcW w:w="4660" w:type="dxa"/>
          </w:tcPr>
          <w:p w:rsidR="009331C9" w:rsidRDefault="006E3A3E">
            <w:pPr>
              <w:pStyle w:val="TableParagraph"/>
              <w:spacing w:before="100"/>
              <w:ind w:right="135"/>
              <w:rPr>
                <w:sz w:val="28"/>
              </w:rPr>
            </w:pPr>
            <w:r>
              <w:rPr>
                <w:sz w:val="28"/>
              </w:rPr>
              <w:t xml:space="preserve">Hoạt động xem các thông tin chi tiết hay tổng quan của khách hàng của người nhân viên quản lí. Ví dụ như </w:t>
            </w:r>
            <w:r>
              <w:rPr>
                <w:sz w:val="28"/>
              </w:rPr>
              <w:t>khách</w:t>
            </w:r>
            <w:r>
              <w:rPr>
                <w:spacing w:val="-6"/>
                <w:sz w:val="28"/>
              </w:rPr>
              <w:t xml:space="preserve"> </w:t>
            </w:r>
            <w:r>
              <w:rPr>
                <w:sz w:val="28"/>
              </w:rPr>
              <w:t>hàng</w:t>
            </w:r>
            <w:r>
              <w:rPr>
                <w:spacing w:val="-6"/>
                <w:sz w:val="28"/>
              </w:rPr>
              <w:t xml:space="preserve"> </w:t>
            </w:r>
            <w:r>
              <w:rPr>
                <w:sz w:val="28"/>
              </w:rPr>
              <w:t>đặt</w:t>
            </w:r>
            <w:r>
              <w:rPr>
                <w:spacing w:val="-6"/>
                <w:sz w:val="28"/>
              </w:rPr>
              <w:t xml:space="preserve"> </w:t>
            </w:r>
            <w:r>
              <w:rPr>
                <w:sz w:val="28"/>
              </w:rPr>
              <w:t>vé</w:t>
            </w:r>
            <w:r>
              <w:rPr>
                <w:spacing w:val="-6"/>
                <w:sz w:val="28"/>
              </w:rPr>
              <w:t xml:space="preserve"> </w:t>
            </w:r>
            <w:r>
              <w:rPr>
                <w:sz w:val="28"/>
              </w:rPr>
              <w:t>nhiều</w:t>
            </w:r>
            <w:r>
              <w:rPr>
                <w:spacing w:val="-6"/>
                <w:sz w:val="28"/>
              </w:rPr>
              <w:t xml:space="preserve"> </w:t>
            </w:r>
            <w:r>
              <w:rPr>
                <w:sz w:val="28"/>
              </w:rPr>
              <w:t>nhất,</w:t>
            </w:r>
            <w:r>
              <w:rPr>
                <w:spacing w:val="-6"/>
                <w:sz w:val="28"/>
              </w:rPr>
              <w:t xml:space="preserve"> </w:t>
            </w:r>
            <w:r>
              <w:rPr>
                <w:sz w:val="28"/>
              </w:rPr>
              <w:t>tổng</w:t>
            </w:r>
            <w:r>
              <w:rPr>
                <w:spacing w:val="-6"/>
                <w:sz w:val="28"/>
              </w:rPr>
              <w:t xml:space="preserve"> </w:t>
            </w:r>
            <w:r>
              <w:rPr>
                <w:sz w:val="28"/>
              </w:rPr>
              <w:t>số khách hàng trong một quý.</w:t>
            </w:r>
          </w:p>
        </w:tc>
      </w:tr>
      <w:tr w:rsidR="009331C9">
        <w:trPr>
          <w:trHeight w:val="1500"/>
        </w:trPr>
        <w:tc>
          <w:tcPr>
            <w:tcW w:w="540" w:type="dxa"/>
          </w:tcPr>
          <w:p w:rsidR="009331C9" w:rsidRDefault="006E3A3E">
            <w:pPr>
              <w:pStyle w:val="TableParagraph"/>
              <w:spacing w:before="115"/>
              <w:ind w:left="0" w:right="48"/>
              <w:jc w:val="center"/>
              <w:rPr>
                <w:sz w:val="28"/>
              </w:rPr>
            </w:pPr>
            <w:r>
              <w:rPr>
                <w:spacing w:val="-5"/>
                <w:sz w:val="28"/>
              </w:rPr>
              <w:t>28</w:t>
            </w:r>
          </w:p>
        </w:tc>
        <w:tc>
          <w:tcPr>
            <w:tcW w:w="1480" w:type="dxa"/>
          </w:tcPr>
          <w:p w:rsidR="009331C9" w:rsidRDefault="006E3A3E">
            <w:pPr>
              <w:pStyle w:val="TableParagraph"/>
              <w:spacing w:before="115"/>
              <w:ind w:left="109" w:right="6"/>
              <w:rPr>
                <w:sz w:val="28"/>
              </w:rPr>
            </w:pPr>
            <w:r>
              <w:rPr>
                <w:sz w:val="28"/>
              </w:rPr>
              <w:t>Xem</w:t>
            </w:r>
            <w:r>
              <w:rPr>
                <w:spacing w:val="-18"/>
                <w:sz w:val="28"/>
              </w:rPr>
              <w:t xml:space="preserve"> </w:t>
            </w:r>
            <w:r>
              <w:rPr>
                <w:sz w:val="28"/>
              </w:rPr>
              <w:t xml:space="preserve">thống kê doanh </w:t>
            </w:r>
            <w:r>
              <w:rPr>
                <w:spacing w:val="-4"/>
                <w:sz w:val="28"/>
              </w:rPr>
              <w:t>thu</w:t>
            </w:r>
          </w:p>
        </w:tc>
        <w:tc>
          <w:tcPr>
            <w:tcW w:w="1540" w:type="dxa"/>
          </w:tcPr>
          <w:p w:rsidR="009331C9" w:rsidRDefault="006E3A3E">
            <w:pPr>
              <w:pStyle w:val="TableParagraph"/>
              <w:spacing w:before="115"/>
              <w:ind w:left="99" w:right="193"/>
              <w:rPr>
                <w:sz w:val="28"/>
              </w:rPr>
            </w:pPr>
            <w:r>
              <w:rPr>
                <w:spacing w:val="-4"/>
                <w:sz w:val="28"/>
              </w:rPr>
              <w:t xml:space="preserve">View </w:t>
            </w:r>
            <w:r>
              <w:rPr>
                <w:spacing w:val="-2"/>
                <w:sz w:val="28"/>
              </w:rPr>
              <w:t>revenue statistics</w:t>
            </w:r>
          </w:p>
        </w:tc>
        <w:tc>
          <w:tcPr>
            <w:tcW w:w="4660" w:type="dxa"/>
          </w:tcPr>
          <w:p w:rsidR="009331C9" w:rsidRDefault="006E3A3E">
            <w:pPr>
              <w:pStyle w:val="TableParagraph"/>
              <w:spacing w:before="115"/>
              <w:ind w:right="95"/>
              <w:rPr>
                <w:sz w:val="28"/>
              </w:rPr>
            </w:pPr>
            <w:r>
              <w:rPr>
                <w:sz w:val="28"/>
              </w:rPr>
              <w:t>Hoạt động xem các thông tin chi tiết hay</w:t>
            </w:r>
            <w:r>
              <w:rPr>
                <w:spacing w:val="-6"/>
                <w:sz w:val="28"/>
              </w:rPr>
              <w:t xml:space="preserve"> </w:t>
            </w:r>
            <w:r>
              <w:rPr>
                <w:sz w:val="28"/>
              </w:rPr>
              <w:t>tổng</w:t>
            </w:r>
            <w:r>
              <w:rPr>
                <w:spacing w:val="-6"/>
                <w:sz w:val="28"/>
              </w:rPr>
              <w:t xml:space="preserve"> </w:t>
            </w:r>
            <w:r>
              <w:rPr>
                <w:sz w:val="28"/>
              </w:rPr>
              <w:t>quan</w:t>
            </w:r>
            <w:r>
              <w:rPr>
                <w:spacing w:val="-6"/>
                <w:sz w:val="28"/>
              </w:rPr>
              <w:t xml:space="preserve"> </w:t>
            </w:r>
            <w:r>
              <w:rPr>
                <w:sz w:val="28"/>
              </w:rPr>
              <w:t>của</w:t>
            </w:r>
            <w:r>
              <w:rPr>
                <w:spacing w:val="-6"/>
                <w:sz w:val="28"/>
              </w:rPr>
              <w:t xml:space="preserve"> </w:t>
            </w:r>
            <w:r>
              <w:rPr>
                <w:sz w:val="28"/>
              </w:rPr>
              <w:t>doanh</w:t>
            </w:r>
            <w:r>
              <w:rPr>
                <w:spacing w:val="-6"/>
                <w:sz w:val="28"/>
              </w:rPr>
              <w:t xml:space="preserve"> </w:t>
            </w:r>
            <w:r>
              <w:rPr>
                <w:sz w:val="28"/>
              </w:rPr>
              <w:t>thu</w:t>
            </w:r>
            <w:r>
              <w:rPr>
                <w:spacing w:val="-6"/>
                <w:sz w:val="28"/>
              </w:rPr>
              <w:t xml:space="preserve"> </w:t>
            </w:r>
            <w:r>
              <w:rPr>
                <w:sz w:val="28"/>
              </w:rPr>
              <w:t>của</w:t>
            </w:r>
            <w:r>
              <w:rPr>
                <w:spacing w:val="-6"/>
                <w:sz w:val="28"/>
              </w:rPr>
              <w:t xml:space="preserve"> </w:t>
            </w:r>
            <w:r>
              <w:rPr>
                <w:sz w:val="28"/>
              </w:rPr>
              <w:t>người nhân viên quản lí. Ví dụ như tổng doanh thu trong năm.</w:t>
            </w:r>
          </w:p>
        </w:tc>
      </w:tr>
      <w:tr w:rsidR="009331C9">
        <w:trPr>
          <w:trHeight w:val="1159"/>
        </w:trPr>
        <w:tc>
          <w:tcPr>
            <w:tcW w:w="540" w:type="dxa"/>
          </w:tcPr>
          <w:p w:rsidR="009331C9" w:rsidRDefault="006E3A3E">
            <w:pPr>
              <w:pStyle w:val="TableParagraph"/>
              <w:spacing w:before="108"/>
              <w:ind w:left="0" w:right="48"/>
              <w:jc w:val="center"/>
              <w:rPr>
                <w:sz w:val="28"/>
              </w:rPr>
            </w:pPr>
            <w:r>
              <w:rPr>
                <w:spacing w:val="-5"/>
                <w:sz w:val="28"/>
              </w:rPr>
              <w:t>30</w:t>
            </w:r>
          </w:p>
        </w:tc>
        <w:tc>
          <w:tcPr>
            <w:tcW w:w="1480" w:type="dxa"/>
          </w:tcPr>
          <w:p w:rsidR="009331C9" w:rsidRDefault="006E3A3E">
            <w:pPr>
              <w:pStyle w:val="TableParagraph"/>
              <w:spacing w:before="108"/>
              <w:ind w:left="109" w:right="160"/>
              <w:rPr>
                <w:sz w:val="28"/>
              </w:rPr>
            </w:pPr>
            <w:r>
              <w:rPr>
                <w:sz w:val="28"/>
              </w:rPr>
              <w:t>Lên</w:t>
            </w:r>
            <w:r>
              <w:rPr>
                <w:spacing w:val="-18"/>
                <w:sz w:val="28"/>
              </w:rPr>
              <w:t xml:space="preserve"> </w:t>
            </w:r>
            <w:r>
              <w:rPr>
                <w:sz w:val="28"/>
              </w:rPr>
              <w:t xml:space="preserve">lịch </w:t>
            </w:r>
            <w:r>
              <w:rPr>
                <w:spacing w:val="-2"/>
                <w:sz w:val="28"/>
              </w:rPr>
              <w:t>chiếu</w:t>
            </w:r>
          </w:p>
        </w:tc>
        <w:tc>
          <w:tcPr>
            <w:tcW w:w="1540" w:type="dxa"/>
          </w:tcPr>
          <w:p w:rsidR="009331C9" w:rsidRDefault="006E3A3E">
            <w:pPr>
              <w:pStyle w:val="TableParagraph"/>
              <w:spacing w:before="108"/>
              <w:ind w:left="99"/>
              <w:rPr>
                <w:sz w:val="28"/>
              </w:rPr>
            </w:pPr>
            <w:r>
              <w:rPr>
                <w:spacing w:val="-2"/>
                <w:sz w:val="28"/>
              </w:rPr>
              <w:t>Shedule</w:t>
            </w:r>
          </w:p>
        </w:tc>
        <w:tc>
          <w:tcPr>
            <w:tcW w:w="4660" w:type="dxa"/>
          </w:tcPr>
          <w:p w:rsidR="009331C9" w:rsidRDefault="006E3A3E">
            <w:pPr>
              <w:pStyle w:val="TableParagraph"/>
              <w:spacing w:before="108"/>
              <w:ind w:right="135"/>
              <w:rPr>
                <w:sz w:val="28"/>
              </w:rPr>
            </w:pPr>
            <w:r>
              <w:rPr>
                <w:sz w:val="28"/>
              </w:rPr>
              <w:t>Hoạt</w:t>
            </w:r>
            <w:r>
              <w:rPr>
                <w:spacing w:val="-6"/>
                <w:sz w:val="28"/>
              </w:rPr>
              <w:t xml:space="preserve"> </w:t>
            </w:r>
            <w:r>
              <w:rPr>
                <w:sz w:val="28"/>
              </w:rPr>
              <w:t>động</w:t>
            </w:r>
            <w:r>
              <w:rPr>
                <w:spacing w:val="-6"/>
                <w:sz w:val="28"/>
              </w:rPr>
              <w:t xml:space="preserve"> </w:t>
            </w:r>
            <w:r>
              <w:rPr>
                <w:sz w:val="28"/>
              </w:rPr>
              <w:t>lập</w:t>
            </w:r>
            <w:r>
              <w:rPr>
                <w:spacing w:val="-6"/>
                <w:sz w:val="28"/>
              </w:rPr>
              <w:t xml:space="preserve"> </w:t>
            </w:r>
            <w:r>
              <w:rPr>
                <w:sz w:val="28"/>
              </w:rPr>
              <w:t>các</w:t>
            </w:r>
            <w:r>
              <w:rPr>
                <w:spacing w:val="-6"/>
                <w:sz w:val="28"/>
              </w:rPr>
              <w:t xml:space="preserve"> </w:t>
            </w:r>
            <w:r>
              <w:rPr>
                <w:sz w:val="28"/>
              </w:rPr>
              <w:t>suất</w:t>
            </w:r>
            <w:r>
              <w:rPr>
                <w:spacing w:val="-6"/>
                <w:sz w:val="28"/>
              </w:rPr>
              <w:t xml:space="preserve"> </w:t>
            </w:r>
            <w:r>
              <w:rPr>
                <w:sz w:val="28"/>
              </w:rPr>
              <w:t>chiếu</w:t>
            </w:r>
            <w:r>
              <w:rPr>
                <w:spacing w:val="-6"/>
                <w:sz w:val="28"/>
              </w:rPr>
              <w:t xml:space="preserve"> </w:t>
            </w:r>
            <w:r>
              <w:rPr>
                <w:sz w:val="28"/>
              </w:rPr>
              <w:t>từ</w:t>
            </w:r>
            <w:r>
              <w:rPr>
                <w:spacing w:val="-6"/>
                <w:sz w:val="28"/>
              </w:rPr>
              <w:t xml:space="preserve"> </w:t>
            </w:r>
            <w:r>
              <w:rPr>
                <w:sz w:val="28"/>
              </w:rPr>
              <w:t>thông tin phim chiếu, phòng chiếu và thời gian của người nhân viên quản lí.</w:t>
            </w:r>
          </w:p>
        </w:tc>
      </w:tr>
      <w:tr w:rsidR="009331C9">
        <w:trPr>
          <w:trHeight w:val="1180"/>
        </w:trPr>
        <w:tc>
          <w:tcPr>
            <w:tcW w:w="540" w:type="dxa"/>
          </w:tcPr>
          <w:p w:rsidR="009331C9" w:rsidRDefault="006E3A3E">
            <w:pPr>
              <w:pStyle w:val="TableParagraph"/>
              <w:spacing w:before="119"/>
              <w:ind w:left="0" w:right="48"/>
              <w:jc w:val="center"/>
              <w:rPr>
                <w:sz w:val="28"/>
              </w:rPr>
            </w:pPr>
            <w:r>
              <w:rPr>
                <w:spacing w:val="-5"/>
                <w:sz w:val="28"/>
              </w:rPr>
              <w:t>19</w:t>
            </w:r>
          </w:p>
        </w:tc>
        <w:tc>
          <w:tcPr>
            <w:tcW w:w="1480" w:type="dxa"/>
          </w:tcPr>
          <w:p w:rsidR="009331C9" w:rsidRDefault="006E3A3E">
            <w:pPr>
              <w:pStyle w:val="TableParagraph"/>
              <w:spacing w:before="119"/>
              <w:ind w:left="109" w:right="160"/>
              <w:rPr>
                <w:sz w:val="28"/>
              </w:rPr>
            </w:pPr>
            <w:r>
              <w:rPr>
                <w:sz w:val="28"/>
              </w:rPr>
              <w:t>Quản lí thông</w:t>
            </w:r>
            <w:r>
              <w:rPr>
                <w:spacing w:val="-18"/>
                <w:sz w:val="28"/>
              </w:rPr>
              <w:t xml:space="preserve"> </w:t>
            </w:r>
            <w:r>
              <w:rPr>
                <w:sz w:val="28"/>
              </w:rPr>
              <w:t>tin</w:t>
            </w:r>
          </w:p>
        </w:tc>
        <w:tc>
          <w:tcPr>
            <w:tcW w:w="1540" w:type="dxa"/>
          </w:tcPr>
          <w:p w:rsidR="009331C9" w:rsidRDefault="006E3A3E">
            <w:pPr>
              <w:pStyle w:val="TableParagraph"/>
              <w:spacing w:before="119"/>
              <w:ind w:left="99"/>
              <w:rPr>
                <w:sz w:val="28"/>
              </w:rPr>
            </w:pPr>
            <w:r>
              <w:rPr>
                <w:spacing w:val="-2"/>
                <w:sz w:val="28"/>
              </w:rPr>
              <w:t>Manage infomation</w:t>
            </w:r>
          </w:p>
        </w:tc>
        <w:tc>
          <w:tcPr>
            <w:tcW w:w="4660" w:type="dxa"/>
          </w:tcPr>
          <w:p w:rsidR="009331C9" w:rsidRDefault="006E3A3E">
            <w:pPr>
              <w:pStyle w:val="TableParagraph"/>
              <w:spacing w:before="119"/>
              <w:ind w:right="135"/>
              <w:rPr>
                <w:sz w:val="28"/>
              </w:rPr>
            </w:pPr>
            <w:r>
              <w:rPr>
                <w:sz w:val="28"/>
              </w:rPr>
              <w:t>Hoạt động đọc, thêm, sửa, xóa thông tin</w:t>
            </w:r>
            <w:r>
              <w:rPr>
                <w:spacing w:val="-6"/>
                <w:sz w:val="28"/>
              </w:rPr>
              <w:t xml:space="preserve"> </w:t>
            </w:r>
            <w:r>
              <w:rPr>
                <w:sz w:val="28"/>
              </w:rPr>
              <w:t>trong</w:t>
            </w:r>
            <w:r>
              <w:rPr>
                <w:spacing w:val="-6"/>
                <w:sz w:val="28"/>
              </w:rPr>
              <w:t xml:space="preserve"> </w:t>
            </w:r>
            <w:r>
              <w:rPr>
                <w:sz w:val="28"/>
              </w:rPr>
              <w:t>hệ</w:t>
            </w:r>
            <w:r>
              <w:rPr>
                <w:spacing w:val="-6"/>
                <w:sz w:val="28"/>
              </w:rPr>
              <w:t xml:space="preserve"> </w:t>
            </w:r>
            <w:r>
              <w:rPr>
                <w:sz w:val="28"/>
              </w:rPr>
              <w:t>thống</w:t>
            </w:r>
            <w:r>
              <w:rPr>
                <w:spacing w:val="-6"/>
                <w:sz w:val="28"/>
              </w:rPr>
              <w:t xml:space="preserve"> </w:t>
            </w:r>
            <w:r>
              <w:rPr>
                <w:sz w:val="28"/>
              </w:rPr>
              <w:t>của</w:t>
            </w:r>
            <w:r>
              <w:rPr>
                <w:spacing w:val="-6"/>
                <w:sz w:val="28"/>
              </w:rPr>
              <w:t xml:space="preserve"> </w:t>
            </w:r>
            <w:r>
              <w:rPr>
                <w:sz w:val="28"/>
              </w:rPr>
              <w:t>người</w:t>
            </w:r>
            <w:r>
              <w:rPr>
                <w:spacing w:val="-6"/>
                <w:sz w:val="28"/>
              </w:rPr>
              <w:t xml:space="preserve"> </w:t>
            </w:r>
            <w:r>
              <w:rPr>
                <w:sz w:val="28"/>
              </w:rPr>
              <w:t>nhân</w:t>
            </w:r>
            <w:r>
              <w:rPr>
                <w:spacing w:val="-6"/>
                <w:sz w:val="28"/>
              </w:rPr>
              <w:t xml:space="preserve"> </w:t>
            </w:r>
            <w:r>
              <w:rPr>
                <w:sz w:val="28"/>
              </w:rPr>
              <w:t>viên quản lí.</w:t>
            </w:r>
          </w:p>
        </w:tc>
      </w:tr>
      <w:tr w:rsidR="009331C9">
        <w:trPr>
          <w:trHeight w:val="1180"/>
        </w:trPr>
        <w:tc>
          <w:tcPr>
            <w:tcW w:w="540" w:type="dxa"/>
          </w:tcPr>
          <w:p w:rsidR="009331C9" w:rsidRDefault="006E3A3E">
            <w:pPr>
              <w:pStyle w:val="TableParagraph"/>
              <w:spacing w:before="110"/>
              <w:ind w:left="0" w:right="48"/>
              <w:jc w:val="center"/>
              <w:rPr>
                <w:sz w:val="28"/>
              </w:rPr>
            </w:pPr>
            <w:r>
              <w:rPr>
                <w:spacing w:val="-5"/>
                <w:sz w:val="28"/>
              </w:rPr>
              <w:t>28</w:t>
            </w:r>
          </w:p>
        </w:tc>
        <w:tc>
          <w:tcPr>
            <w:tcW w:w="1480" w:type="dxa"/>
          </w:tcPr>
          <w:p w:rsidR="009331C9" w:rsidRDefault="006E3A3E">
            <w:pPr>
              <w:pStyle w:val="TableParagraph"/>
              <w:spacing w:before="110"/>
              <w:ind w:left="109" w:right="160"/>
              <w:rPr>
                <w:sz w:val="28"/>
              </w:rPr>
            </w:pPr>
            <w:r>
              <w:rPr>
                <w:sz w:val="28"/>
              </w:rPr>
              <w:t>Quản lí thông</w:t>
            </w:r>
            <w:r>
              <w:rPr>
                <w:spacing w:val="-18"/>
                <w:sz w:val="28"/>
              </w:rPr>
              <w:t xml:space="preserve"> </w:t>
            </w:r>
            <w:r>
              <w:rPr>
                <w:sz w:val="28"/>
              </w:rPr>
              <w:t xml:space="preserve">tin </w:t>
            </w:r>
            <w:r>
              <w:rPr>
                <w:spacing w:val="-4"/>
                <w:sz w:val="28"/>
              </w:rPr>
              <w:t>phim</w:t>
            </w:r>
          </w:p>
        </w:tc>
        <w:tc>
          <w:tcPr>
            <w:tcW w:w="1540" w:type="dxa"/>
          </w:tcPr>
          <w:p w:rsidR="009331C9" w:rsidRDefault="006E3A3E">
            <w:pPr>
              <w:pStyle w:val="TableParagraph"/>
              <w:spacing w:before="110"/>
              <w:ind w:left="99" w:right="100"/>
              <w:rPr>
                <w:sz w:val="28"/>
              </w:rPr>
            </w:pPr>
            <w:r>
              <w:rPr>
                <w:spacing w:val="-2"/>
                <w:sz w:val="28"/>
              </w:rPr>
              <w:t xml:space="preserve">Manage </w:t>
            </w:r>
            <w:r>
              <w:rPr>
                <w:spacing w:val="-4"/>
                <w:sz w:val="28"/>
              </w:rPr>
              <w:t xml:space="preserve">film </w:t>
            </w:r>
            <w:r>
              <w:rPr>
                <w:spacing w:val="-2"/>
                <w:sz w:val="28"/>
              </w:rPr>
              <w:t>infomation</w:t>
            </w:r>
          </w:p>
        </w:tc>
        <w:tc>
          <w:tcPr>
            <w:tcW w:w="4660" w:type="dxa"/>
          </w:tcPr>
          <w:p w:rsidR="009331C9" w:rsidRDefault="006E3A3E">
            <w:pPr>
              <w:pStyle w:val="TableParagraph"/>
              <w:spacing w:before="110"/>
              <w:ind w:right="359"/>
              <w:jc w:val="both"/>
              <w:rPr>
                <w:sz w:val="28"/>
              </w:rPr>
            </w:pPr>
            <w:r>
              <w:rPr>
                <w:sz w:val="28"/>
              </w:rPr>
              <w:t>Hoạt động đọc, thêm, sửa, xóa thông tin</w:t>
            </w:r>
            <w:r>
              <w:rPr>
                <w:spacing w:val="-6"/>
                <w:sz w:val="28"/>
              </w:rPr>
              <w:t xml:space="preserve"> </w:t>
            </w:r>
            <w:r>
              <w:rPr>
                <w:sz w:val="28"/>
              </w:rPr>
              <w:t>trong</w:t>
            </w:r>
            <w:r>
              <w:rPr>
                <w:spacing w:val="-6"/>
                <w:sz w:val="28"/>
              </w:rPr>
              <w:t xml:space="preserve"> </w:t>
            </w:r>
            <w:r>
              <w:rPr>
                <w:sz w:val="28"/>
              </w:rPr>
              <w:t>liên</w:t>
            </w:r>
            <w:r>
              <w:rPr>
                <w:spacing w:val="-6"/>
                <w:sz w:val="28"/>
              </w:rPr>
              <w:t xml:space="preserve"> </w:t>
            </w:r>
            <w:r>
              <w:rPr>
                <w:sz w:val="28"/>
              </w:rPr>
              <w:t>quan</w:t>
            </w:r>
            <w:r>
              <w:rPr>
                <w:spacing w:val="-6"/>
                <w:sz w:val="28"/>
              </w:rPr>
              <w:t xml:space="preserve"> </w:t>
            </w:r>
            <w:r>
              <w:rPr>
                <w:sz w:val="28"/>
              </w:rPr>
              <w:t>đến</w:t>
            </w:r>
            <w:r>
              <w:rPr>
                <w:spacing w:val="-6"/>
                <w:sz w:val="28"/>
              </w:rPr>
              <w:t xml:space="preserve"> </w:t>
            </w:r>
            <w:r>
              <w:rPr>
                <w:sz w:val="28"/>
              </w:rPr>
              <w:t>phim</w:t>
            </w:r>
            <w:r>
              <w:rPr>
                <w:spacing w:val="-6"/>
                <w:sz w:val="28"/>
              </w:rPr>
              <w:t xml:space="preserve"> </w:t>
            </w:r>
            <w:r>
              <w:rPr>
                <w:sz w:val="28"/>
              </w:rPr>
              <w:t>trong</w:t>
            </w:r>
            <w:r>
              <w:rPr>
                <w:spacing w:val="-6"/>
                <w:sz w:val="28"/>
              </w:rPr>
              <w:t xml:space="preserve"> </w:t>
            </w:r>
            <w:r>
              <w:rPr>
                <w:sz w:val="28"/>
              </w:rPr>
              <w:t>hệ thống của người nhân viên quản lí.</w:t>
            </w:r>
          </w:p>
        </w:tc>
      </w:tr>
    </w:tbl>
    <w:p w:rsidR="009331C9" w:rsidRDefault="009331C9">
      <w:pPr>
        <w:jc w:val="both"/>
        <w:rPr>
          <w:sz w:val="28"/>
        </w:rPr>
        <w:sectPr w:rsidR="009331C9">
          <w:type w:val="continuous"/>
          <w:pgSz w:w="11920" w:h="16840"/>
          <w:pgMar w:top="1420" w:right="480" w:bottom="823" w:left="1340" w:header="720" w:footer="720" w:gutter="0"/>
          <w:cols w:space="720"/>
        </w:sect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540"/>
        <w:gridCol w:w="1480"/>
        <w:gridCol w:w="1540"/>
        <w:gridCol w:w="4660"/>
      </w:tblGrid>
      <w:tr w:rsidR="009331C9">
        <w:trPr>
          <w:trHeight w:val="1480"/>
        </w:trPr>
        <w:tc>
          <w:tcPr>
            <w:tcW w:w="540" w:type="dxa"/>
          </w:tcPr>
          <w:p w:rsidR="009331C9" w:rsidRDefault="006E3A3E">
            <w:pPr>
              <w:pStyle w:val="TableParagraph"/>
              <w:spacing w:before="100"/>
              <w:ind w:left="0" w:right="48"/>
              <w:jc w:val="center"/>
              <w:rPr>
                <w:sz w:val="28"/>
              </w:rPr>
            </w:pPr>
            <w:r>
              <w:rPr>
                <w:spacing w:val="-5"/>
                <w:sz w:val="28"/>
              </w:rPr>
              <w:lastRenderedPageBreak/>
              <w:t>30</w:t>
            </w:r>
          </w:p>
        </w:tc>
        <w:tc>
          <w:tcPr>
            <w:tcW w:w="1480" w:type="dxa"/>
          </w:tcPr>
          <w:p w:rsidR="009331C9" w:rsidRDefault="006E3A3E">
            <w:pPr>
              <w:pStyle w:val="TableParagraph"/>
              <w:spacing w:before="100"/>
              <w:ind w:left="109" w:right="160"/>
              <w:rPr>
                <w:sz w:val="28"/>
              </w:rPr>
            </w:pPr>
            <w:r>
              <w:rPr>
                <w:sz w:val="28"/>
              </w:rPr>
              <w:t>Quản lí thông</w:t>
            </w:r>
            <w:r>
              <w:rPr>
                <w:spacing w:val="-18"/>
                <w:sz w:val="28"/>
              </w:rPr>
              <w:t xml:space="preserve"> </w:t>
            </w:r>
            <w:r>
              <w:rPr>
                <w:sz w:val="28"/>
              </w:rPr>
              <w:t xml:space="preserve">tin </w:t>
            </w:r>
            <w:r>
              <w:rPr>
                <w:spacing w:val="-2"/>
                <w:sz w:val="28"/>
              </w:rPr>
              <w:t>phòng chiếu</w:t>
            </w:r>
          </w:p>
        </w:tc>
        <w:tc>
          <w:tcPr>
            <w:tcW w:w="1540" w:type="dxa"/>
          </w:tcPr>
          <w:p w:rsidR="009331C9" w:rsidRDefault="006E3A3E">
            <w:pPr>
              <w:pStyle w:val="TableParagraph"/>
              <w:spacing w:before="100"/>
              <w:ind w:left="99"/>
              <w:rPr>
                <w:sz w:val="28"/>
              </w:rPr>
            </w:pPr>
            <w:r>
              <w:rPr>
                <w:spacing w:val="-2"/>
                <w:sz w:val="28"/>
              </w:rPr>
              <w:t xml:space="preserve">Manage </w:t>
            </w:r>
            <w:r>
              <w:rPr>
                <w:spacing w:val="-4"/>
                <w:sz w:val="28"/>
              </w:rPr>
              <w:t xml:space="preserve">room </w:t>
            </w:r>
            <w:r>
              <w:rPr>
                <w:spacing w:val="-2"/>
                <w:sz w:val="28"/>
              </w:rPr>
              <w:t>infomation</w:t>
            </w:r>
          </w:p>
        </w:tc>
        <w:tc>
          <w:tcPr>
            <w:tcW w:w="4660" w:type="dxa"/>
          </w:tcPr>
          <w:p w:rsidR="009331C9" w:rsidRDefault="006E3A3E">
            <w:pPr>
              <w:pStyle w:val="TableParagraph"/>
              <w:spacing w:before="100"/>
              <w:ind w:right="178"/>
              <w:rPr>
                <w:sz w:val="28"/>
              </w:rPr>
            </w:pPr>
            <w:r>
              <w:rPr>
                <w:sz w:val="28"/>
              </w:rPr>
              <w:t>Hoạt</w:t>
            </w:r>
            <w:r>
              <w:rPr>
                <w:spacing w:val="-7"/>
                <w:sz w:val="28"/>
              </w:rPr>
              <w:t xml:space="preserve"> </w:t>
            </w:r>
            <w:r>
              <w:rPr>
                <w:sz w:val="28"/>
              </w:rPr>
              <w:t>động</w:t>
            </w:r>
            <w:r>
              <w:rPr>
                <w:spacing w:val="-7"/>
                <w:sz w:val="28"/>
              </w:rPr>
              <w:t xml:space="preserve"> </w:t>
            </w:r>
            <w:r>
              <w:rPr>
                <w:sz w:val="28"/>
              </w:rPr>
              <w:t>đọc,</w:t>
            </w:r>
            <w:r>
              <w:rPr>
                <w:spacing w:val="-7"/>
                <w:sz w:val="28"/>
              </w:rPr>
              <w:t xml:space="preserve"> </w:t>
            </w:r>
            <w:r>
              <w:rPr>
                <w:sz w:val="28"/>
              </w:rPr>
              <w:t>thêm,</w:t>
            </w:r>
            <w:r>
              <w:rPr>
                <w:spacing w:val="-7"/>
                <w:sz w:val="28"/>
              </w:rPr>
              <w:t xml:space="preserve"> </w:t>
            </w:r>
            <w:r>
              <w:rPr>
                <w:sz w:val="28"/>
              </w:rPr>
              <w:t>sửa,</w:t>
            </w:r>
            <w:r>
              <w:rPr>
                <w:spacing w:val="-7"/>
                <w:sz w:val="28"/>
              </w:rPr>
              <w:t xml:space="preserve"> </w:t>
            </w:r>
            <w:r>
              <w:rPr>
                <w:sz w:val="28"/>
              </w:rPr>
              <w:t>xóa</w:t>
            </w:r>
            <w:r>
              <w:rPr>
                <w:spacing w:val="-7"/>
                <w:sz w:val="28"/>
              </w:rPr>
              <w:t xml:space="preserve"> </w:t>
            </w:r>
            <w:r>
              <w:rPr>
                <w:sz w:val="28"/>
              </w:rPr>
              <w:t>thông tin trong liên quan đến phòng chiếu trong hệ thống của người nhân viên quản lí.</w:t>
            </w:r>
          </w:p>
        </w:tc>
      </w:tr>
      <w:tr w:rsidR="009331C9">
        <w:trPr>
          <w:trHeight w:val="1180"/>
        </w:trPr>
        <w:tc>
          <w:tcPr>
            <w:tcW w:w="540" w:type="dxa"/>
          </w:tcPr>
          <w:p w:rsidR="009331C9" w:rsidRDefault="006E3A3E">
            <w:pPr>
              <w:pStyle w:val="TableParagraph"/>
              <w:spacing w:before="113"/>
              <w:ind w:left="0" w:right="48"/>
              <w:jc w:val="center"/>
              <w:rPr>
                <w:sz w:val="28"/>
              </w:rPr>
            </w:pPr>
            <w:r>
              <w:rPr>
                <w:spacing w:val="-5"/>
                <w:sz w:val="28"/>
              </w:rPr>
              <w:t>31</w:t>
            </w:r>
          </w:p>
        </w:tc>
        <w:tc>
          <w:tcPr>
            <w:tcW w:w="1480" w:type="dxa"/>
          </w:tcPr>
          <w:p w:rsidR="009331C9" w:rsidRDefault="006E3A3E">
            <w:pPr>
              <w:pStyle w:val="TableParagraph"/>
              <w:spacing w:before="113"/>
              <w:ind w:left="109" w:right="302"/>
              <w:rPr>
                <w:sz w:val="28"/>
              </w:rPr>
            </w:pPr>
            <w:r>
              <w:rPr>
                <w:spacing w:val="-2"/>
                <w:sz w:val="28"/>
              </w:rPr>
              <w:t xml:space="preserve">Mua/Bán </w:t>
            </w:r>
            <w:r>
              <w:rPr>
                <w:spacing w:val="-6"/>
                <w:sz w:val="28"/>
              </w:rPr>
              <w:t>vé</w:t>
            </w:r>
          </w:p>
        </w:tc>
        <w:tc>
          <w:tcPr>
            <w:tcW w:w="1540" w:type="dxa"/>
          </w:tcPr>
          <w:p w:rsidR="009331C9" w:rsidRDefault="006E3A3E">
            <w:pPr>
              <w:pStyle w:val="TableParagraph"/>
              <w:spacing w:before="113"/>
              <w:ind w:left="99" w:right="436"/>
              <w:rPr>
                <w:sz w:val="28"/>
              </w:rPr>
            </w:pPr>
            <w:r>
              <w:rPr>
                <w:spacing w:val="-2"/>
                <w:sz w:val="28"/>
              </w:rPr>
              <w:t>Buy/Sell ticket</w:t>
            </w:r>
          </w:p>
        </w:tc>
        <w:tc>
          <w:tcPr>
            <w:tcW w:w="4660" w:type="dxa"/>
          </w:tcPr>
          <w:p w:rsidR="009331C9" w:rsidRDefault="006E3A3E">
            <w:pPr>
              <w:pStyle w:val="TableParagraph"/>
              <w:spacing w:before="113"/>
              <w:ind w:right="135"/>
              <w:rPr>
                <w:sz w:val="28"/>
              </w:rPr>
            </w:pPr>
            <w:r>
              <w:rPr>
                <w:sz w:val="28"/>
              </w:rPr>
              <w:t>Hoạt động đăng kí sử dụng vé của khách</w:t>
            </w:r>
            <w:r>
              <w:rPr>
                <w:spacing w:val="-7"/>
                <w:sz w:val="28"/>
              </w:rPr>
              <w:t xml:space="preserve"> </w:t>
            </w:r>
            <w:r>
              <w:rPr>
                <w:sz w:val="28"/>
              </w:rPr>
              <w:t>hàng</w:t>
            </w:r>
            <w:r>
              <w:rPr>
                <w:spacing w:val="-7"/>
                <w:sz w:val="28"/>
              </w:rPr>
              <w:t xml:space="preserve"> </w:t>
            </w:r>
            <w:r>
              <w:rPr>
                <w:sz w:val="28"/>
              </w:rPr>
              <w:t>với</w:t>
            </w:r>
            <w:r>
              <w:rPr>
                <w:spacing w:val="-7"/>
                <w:sz w:val="28"/>
              </w:rPr>
              <w:t xml:space="preserve"> </w:t>
            </w:r>
            <w:r>
              <w:rPr>
                <w:sz w:val="28"/>
              </w:rPr>
              <w:t>nhân</w:t>
            </w:r>
            <w:r>
              <w:rPr>
                <w:spacing w:val="-7"/>
                <w:sz w:val="28"/>
              </w:rPr>
              <w:t xml:space="preserve"> </w:t>
            </w:r>
            <w:r>
              <w:rPr>
                <w:sz w:val="28"/>
              </w:rPr>
              <w:t>viên</w:t>
            </w:r>
            <w:r>
              <w:rPr>
                <w:spacing w:val="-7"/>
                <w:sz w:val="28"/>
              </w:rPr>
              <w:t xml:space="preserve"> </w:t>
            </w:r>
            <w:r>
              <w:rPr>
                <w:sz w:val="28"/>
              </w:rPr>
              <w:t>bán</w:t>
            </w:r>
            <w:r>
              <w:rPr>
                <w:spacing w:val="-7"/>
                <w:sz w:val="28"/>
              </w:rPr>
              <w:t xml:space="preserve"> </w:t>
            </w:r>
            <w:r>
              <w:rPr>
                <w:sz w:val="28"/>
              </w:rPr>
              <w:t>hàng (nếu có).</w:t>
            </w:r>
          </w:p>
        </w:tc>
      </w:tr>
      <w:tr w:rsidR="009331C9">
        <w:trPr>
          <w:trHeight w:val="839"/>
        </w:trPr>
        <w:tc>
          <w:tcPr>
            <w:tcW w:w="540" w:type="dxa"/>
          </w:tcPr>
          <w:p w:rsidR="009331C9" w:rsidRDefault="006E3A3E">
            <w:pPr>
              <w:pStyle w:val="TableParagraph"/>
              <w:ind w:left="0" w:right="48"/>
              <w:jc w:val="center"/>
              <w:rPr>
                <w:sz w:val="28"/>
              </w:rPr>
            </w:pPr>
            <w:r>
              <w:rPr>
                <w:spacing w:val="-5"/>
                <w:sz w:val="28"/>
              </w:rPr>
              <w:t>32</w:t>
            </w:r>
          </w:p>
        </w:tc>
        <w:tc>
          <w:tcPr>
            <w:tcW w:w="1480" w:type="dxa"/>
          </w:tcPr>
          <w:p w:rsidR="009331C9" w:rsidRDefault="006E3A3E">
            <w:pPr>
              <w:pStyle w:val="TableParagraph"/>
              <w:ind w:left="109" w:right="160"/>
              <w:rPr>
                <w:sz w:val="28"/>
              </w:rPr>
            </w:pPr>
            <w:r>
              <w:rPr>
                <w:sz w:val="28"/>
              </w:rPr>
              <w:t>Mua vé trực</w:t>
            </w:r>
            <w:r>
              <w:rPr>
                <w:spacing w:val="-18"/>
                <w:sz w:val="28"/>
              </w:rPr>
              <w:t xml:space="preserve"> </w:t>
            </w:r>
            <w:r>
              <w:rPr>
                <w:sz w:val="28"/>
              </w:rPr>
              <w:t>tuyến</w:t>
            </w:r>
          </w:p>
        </w:tc>
        <w:tc>
          <w:tcPr>
            <w:tcW w:w="1540" w:type="dxa"/>
          </w:tcPr>
          <w:p w:rsidR="009331C9" w:rsidRDefault="006E3A3E">
            <w:pPr>
              <w:pStyle w:val="TableParagraph"/>
              <w:ind w:left="99"/>
              <w:rPr>
                <w:sz w:val="28"/>
              </w:rPr>
            </w:pPr>
            <w:r>
              <w:rPr>
                <w:sz w:val="28"/>
              </w:rPr>
              <w:t>Buy</w:t>
            </w:r>
            <w:r>
              <w:rPr>
                <w:spacing w:val="-3"/>
                <w:sz w:val="28"/>
              </w:rPr>
              <w:t xml:space="preserve"> </w:t>
            </w:r>
            <w:r>
              <w:rPr>
                <w:spacing w:val="-2"/>
                <w:sz w:val="28"/>
              </w:rPr>
              <w:t>online</w:t>
            </w:r>
          </w:p>
        </w:tc>
        <w:tc>
          <w:tcPr>
            <w:tcW w:w="4660" w:type="dxa"/>
          </w:tcPr>
          <w:p w:rsidR="009331C9" w:rsidRDefault="006E3A3E">
            <w:pPr>
              <w:pStyle w:val="TableParagraph"/>
              <w:ind w:right="135"/>
              <w:rPr>
                <w:sz w:val="28"/>
              </w:rPr>
            </w:pPr>
            <w:r>
              <w:rPr>
                <w:sz w:val="28"/>
              </w:rPr>
              <w:t>Hoạt</w:t>
            </w:r>
            <w:r>
              <w:rPr>
                <w:spacing w:val="-6"/>
                <w:sz w:val="28"/>
              </w:rPr>
              <w:t xml:space="preserve"> </w:t>
            </w:r>
            <w:r>
              <w:rPr>
                <w:sz w:val="28"/>
              </w:rPr>
              <w:t>động</w:t>
            </w:r>
            <w:r>
              <w:rPr>
                <w:spacing w:val="-6"/>
                <w:sz w:val="28"/>
              </w:rPr>
              <w:t xml:space="preserve"> </w:t>
            </w:r>
            <w:r>
              <w:rPr>
                <w:sz w:val="28"/>
              </w:rPr>
              <w:t>đăng</w:t>
            </w:r>
            <w:r>
              <w:rPr>
                <w:spacing w:val="-6"/>
                <w:sz w:val="28"/>
              </w:rPr>
              <w:t xml:space="preserve"> </w:t>
            </w:r>
            <w:r>
              <w:rPr>
                <w:sz w:val="28"/>
              </w:rPr>
              <w:t>kí</w:t>
            </w:r>
            <w:r>
              <w:rPr>
                <w:spacing w:val="-6"/>
                <w:sz w:val="28"/>
              </w:rPr>
              <w:t xml:space="preserve"> </w:t>
            </w:r>
            <w:r>
              <w:rPr>
                <w:sz w:val="28"/>
              </w:rPr>
              <w:t>mua</w:t>
            </w:r>
            <w:r>
              <w:rPr>
                <w:spacing w:val="-6"/>
                <w:sz w:val="28"/>
              </w:rPr>
              <w:t xml:space="preserve"> </w:t>
            </w:r>
            <w:r>
              <w:rPr>
                <w:sz w:val="28"/>
              </w:rPr>
              <w:t>vé</w:t>
            </w:r>
            <w:r>
              <w:rPr>
                <w:spacing w:val="-6"/>
                <w:sz w:val="28"/>
              </w:rPr>
              <w:t xml:space="preserve"> </w:t>
            </w:r>
            <w:r>
              <w:rPr>
                <w:sz w:val="28"/>
              </w:rPr>
              <w:t>của</w:t>
            </w:r>
            <w:r>
              <w:rPr>
                <w:spacing w:val="-6"/>
                <w:sz w:val="28"/>
              </w:rPr>
              <w:t xml:space="preserve"> </w:t>
            </w:r>
            <w:r>
              <w:rPr>
                <w:sz w:val="28"/>
              </w:rPr>
              <w:t>khách hàng, tiến hành trên thiết bị cá nhân.</w:t>
            </w:r>
          </w:p>
        </w:tc>
      </w:tr>
      <w:tr w:rsidR="009331C9">
        <w:trPr>
          <w:trHeight w:val="1180"/>
        </w:trPr>
        <w:tc>
          <w:tcPr>
            <w:tcW w:w="540" w:type="dxa"/>
          </w:tcPr>
          <w:p w:rsidR="009331C9" w:rsidRDefault="006E3A3E">
            <w:pPr>
              <w:pStyle w:val="TableParagraph"/>
              <w:spacing w:before="112"/>
              <w:ind w:left="0" w:right="48"/>
              <w:jc w:val="center"/>
              <w:rPr>
                <w:sz w:val="28"/>
              </w:rPr>
            </w:pPr>
            <w:r>
              <w:rPr>
                <w:spacing w:val="-5"/>
                <w:sz w:val="28"/>
              </w:rPr>
              <w:t>33</w:t>
            </w:r>
          </w:p>
        </w:tc>
        <w:tc>
          <w:tcPr>
            <w:tcW w:w="1480" w:type="dxa"/>
          </w:tcPr>
          <w:p w:rsidR="009331C9" w:rsidRDefault="006E3A3E">
            <w:pPr>
              <w:pStyle w:val="TableParagraph"/>
              <w:spacing w:before="112"/>
              <w:ind w:left="109"/>
              <w:rPr>
                <w:sz w:val="28"/>
              </w:rPr>
            </w:pPr>
            <w:r>
              <w:rPr>
                <w:sz w:val="28"/>
              </w:rPr>
              <w:t>Mua</w:t>
            </w:r>
            <w:r>
              <w:rPr>
                <w:spacing w:val="-18"/>
                <w:sz w:val="28"/>
              </w:rPr>
              <w:t xml:space="preserve"> </w:t>
            </w:r>
            <w:r>
              <w:rPr>
                <w:sz w:val="28"/>
              </w:rPr>
              <w:t>vé</w:t>
            </w:r>
            <w:r>
              <w:rPr>
                <w:spacing w:val="-17"/>
                <w:sz w:val="28"/>
              </w:rPr>
              <w:t xml:space="preserve"> </w:t>
            </w:r>
            <w:r>
              <w:rPr>
                <w:sz w:val="28"/>
              </w:rPr>
              <w:t xml:space="preserve">tại </w:t>
            </w:r>
            <w:r>
              <w:rPr>
                <w:spacing w:val="-4"/>
                <w:sz w:val="28"/>
              </w:rPr>
              <w:t>quầy</w:t>
            </w:r>
          </w:p>
        </w:tc>
        <w:tc>
          <w:tcPr>
            <w:tcW w:w="1540" w:type="dxa"/>
          </w:tcPr>
          <w:p w:rsidR="009331C9" w:rsidRDefault="006E3A3E">
            <w:pPr>
              <w:pStyle w:val="TableParagraph"/>
              <w:spacing w:before="112"/>
              <w:ind w:left="99" w:right="193"/>
              <w:rPr>
                <w:sz w:val="28"/>
              </w:rPr>
            </w:pPr>
            <w:r>
              <w:rPr>
                <w:sz w:val="28"/>
              </w:rPr>
              <w:t>Sell</w:t>
            </w:r>
            <w:r>
              <w:rPr>
                <w:spacing w:val="-18"/>
                <w:sz w:val="28"/>
              </w:rPr>
              <w:t xml:space="preserve"> </w:t>
            </w:r>
            <w:r>
              <w:rPr>
                <w:sz w:val="28"/>
              </w:rPr>
              <w:t>at</w:t>
            </w:r>
            <w:r>
              <w:rPr>
                <w:spacing w:val="-17"/>
                <w:sz w:val="28"/>
              </w:rPr>
              <w:t xml:space="preserve"> </w:t>
            </w:r>
            <w:r>
              <w:rPr>
                <w:sz w:val="28"/>
              </w:rPr>
              <w:t xml:space="preserve">the </w:t>
            </w:r>
            <w:r>
              <w:rPr>
                <w:spacing w:val="-2"/>
                <w:sz w:val="28"/>
              </w:rPr>
              <w:t>counter</w:t>
            </w:r>
          </w:p>
        </w:tc>
        <w:tc>
          <w:tcPr>
            <w:tcW w:w="4660" w:type="dxa"/>
          </w:tcPr>
          <w:p w:rsidR="009331C9" w:rsidRDefault="006E3A3E">
            <w:pPr>
              <w:pStyle w:val="TableParagraph"/>
              <w:spacing w:before="112"/>
              <w:ind w:right="135"/>
              <w:rPr>
                <w:sz w:val="28"/>
              </w:rPr>
            </w:pPr>
            <w:r>
              <w:rPr>
                <w:sz w:val="28"/>
              </w:rPr>
              <w:t>Hoạt</w:t>
            </w:r>
            <w:r>
              <w:rPr>
                <w:spacing w:val="-6"/>
                <w:sz w:val="28"/>
              </w:rPr>
              <w:t xml:space="preserve"> </w:t>
            </w:r>
            <w:r>
              <w:rPr>
                <w:sz w:val="28"/>
              </w:rPr>
              <w:t>động</w:t>
            </w:r>
            <w:r>
              <w:rPr>
                <w:spacing w:val="-6"/>
                <w:sz w:val="28"/>
              </w:rPr>
              <w:t xml:space="preserve"> </w:t>
            </w:r>
            <w:r>
              <w:rPr>
                <w:sz w:val="28"/>
              </w:rPr>
              <w:t>đăng</w:t>
            </w:r>
            <w:r>
              <w:rPr>
                <w:spacing w:val="-6"/>
                <w:sz w:val="28"/>
              </w:rPr>
              <w:t xml:space="preserve"> </w:t>
            </w:r>
            <w:r>
              <w:rPr>
                <w:sz w:val="28"/>
              </w:rPr>
              <w:t>kí</w:t>
            </w:r>
            <w:r>
              <w:rPr>
                <w:spacing w:val="-6"/>
                <w:sz w:val="28"/>
              </w:rPr>
              <w:t xml:space="preserve"> </w:t>
            </w:r>
            <w:r>
              <w:rPr>
                <w:sz w:val="28"/>
              </w:rPr>
              <w:t>mua</w:t>
            </w:r>
            <w:r>
              <w:rPr>
                <w:spacing w:val="-6"/>
                <w:sz w:val="28"/>
              </w:rPr>
              <w:t xml:space="preserve"> </w:t>
            </w:r>
            <w:r>
              <w:rPr>
                <w:sz w:val="28"/>
              </w:rPr>
              <w:t>vé</w:t>
            </w:r>
            <w:r>
              <w:rPr>
                <w:spacing w:val="-6"/>
                <w:sz w:val="28"/>
              </w:rPr>
              <w:t xml:space="preserve"> </w:t>
            </w:r>
            <w:r>
              <w:rPr>
                <w:sz w:val="28"/>
              </w:rPr>
              <w:t>của</w:t>
            </w:r>
            <w:r>
              <w:rPr>
                <w:spacing w:val="-6"/>
                <w:sz w:val="28"/>
              </w:rPr>
              <w:t xml:space="preserve"> </w:t>
            </w:r>
            <w:r>
              <w:rPr>
                <w:sz w:val="28"/>
              </w:rPr>
              <w:t>khách hàng, tiến hành thông qua nhân viên bán hàng.</w:t>
            </w:r>
          </w:p>
        </w:tc>
      </w:tr>
      <w:tr w:rsidR="009331C9">
        <w:trPr>
          <w:trHeight w:val="1160"/>
        </w:trPr>
        <w:tc>
          <w:tcPr>
            <w:tcW w:w="540" w:type="dxa"/>
          </w:tcPr>
          <w:p w:rsidR="009331C9" w:rsidRDefault="006E3A3E">
            <w:pPr>
              <w:pStyle w:val="TableParagraph"/>
              <w:ind w:left="0" w:right="48"/>
              <w:jc w:val="center"/>
              <w:rPr>
                <w:sz w:val="28"/>
              </w:rPr>
            </w:pPr>
            <w:r>
              <w:rPr>
                <w:spacing w:val="-5"/>
                <w:sz w:val="28"/>
              </w:rPr>
              <w:t>34</w:t>
            </w:r>
          </w:p>
        </w:tc>
        <w:tc>
          <w:tcPr>
            <w:tcW w:w="1480" w:type="dxa"/>
          </w:tcPr>
          <w:p w:rsidR="009331C9" w:rsidRDefault="006E3A3E">
            <w:pPr>
              <w:pStyle w:val="TableParagraph"/>
              <w:ind w:left="109" w:right="160"/>
              <w:rPr>
                <w:sz w:val="28"/>
              </w:rPr>
            </w:pPr>
            <w:r>
              <w:rPr>
                <w:sz w:val="28"/>
              </w:rPr>
              <w:t>Tìm</w:t>
            </w:r>
            <w:r>
              <w:rPr>
                <w:spacing w:val="-18"/>
                <w:sz w:val="28"/>
              </w:rPr>
              <w:t xml:space="preserve"> </w:t>
            </w:r>
            <w:r>
              <w:rPr>
                <w:sz w:val="28"/>
              </w:rPr>
              <w:t xml:space="preserve">kiếm </w:t>
            </w:r>
            <w:r>
              <w:rPr>
                <w:spacing w:val="-4"/>
                <w:sz w:val="28"/>
              </w:rPr>
              <w:t>phim</w:t>
            </w:r>
          </w:p>
        </w:tc>
        <w:tc>
          <w:tcPr>
            <w:tcW w:w="1540" w:type="dxa"/>
          </w:tcPr>
          <w:p w:rsidR="009331C9" w:rsidRDefault="006E3A3E">
            <w:pPr>
              <w:pStyle w:val="TableParagraph"/>
              <w:ind w:left="99"/>
              <w:rPr>
                <w:sz w:val="28"/>
              </w:rPr>
            </w:pPr>
            <w:r>
              <w:rPr>
                <w:sz w:val="28"/>
              </w:rPr>
              <w:t>Seach</w:t>
            </w:r>
            <w:r>
              <w:rPr>
                <w:spacing w:val="-5"/>
                <w:sz w:val="28"/>
              </w:rPr>
              <w:t xml:space="preserve"> </w:t>
            </w:r>
            <w:r>
              <w:rPr>
                <w:spacing w:val="-4"/>
                <w:sz w:val="28"/>
              </w:rPr>
              <w:t>film</w:t>
            </w:r>
          </w:p>
        </w:tc>
        <w:tc>
          <w:tcPr>
            <w:tcW w:w="4660" w:type="dxa"/>
          </w:tcPr>
          <w:p w:rsidR="009331C9" w:rsidRDefault="006E3A3E">
            <w:pPr>
              <w:pStyle w:val="TableParagraph"/>
              <w:ind w:right="178"/>
              <w:rPr>
                <w:sz w:val="28"/>
              </w:rPr>
            </w:pPr>
            <w:r>
              <w:rPr>
                <w:sz w:val="28"/>
              </w:rPr>
              <w:t>Hoạt động tìm kiếm thông tin phim dựa</w:t>
            </w:r>
            <w:r>
              <w:rPr>
                <w:spacing w:val="-6"/>
                <w:sz w:val="28"/>
              </w:rPr>
              <w:t xml:space="preserve"> </w:t>
            </w:r>
            <w:r>
              <w:rPr>
                <w:sz w:val="28"/>
              </w:rPr>
              <w:t>trên</w:t>
            </w:r>
            <w:r>
              <w:rPr>
                <w:spacing w:val="-6"/>
                <w:sz w:val="28"/>
              </w:rPr>
              <w:t xml:space="preserve"> </w:t>
            </w:r>
            <w:r>
              <w:rPr>
                <w:sz w:val="28"/>
              </w:rPr>
              <w:t>việc</w:t>
            </w:r>
            <w:r>
              <w:rPr>
                <w:spacing w:val="-6"/>
                <w:sz w:val="28"/>
              </w:rPr>
              <w:t xml:space="preserve"> </w:t>
            </w:r>
            <w:r>
              <w:rPr>
                <w:sz w:val="28"/>
              </w:rPr>
              <w:t>cung</w:t>
            </w:r>
            <w:r>
              <w:rPr>
                <w:spacing w:val="-6"/>
                <w:sz w:val="28"/>
              </w:rPr>
              <w:t xml:space="preserve"> </w:t>
            </w:r>
            <w:r>
              <w:rPr>
                <w:sz w:val="28"/>
              </w:rPr>
              <w:t>cấp</w:t>
            </w:r>
            <w:r>
              <w:rPr>
                <w:spacing w:val="-6"/>
                <w:sz w:val="28"/>
              </w:rPr>
              <w:t xml:space="preserve"> </w:t>
            </w:r>
            <w:r>
              <w:rPr>
                <w:sz w:val="28"/>
              </w:rPr>
              <w:t>các</w:t>
            </w:r>
            <w:r>
              <w:rPr>
                <w:spacing w:val="-6"/>
                <w:sz w:val="28"/>
              </w:rPr>
              <w:t xml:space="preserve"> </w:t>
            </w:r>
            <w:r>
              <w:rPr>
                <w:sz w:val="28"/>
              </w:rPr>
              <w:t>đặc</w:t>
            </w:r>
            <w:r>
              <w:rPr>
                <w:spacing w:val="-6"/>
                <w:sz w:val="28"/>
              </w:rPr>
              <w:t xml:space="preserve"> </w:t>
            </w:r>
            <w:r>
              <w:rPr>
                <w:sz w:val="28"/>
              </w:rPr>
              <w:t>điểm của phim của người dùng.</w:t>
            </w:r>
          </w:p>
        </w:tc>
      </w:tr>
      <w:tr w:rsidR="009331C9">
        <w:trPr>
          <w:trHeight w:val="1180"/>
        </w:trPr>
        <w:tc>
          <w:tcPr>
            <w:tcW w:w="540" w:type="dxa"/>
          </w:tcPr>
          <w:p w:rsidR="009331C9" w:rsidRDefault="006E3A3E">
            <w:pPr>
              <w:pStyle w:val="TableParagraph"/>
              <w:spacing w:before="114"/>
              <w:ind w:left="0" w:right="48"/>
              <w:jc w:val="center"/>
              <w:rPr>
                <w:sz w:val="28"/>
              </w:rPr>
            </w:pPr>
            <w:r>
              <w:rPr>
                <w:spacing w:val="-5"/>
                <w:sz w:val="28"/>
              </w:rPr>
              <w:t>35</w:t>
            </w:r>
          </w:p>
        </w:tc>
        <w:tc>
          <w:tcPr>
            <w:tcW w:w="1480" w:type="dxa"/>
          </w:tcPr>
          <w:p w:rsidR="009331C9" w:rsidRDefault="006E3A3E">
            <w:pPr>
              <w:pStyle w:val="TableParagraph"/>
              <w:spacing w:before="114"/>
              <w:ind w:left="109" w:right="625"/>
              <w:rPr>
                <w:sz w:val="28"/>
              </w:rPr>
            </w:pPr>
            <w:r>
              <w:rPr>
                <w:spacing w:val="-2"/>
                <w:sz w:val="28"/>
              </w:rPr>
              <w:t xml:space="preserve">Thanh </w:t>
            </w:r>
            <w:r>
              <w:rPr>
                <w:spacing w:val="-4"/>
                <w:sz w:val="28"/>
              </w:rPr>
              <w:t>toán</w:t>
            </w:r>
          </w:p>
        </w:tc>
        <w:tc>
          <w:tcPr>
            <w:tcW w:w="1540" w:type="dxa"/>
          </w:tcPr>
          <w:p w:rsidR="009331C9" w:rsidRDefault="006E3A3E">
            <w:pPr>
              <w:pStyle w:val="TableParagraph"/>
              <w:spacing w:before="114"/>
              <w:ind w:left="99"/>
              <w:rPr>
                <w:sz w:val="28"/>
              </w:rPr>
            </w:pPr>
            <w:r>
              <w:rPr>
                <w:spacing w:val="-5"/>
                <w:sz w:val="28"/>
              </w:rPr>
              <w:t>Pay</w:t>
            </w:r>
          </w:p>
        </w:tc>
        <w:tc>
          <w:tcPr>
            <w:tcW w:w="4660" w:type="dxa"/>
          </w:tcPr>
          <w:p w:rsidR="009331C9" w:rsidRDefault="006E3A3E">
            <w:pPr>
              <w:pStyle w:val="TableParagraph"/>
              <w:spacing w:before="114"/>
              <w:ind w:right="135"/>
              <w:rPr>
                <w:sz w:val="28"/>
              </w:rPr>
            </w:pPr>
            <w:r>
              <w:rPr>
                <w:sz w:val="28"/>
              </w:rPr>
              <w:t>Hoạt động trao đổi tiền để xác định giao</w:t>
            </w:r>
            <w:r>
              <w:rPr>
                <w:spacing w:val="-6"/>
                <w:sz w:val="28"/>
              </w:rPr>
              <w:t xml:space="preserve"> </w:t>
            </w:r>
            <w:r>
              <w:rPr>
                <w:sz w:val="28"/>
              </w:rPr>
              <w:t>dịch</w:t>
            </w:r>
            <w:r>
              <w:rPr>
                <w:spacing w:val="-6"/>
                <w:sz w:val="28"/>
              </w:rPr>
              <w:t xml:space="preserve"> </w:t>
            </w:r>
            <w:r>
              <w:rPr>
                <w:sz w:val="28"/>
              </w:rPr>
              <w:t>mua</w:t>
            </w:r>
            <w:r>
              <w:rPr>
                <w:spacing w:val="-6"/>
                <w:sz w:val="28"/>
              </w:rPr>
              <w:t xml:space="preserve"> </w:t>
            </w:r>
            <w:r>
              <w:rPr>
                <w:sz w:val="28"/>
              </w:rPr>
              <w:t>vé</w:t>
            </w:r>
            <w:r>
              <w:rPr>
                <w:spacing w:val="-6"/>
                <w:sz w:val="28"/>
              </w:rPr>
              <w:t xml:space="preserve"> </w:t>
            </w:r>
            <w:r>
              <w:rPr>
                <w:sz w:val="28"/>
              </w:rPr>
              <w:t>hoàn</w:t>
            </w:r>
            <w:r>
              <w:rPr>
                <w:spacing w:val="-6"/>
                <w:sz w:val="28"/>
              </w:rPr>
              <w:t xml:space="preserve"> </w:t>
            </w:r>
            <w:r>
              <w:rPr>
                <w:sz w:val="28"/>
              </w:rPr>
              <w:t>tất</w:t>
            </w:r>
            <w:r>
              <w:rPr>
                <w:spacing w:val="-6"/>
                <w:sz w:val="28"/>
              </w:rPr>
              <w:t xml:space="preserve"> </w:t>
            </w:r>
            <w:r>
              <w:rPr>
                <w:sz w:val="28"/>
              </w:rPr>
              <w:t>của</w:t>
            </w:r>
            <w:r>
              <w:rPr>
                <w:spacing w:val="-6"/>
                <w:sz w:val="28"/>
              </w:rPr>
              <w:t xml:space="preserve"> </w:t>
            </w:r>
            <w:r>
              <w:rPr>
                <w:sz w:val="28"/>
              </w:rPr>
              <w:t xml:space="preserve">khách </w:t>
            </w:r>
            <w:r>
              <w:rPr>
                <w:spacing w:val="-2"/>
                <w:sz w:val="28"/>
              </w:rPr>
              <w:t>hàng.</w:t>
            </w:r>
          </w:p>
        </w:tc>
      </w:tr>
      <w:tr w:rsidR="009331C9">
        <w:trPr>
          <w:trHeight w:val="839"/>
        </w:trPr>
        <w:tc>
          <w:tcPr>
            <w:tcW w:w="540" w:type="dxa"/>
          </w:tcPr>
          <w:p w:rsidR="009331C9" w:rsidRDefault="006E3A3E">
            <w:pPr>
              <w:pStyle w:val="TableParagraph"/>
              <w:spacing w:before="105"/>
              <w:ind w:left="0" w:right="48"/>
              <w:jc w:val="center"/>
              <w:rPr>
                <w:sz w:val="28"/>
              </w:rPr>
            </w:pPr>
            <w:r>
              <w:rPr>
                <w:spacing w:val="-5"/>
                <w:sz w:val="28"/>
              </w:rPr>
              <w:t>36</w:t>
            </w:r>
          </w:p>
        </w:tc>
        <w:tc>
          <w:tcPr>
            <w:tcW w:w="1480" w:type="dxa"/>
          </w:tcPr>
          <w:p w:rsidR="009331C9" w:rsidRDefault="006E3A3E">
            <w:pPr>
              <w:pStyle w:val="TableParagraph"/>
              <w:spacing w:before="105"/>
              <w:ind w:left="109" w:right="160"/>
              <w:rPr>
                <w:sz w:val="28"/>
              </w:rPr>
            </w:pPr>
            <w:r>
              <w:rPr>
                <w:sz w:val="28"/>
              </w:rPr>
              <w:t>In</w:t>
            </w:r>
            <w:r>
              <w:rPr>
                <w:spacing w:val="-18"/>
                <w:sz w:val="28"/>
              </w:rPr>
              <w:t xml:space="preserve"> </w:t>
            </w:r>
            <w:r>
              <w:rPr>
                <w:sz w:val="28"/>
              </w:rPr>
              <w:t xml:space="preserve">vé/hóa </w:t>
            </w:r>
            <w:r>
              <w:rPr>
                <w:spacing w:val="-4"/>
                <w:sz w:val="28"/>
              </w:rPr>
              <w:t>đơn</w:t>
            </w:r>
          </w:p>
        </w:tc>
        <w:tc>
          <w:tcPr>
            <w:tcW w:w="1540" w:type="dxa"/>
          </w:tcPr>
          <w:p w:rsidR="009331C9" w:rsidRDefault="006E3A3E">
            <w:pPr>
              <w:pStyle w:val="TableParagraph"/>
              <w:spacing w:before="105"/>
              <w:ind w:left="99"/>
              <w:rPr>
                <w:sz w:val="28"/>
              </w:rPr>
            </w:pPr>
            <w:r>
              <w:rPr>
                <w:sz w:val="28"/>
              </w:rPr>
              <w:t>Print</w:t>
            </w:r>
            <w:r>
              <w:rPr>
                <w:spacing w:val="-5"/>
                <w:sz w:val="28"/>
              </w:rPr>
              <w:t xml:space="preserve"> </w:t>
            </w:r>
            <w:r>
              <w:rPr>
                <w:spacing w:val="-2"/>
                <w:sz w:val="28"/>
              </w:rPr>
              <w:t>ticket</w:t>
            </w:r>
          </w:p>
          <w:p w:rsidR="009331C9" w:rsidRDefault="006E3A3E">
            <w:pPr>
              <w:pStyle w:val="TableParagraph"/>
              <w:spacing w:before="0"/>
              <w:ind w:left="99"/>
              <w:rPr>
                <w:sz w:val="28"/>
              </w:rPr>
            </w:pPr>
            <w:r>
              <w:rPr>
                <w:spacing w:val="-2"/>
                <w:sz w:val="28"/>
              </w:rPr>
              <w:t>/invoice</w:t>
            </w:r>
          </w:p>
        </w:tc>
        <w:tc>
          <w:tcPr>
            <w:tcW w:w="4660" w:type="dxa"/>
          </w:tcPr>
          <w:p w:rsidR="009331C9" w:rsidRDefault="006E3A3E">
            <w:pPr>
              <w:pStyle w:val="TableParagraph"/>
              <w:spacing w:before="105"/>
              <w:ind w:right="135"/>
              <w:rPr>
                <w:sz w:val="28"/>
              </w:rPr>
            </w:pPr>
            <w:r>
              <w:rPr>
                <w:sz w:val="28"/>
              </w:rPr>
              <w:t>Hoạt</w:t>
            </w:r>
            <w:r>
              <w:rPr>
                <w:spacing w:val="-6"/>
                <w:sz w:val="28"/>
              </w:rPr>
              <w:t xml:space="preserve"> </w:t>
            </w:r>
            <w:r>
              <w:rPr>
                <w:sz w:val="28"/>
              </w:rPr>
              <w:t>động</w:t>
            </w:r>
            <w:r>
              <w:rPr>
                <w:spacing w:val="-6"/>
                <w:sz w:val="28"/>
              </w:rPr>
              <w:t xml:space="preserve"> </w:t>
            </w:r>
            <w:r>
              <w:rPr>
                <w:sz w:val="28"/>
              </w:rPr>
              <w:t>in</w:t>
            </w:r>
            <w:r>
              <w:rPr>
                <w:spacing w:val="-6"/>
                <w:sz w:val="28"/>
              </w:rPr>
              <w:t xml:space="preserve"> </w:t>
            </w:r>
            <w:r>
              <w:rPr>
                <w:sz w:val="28"/>
              </w:rPr>
              <w:t>thông</w:t>
            </w:r>
            <w:r>
              <w:rPr>
                <w:spacing w:val="-6"/>
                <w:sz w:val="28"/>
              </w:rPr>
              <w:t xml:space="preserve"> </w:t>
            </w:r>
            <w:r>
              <w:rPr>
                <w:sz w:val="28"/>
              </w:rPr>
              <w:t>tin</w:t>
            </w:r>
            <w:r>
              <w:rPr>
                <w:spacing w:val="-6"/>
                <w:sz w:val="28"/>
              </w:rPr>
              <w:t xml:space="preserve"> </w:t>
            </w:r>
            <w:r>
              <w:rPr>
                <w:sz w:val="28"/>
              </w:rPr>
              <w:t>vé/hóa</w:t>
            </w:r>
            <w:r>
              <w:rPr>
                <w:spacing w:val="-6"/>
                <w:sz w:val="28"/>
              </w:rPr>
              <w:t xml:space="preserve"> </w:t>
            </w:r>
            <w:r>
              <w:rPr>
                <w:sz w:val="28"/>
              </w:rPr>
              <w:t>đơn</w:t>
            </w:r>
            <w:r>
              <w:rPr>
                <w:spacing w:val="-6"/>
                <w:sz w:val="28"/>
              </w:rPr>
              <w:t xml:space="preserve"> </w:t>
            </w:r>
            <w:r>
              <w:rPr>
                <w:sz w:val="28"/>
              </w:rPr>
              <w:t>cho khách hàng của nhân viên bán hàng.</w:t>
            </w:r>
          </w:p>
        </w:tc>
      </w:tr>
    </w:tbl>
    <w:p w:rsidR="009331C9" w:rsidRDefault="006E3A3E">
      <w:pPr>
        <w:spacing w:before="31"/>
        <w:ind w:left="720" w:right="872"/>
        <w:jc w:val="center"/>
        <w:rPr>
          <w:i/>
          <w:sz w:val="28"/>
        </w:rPr>
      </w:pPr>
      <w:r>
        <w:rPr>
          <w:i/>
          <w:sz w:val="28"/>
        </w:rPr>
        <w:t>Bảng</w:t>
      </w:r>
      <w:r>
        <w:rPr>
          <w:i/>
          <w:spacing w:val="-4"/>
          <w:sz w:val="28"/>
        </w:rPr>
        <w:t xml:space="preserve"> </w:t>
      </w:r>
      <w:r>
        <w:rPr>
          <w:i/>
          <w:sz w:val="28"/>
        </w:rPr>
        <w:t>1.</w:t>
      </w:r>
      <w:r>
        <w:rPr>
          <w:i/>
          <w:spacing w:val="-3"/>
          <w:sz w:val="28"/>
        </w:rPr>
        <w:t xml:space="preserve"> </w:t>
      </w:r>
      <w:r>
        <w:rPr>
          <w:i/>
          <w:sz w:val="28"/>
        </w:rPr>
        <w:t>Từ</w:t>
      </w:r>
      <w:r>
        <w:rPr>
          <w:i/>
          <w:spacing w:val="-3"/>
          <w:sz w:val="28"/>
        </w:rPr>
        <w:t xml:space="preserve"> </w:t>
      </w:r>
      <w:r>
        <w:rPr>
          <w:i/>
          <w:sz w:val="28"/>
        </w:rPr>
        <w:t>khóa</w:t>
      </w:r>
      <w:r>
        <w:rPr>
          <w:i/>
          <w:spacing w:val="-3"/>
          <w:sz w:val="28"/>
        </w:rPr>
        <w:t xml:space="preserve"> </w:t>
      </w:r>
      <w:r>
        <w:rPr>
          <w:i/>
          <w:sz w:val="28"/>
        </w:rPr>
        <w:t>của</w:t>
      </w:r>
      <w:r>
        <w:rPr>
          <w:i/>
          <w:spacing w:val="-3"/>
          <w:sz w:val="28"/>
        </w:rPr>
        <w:t xml:space="preserve"> </w:t>
      </w:r>
      <w:r>
        <w:rPr>
          <w:i/>
          <w:sz w:val="28"/>
        </w:rPr>
        <w:t>hệ</w:t>
      </w:r>
      <w:r>
        <w:rPr>
          <w:i/>
          <w:spacing w:val="-3"/>
          <w:sz w:val="28"/>
        </w:rPr>
        <w:t xml:space="preserve"> </w:t>
      </w:r>
      <w:r>
        <w:rPr>
          <w:i/>
          <w:sz w:val="28"/>
        </w:rPr>
        <w:t>thống</w:t>
      </w:r>
      <w:r>
        <w:rPr>
          <w:i/>
          <w:spacing w:val="-3"/>
          <w:sz w:val="28"/>
        </w:rPr>
        <w:t xml:space="preserve"> </w:t>
      </w:r>
      <w:r>
        <w:rPr>
          <w:i/>
          <w:spacing w:val="-2"/>
          <w:sz w:val="28"/>
        </w:rPr>
        <w:t>(474)</w:t>
      </w:r>
    </w:p>
    <w:p w:rsidR="009331C9" w:rsidRDefault="009331C9">
      <w:pPr>
        <w:jc w:val="center"/>
        <w:rPr>
          <w:sz w:val="28"/>
        </w:rPr>
        <w:sectPr w:rsidR="009331C9">
          <w:type w:val="continuous"/>
          <w:pgSz w:w="11920" w:h="16840"/>
          <w:pgMar w:top="1420" w:right="480" w:bottom="280" w:left="1340" w:header="720" w:footer="720" w:gutter="0"/>
          <w:cols w:space="720"/>
        </w:sectPr>
      </w:pPr>
    </w:p>
    <w:p w:rsidR="009331C9" w:rsidRDefault="006E3A3E">
      <w:pPr>
        <w:pStyle w:val="Heading2"/>
        <w:numPr>
          <w:ilvl w:val="0"/>
          <w:numId w:val="6"/>
        </w:numPr>
        <w:tabs>
          <w:tab w:val="left" w:pos="818"/>
        </w:tabs>
        <w:ind w:left="818" w:hanging="598"/>
        <w:jc w:val="both"/>
      </w:pPr>
      <w:bookmarkStart w:id="3" w:name="_TOC_250030"/>
      <w:r>
        <w:lastRenderedPageBreak/>
        <w:t>Mô</w:t>
      </w:r>
      <w:r>
        <w:rPr>
          <w:spacing w:val="-3"/>
        </w:rPr>
        <w:t xml:space="preserve"> </w:t>
      </w:r>
      <w:r>
        <w:t>tả</w:t>
      </w:r>
      <w:r>
        <w:rPr>
          <w:spacing w:val="-3"/>
        </w:rPr>
        <w:t xml:space="preserve"> </w:t>
      </w:r>
      <w:r>
        <w:t>hệ</w:t>
      </w:r>
      <w:r>
        <w:rPr>
          <w:spacing w:val="-3"/>
        </w:rPr>
        <w:t xml:space="preserve"> </w:t>
      </w:r>
      <w:r>
        <w:t>thống</w:t>
      </w:r>
      <w:r>
        <w:rPr>
          <w:spacing w:val="-3"/>
        </w:rPr>
        <w:t xml:space="preserve"> </w:t>
      </w:r>
      <w:r>
        <w:t>bằng</w:t>
      </w:r>
      <w:r>
        <w:rPr>
          <w:spacing w:val="-3"/>
        </w:rPr>
        <w:t xml:space="preserve"> </w:t>
      </w:r>
      <w:r>
        <w:t>ngôn</w:t>
      </w:r>
      <w:r>
        <w:rPr>
          <w:spacing w:val="-3"/>
        </w:rPr>
        <w:t xml:space="preserve"> </w:t>
      </w:r>
      <w:r>
        <w:t>ngữ</w:t>
      </w:r>
      <w:r>
        <w:rPr>
          <w:spacing w:val="-3"/>
        </w:rPr>
        <w:t xml:space="preserve"> </w:t>
      </w:r>
      <w:r>
        <w:t>tự</w:t>
      </w:r>
      <w:r>
        <w:rPr>
          <w:spacing w:val="-3"/>
        </w:rPr>
        <w:t xml:space="preserve"> </w:t>
      </w:r>
      <w:bookmarkEnd w:id="3"/>
      <w:r>
        <w:rPr>
          <w:spacing w:val="-2"/>
        </w:rPr>
        <w:t>nhiên</w:t>
      </w:r>
    </w:p>
    <w:p w:rsidR="009331C9" w:rsidRDefault="006E3A3E">
      <w:pPr>
        <w:pStyle w:val="Heading3"/>
        <w:numPr>
          <w:ilvl w:val="1"/>
          <w:numId w:val="6"/>
        </w:numPr>
        <w:tabs>
          <w:tab w:val="left" w:pos="1536"/>
        </w:tabs>
        <w:ind w:left="1536" w:hanging="776"/>
        <w:jc w:val="both"/>
      </w:pPr>
      <w:bookmarkStart w:id="4" w:name="_TOC_250029"/>
      <w:r>
        <w:t>Mục</w:t>
      </w:r>
      <w:r>
        <w:rPr>
          <w:spacing w:val="-3"/>
        </w:rPr>
        <w:t xml:space="preserve"> </w:t>
      </w:r>
      <w:r>
        <w:t>đích</w:t>
      </w:r>
      <w:r>
        <w:rPr>
          <w:spacing w:val="-3"/>
        </w:rPr>
        <w:t xml:space="preserve"> </w:t>
      </w:r>
      <w:r>
        <w:t>hệ</w:t>
      </w:r>
      <w:r>
        <w:rPr>
          <w:spacing w:val="-3"/>
        </w:rPr>
        <w:t xml:space="preserve"> </w:t>
      </w:r>
      <w:bookmarkEnd w:id="4"/>
      <w:r>
        <w:rPr>
          <w:spacing w:val="-2"/>
        </w:rPr>
        <w:t>thống</w:t>
      </w:r>
    </w:p>
    <w:p w:rsidR="009331C9" w:rsidRDefault="006E3A3E">
      <w:pPr>
        <w:pStyle w:val="BodyText"/>
        <w:spacing w:before="48" w:line="276" w:lineRule="auto"/>
        <w:ind w:left="805" w:right="978"/>
        <w:jc w:val="both"/>
      </w:pPr>
      <w:r>
        <w:t>Hệ thống hỗ trợ các hoạt động quản lí thông tin phim, phòng chiếu; xem thống kê phim, khách hàng, doanh thu; bán vé tại quầy, mua vé trực tuyến, tìm</w:t>
      </w:r>
      <w:r>
        <w:rPr>
          <w:spacing w:val="-3"/>
        </w:rPr>
        <w:t xml:space="preserve"> </w:t>
      </w:r>
      <w:r>
        <w:t>kiếm,</w:t>
      </w:r>
      <w:r>
        <w:rPr>
          <w:spacing w:val="-3"/>
        </w:rPr>
        <w:t xml:space="preserve"> </w:t>
      </w:r>
      <w:r>
        <w:t>xuất</w:t>
      </w:r>
      <w:r>
        <w:rPr>
          <w:spacing w:val="-3"/>
        </w:rPr>
        <w:t xml:space="preserve"> </w:t>
      </w:r>
      <w:r>
        <w:t>thẻ</w:t>
      </w:r>
      <w:r>
        <w:rPr>
          <w:spacing w:val="-3"/>
        </w:rPr>
        <w:t xml:space="preserve"> </w:t>
      </w:r>
      <w:r>
        <w:t>thành</w:t>
      </w:r>
      <w:r>
        <w:rPr>
          <w:spacing w:val="-3"/>
        </w:rPr>
        <w:t xml:space="preserve"> </w:t>
      </w:r>
      <w:r>
        <w:t>viên</w:t>
      </w:r>
      <w:r>
        <w:rPr>
          <w:spacing w:val="-3"/>
        </w:rPr>
        <w:t xml:space="preserve"> </w:t>
      </w:r>
      <w:r>
        <w:t>của</w:t>
      </w:r>
      <w:r>
        <w:rPr>
          <w:spacing w:val="-3"/>
        </w:rPr>
        <w:t xml:space="preserve"> </w:t>
      </w:r>
      <w:r>
        <w:t>nhân</w:t>
      </w:r>
      <w:r>
        <w:rPr>
          <w:spacing w:val="-3"/>
        </w:rPr>
        <w:t xml:space="preserve"> </w:t>
      </w:r>
      <w:r>
        <w:t>viên</w:t>
      </w:r>
      <w:r>
        <w:rPr>
          <w:spacing w:val="-3"/>
        </w:rPr>
        <w:t xml:space="preserve"> </w:t>
      </w:r>
      <w:r>
        <w:t>và</w:t>
      </w:r>
      <w:r>
        <w:rPr>
          <w:spacing w:val="-3"/>
        </w:rPr>
        <w:t xml:space="preserve"> </w:t>
      </w:r>
      <w:r>
        <w:t>khách</w:t>
      </w:r>
      <w:r>
        <w:rPr>
          <w:spacing w:val="-3"/>
        </w:rPr>
        <w:t xml:space="preserve"> </w:t>
      </w:r>
      <w:r>
        <w:t>hàng</w:t>
      </w:r>
      <w:r>
        <w:rPr>
          <w:spacing w:val="-3"/>
        </w:rPr>
        <w:t xml:space="preserve"> </w:t>
      </w:r>
      <w:r>
        <w:t>với</w:t>
      </w:r>
      <w:r>
        <w:rPr>
          <w:spacing w:val="-3"/>
        </w:rPr>
        <w:t xml:space="preserve"> </w:t>
      </w:r>
      <w:r>
        <w:t>một rạp chiếu phim.</w:t>
      </w:r>
    </w:p>
    <w:p w:rsidR="009331C9" w:rsidRDefault="006E3A3E">
      <w:pPr>
        <w:pStyle w:val="Heading3"/>
        <w:numPr>
          <w:ilvl w:val="1"/>
          <w:numId w:val="6"/>
        </w:numPr>
        <w:tabs>
          <w:tab w:val="left" w:pos="1536"/>
        </w:tabs>
        <w:spacing w:before="0"/>
        <w:ind w:left="1536" w:hanging="776"/>
        <w:jc w:val="both"/>
      </w:pPr>
      <w:bookmarkStart w:id="5" w:name="_TOC_250028"/>
      <w:r>
        <w:t>Phạm</w:t>
      </w:r>
      <w:r>
        <w:rPr>
          <w:spacing w:val="-3"/>
        </w:rPr>
        <w:t xml:space="preserve"> </w:t>
      </w:r>
      <w:r>
        <w:t>vi</w:t>
      </w:r>
      <w:r>
        <w:rPr>
          <w:spacing w:val="-3"/>
        </w:rPr>
        <w:t xml:space="preserve"> </w:t>
      </w:r>
      <w:r>
        <w:t>hệ</w:t>
      </w:r>
      <w:bookmarkEnd w:id="5"/>
      <w:r>
        <w:rPr>
          <w:spacing w:val="-2"/>
        </w:rPr>
        <w:t xml:space="preserve"> thống</w:t>
      </w:r>
    </w:p>
    <w:p w:rsidR="009331C9" w:rsidRDefault="006E3A3E">
      <w:pPr>
        <w:pStyle w:val="BodyText"/>
        <w:spacing w:before="48" w:line="276" w:lineRule="auto"/>
        <w:ind w:left="805" w:right="986"/>
        <w:jc w:val="both"/>
      </w:pPr>
      <w:r>
        <w:t>Những người được vào hệ thống và chức năng của mỗi người được thực hiện khi truy nhập hệ thống như sau:</w:t>
      </w:r>
    </w:p>
    <w:p w:rsidR="009331C9" w:rsidRDefault="006E3A3E">
      <w:pPr>
        <w:pStyle w:val="ListParagraph"/>
        <w:numPr>
          <w:ilvl w:val="2"/>
          <w:numId w:val="6"/>
        </w:numPr>
        <w:tabs>
          <w:tab w:val="left" w:pos="1539"/>
        </w:tabs>
        <w:ind w:left="1539" w:hanging="359"/>
        <w:jc w:val="both"/>
        <w:rPr>
          <w:sz w:val="28"/>
        </w:rPr>
      </w:pPr>
      <w:r>
        <w:rPr>
          <w:sz w:val="28"/>
        </w:rPr>
        <w:t>Người</w:t>
      </w:r>
      <w:r>
        <w:rPr>
          <w:spacing w:val="-5"/>
          <w:sz w:val="28"/>
        </w:rPr>
        <w:t xml:space="preserve"> </w:t>
      </w:r>
      <w:r>
        <w:rPr>
          <w:spacing w:val="-2"/>
          <w:sz w:val="28"/>
        </w:rPr>
        <w:t>dùng:</w:t>
      </w:r>
    </w:p>
    <w:p w:rsidR="009331C9" w:rsidRDefault="006E3A3E">
      <w:pPr>
        <w:pStyle w:val="ListParagraph"/>
        <w:numPr>
          <w:ilvl w:val="3"/>
          <w:numId w:val="6"/>
        </w:numPr>
        <w:tabs>
          <w:tab w:val="left" w:pos="2259"/>
        </w:tabs>
        <w:spacing w:before="49"/>
        <w:ind w:left="2259" w:hanging="359"/>
        <w:jc w:val="both"/>
        <w:rPr>
          <w:sz w:val="28"/>
        </w:rPr>
      </w:pPr>
      <w:r>
        <w:rPr>
          <w:sz w:val="28"/>
        </w:rPr>
        <w:t>Đăng</w:t>
      </w:r>
      <w:r>
        <w:rPr>
          <w:spacing w:val="-6"/>
          <w:sz w:val="28"/>
        </w:rPr>
        <w:t xml:space="preserve"> </w:t>
      </w:r>
      <w:r>
        <w:rPr>
          <w:spacing w:val="-4"/>
          <w:sz w:val="28"/>
        </w:rPr>
        <w:t>nhập</w:t>
      </w:r>
    </w:p>
    <w:p w:rsidR="009331C9" w:rsidRDefault="006E3A3E">
      <w:pPr>
        <w:pStyle w:val="ListParagraph"/>
        <w:numPr>
          <w:ilvl w:val="3"/>
          <w:numId w:val="6"/>
        </w:numPr>
        <w:tabs>
          <w:tab w:val="left" w:pos="2259"/>
        </w:tabs>
        <w:spacing w:before="48"/>
        <w:ind w:left="2259" w:hanging="359"/>
        <w:jc w:val="both"/>
        <w:rPr>
          <w:sz w:val="28"/>
        </w:rPr>
      </w:pPr>
      <w:r>
        <w:rPr>
          <w:sz w:val="28"/>
        </w:rPr>
        <w:t>Đăng</w:t>
      </w:r>
      <w:r>
        <w:rPr>
          <w:spacing w:val="-6"/>
          <w:sz w:val="28"/>
        </w:rPr>
        <w:t xml:space="preserve"> </w:t>
      </w:r>
      <w:r>
        <w:rPr>
          <w:spacing w:val="-4"/>
          <w:sz w:val="28"/>
        </w:rPr>
        <w:t>xuất</w:t>
      </w:r>
    </w:p>
    <w:p w:rsidR="009331C9" w:rsidRDefault="006E3A3E">
      <w:pPr>
        <w:pStyle w:val="ListParagraph"/>
        <w:numPr>
          <w:ilvl w:val="2"/>
          <w:numId w:val="6"/>
        </w:numPr>
        <w:tabs>
          <w:tab w:val="left" w:pos="1539"/>
        </w:tabs>
        <w:spacing w:before="49"/>
        <w:ind w:left="1539" w:hanging="359"/>
        <w:jc w:val="both"/>
        <w:rPr>
          <w:sz w:val="28"/>
        </w:rPr>
      </w:pPr>
      <w:r>
        <w:rPr>
          <w:sz w:val="28"/>
        </w:rPr>
        <w:t>Nhân</w:t>
      </w:r>
      <w:r>
        <w:rPr>
          <w:spacing w:val="-4"/>
          <w:sz w:val="28"/>
        </w:rPr>
        <w:t xml:space="preserve"> </w:t>
      </w:r>
      <w:r>
        <w:rPr>
          <w:sz w:val="28"/>
        </w:rPr>
        <w:t>viên</w:t>
      </w:r>
      <w:r>
        <w:rPr>
          <w:spacing w:val="-4"/>
          <w:sz w:val="28"/>
        </w:rPr>
        <w:t xml:space="preserve"> </w:t>
      </w:r>
      <w:r>
        <w:rPr>
          <w:sz w:val="28"/>
        </w:rPr>
        <w:t>quản</w:t>
      </w:r>
      <w:r>
        <w:rPr>
          <w:spacing w:val="-4"/>
          <w:sz w:val="28"/>
        </w:rPr>
        <w:t xml:space="preserve"> </w:t>
      </w:r>
      <w:r>
        <w:rPr>
          <w:spacing w:val="-5"/>
          <w:sz w:val="28"/>
        </w:rPr>
        <w:t>lí:</w:t>
      </w:r>
    </w:p>
    <w:p w:rsidR="009331C9" w:rsidRDefault="006E3A3E">
      <w:pPr>
        <w:pStyle w:val="ListParagraph"/>
        <w:numPr>
          <w:ilvl w:val="3"/>
          <w:numId w:val="6"/>
        </w:numPr>
        <w:tabs>
          <w:tab w:val="left" w:pos="2259"/>
        </w:tabs>
        <w:spacing w:before="48"/>
        <w:ind w:left="2259" w:hanging="359"/>
        <w:rPr>
          <w:sz w:val="28"/>
        </w:rPr>
      </w:pPr>
      <w:r>
        <w:rPr>
          <w:sz w:val="28"/>
        </w:rPr>
        <w:t>Quản</w:t>
      </w:r>
      <w:r>
        <w:rPr>
          <w:spacing w:val="-4"/>
          <w:sz w:val="28"/>
        </w:rPr>
        <w:t xml:space="preserve"> </w:t>
      </w:r>
      <w:r>
        <w:rPr>
          <w:sz w:val="28"/>
        </w:rPr>
        <w:t>lí</w:t>
      </w:r>
      <w:r>
        <w:rPr>
          <w:spacing w:val="-4"/>
          <w:sz w:val="28"/>
        </w:rPr>
        <w:t xml:space="preserve"> </w:t>
      </w:r>
      <w:r>
        <w:rPr>
          <w:sz w:val="28"/>
        </w:rPr>
        <w:t>thông</w:t>
      </w:r>
      <w:r>
        <w:rPr>
          <w:spacing w:val="-4"/>
          <w:sz w:val="28"/>
        </w:rPr>
        <w:t xml:space="preserve"> </w:t>
      </w:r>
      <w:r>
        <w:rPr>
          <w:sz w:val="28"/>
        </w:rPr>
        <w:t>tin</w:t>
      </w:r>
      <w:r>
        <w:rPr>
          <w:spacing w:val="-4"/>
          <w:sz w:val="28"/>
        </w:rPr>
        <w:t xml:space="preserve"> </w:t>
      </w:r>
      <w:r>
        <w:rPr>
          <w:sz w:val="28"/>
        </w:rPr>
        <w:t>phim,</w:t>
      </w:r>
      <w:r>
        <w:rPr>
          <w:spacing w:val="-4"/>
          <w:sz w:val="28"/>
        </w:rPr>
        <w:t xml:space="preserve"> </w:t>
      </w:r>
      <w:r>
        <w:rPr>
          <w:sz w:val="28"/>
        </w:rPr>
        <w:t>phòng</w:t>
      </w:r>
      <w:r>
        <w:rPr>
          <w:spacing w:val="-4"/>
          <w:sz w:val="28"/>
        </w:rPr>
        <w:t xml:space="preserve"> </w:t>
      </w:r>
      <w:r>
        <w:rPr>
          <w:spacing w:val="-2"/>
          <w:sz w:val="28"/>
        </w:rPr>
        <w:t>chiếu</w:t>
      </w:r>
    </w:p>
    <w:p w:rsidR="009331C9" w:rsidRDefault="006E3A3E">
      <w:pPr>
        <w:pStyle w:val="ListParagraph"/>
        <w:numPr>
          <w:ilvl w:val="3"/>
          <w:numId w:val="6"/>
        </w:numPr>
        <w:tabs>
          <w:tab w:val="left" w:pos="2259"/>
        </w:tabs>
        <w:spacing w:before="49"/>
        <w:ind w:left="2259" w:hanging="359"/>
        <w:rPr>
          <w:sz w:val="28"/>
        </w:rPr>
      </w:pPr>
      <w:r>
        <w:rPr>
          <w:sz w:val="28"/>
        </w:rPr>
        <w:t>Xem</w:t>
      </w:r>
      <w:r>
        <w:rPr>
          <w:spacing w:val="-7"/>
          <w:sz w:val="28"/>
        </w:rPr>
        <w:t xml:space="preserve"> </w:t>
      </w:r>
      <w:r>
        <w:rPr>
          <w:sz w:val="28"/>
        </w:rPr>
        <w:t>thống</w:t>
      </w:r>
      <w:r>
        <w:rPr>
          <w:spacing w:val="-4"/>
          <w:sz w:val="28"/>
        </w:rPr>
        <w:t xml:space="preserve"> </w:t>
      </w:r>
      <w:r>
        <w:rPr>
          <w:sz w:val="28"/>
        </w:rPr>
        <w:t>kê</w:t>
      </w:r>
      <w:r>
        <w:rPr>
          <w:spacing w:val="-4"/>
          <w:sz w:val="28"/>
        </w:rPr>
        <w:t xml:space="preserve"> </w:t>
      </w:r>
      <w:r>
        <w:rPr>
          <w:sz w:val="28"/>
        </w:rPr>
        <w:t>phim,</w:t>
      </w:r>
      <w:r>
        <w:rPr>
          <w:spacing w:val="-5"/>
          <w:sz w:val="28"/>
        </w:rPr>
        <w:t xml:space="preserve"> </w:t>
      </w:r>
      <w:r>
        <w:rPr>
          <w:sz w:val="28"/>
        </w:rPr>
        <w:t>khách</w:t>
      </w:r>
      <w:r>
        <w:rPr>
          <w:spacing w:val="-4"/>
          <w:sz w:val="28"/>
        </w:rPr>
        <w:t xml:space="preserve"> </w:t>
      </w:r>
      <w:r>
        <w:rPr>
          <w:sz w:val="28"/>
        </w:rPr>
        <w:t>hàng,</w:t>
      </w:r>
      <w:r>
        <w:rPr>
          <w:spacing w:val="-4"/>
          <w:sz w:val="28"/>
        </w:rPr>
        <w:t xml:space="preserve"> </w:t>
      </w:r>
      <w:r>
        <w:rPr>
          <w:sz w:val="28"/>
        </w:rPr>
        <w:t>doanh</w:t>
      </w:r>
      <w:r>
        <w:rPr>
          <w:spacing w:val="-4"/>
          <w:sz w:val="28"/>
        </w:rPr>
        <w:t xml:space="preserve"> </w:t>
      </w:r>
      <w:r>
        <w:rPr>
          <w:spacing w:val="-5"/>
          <w:sz w:val="28"/>
        </w:rPr>
        <w:t>thu</w:t>
      </w:r>
    </w:p>
    <w:p w:rsidR="009331C9" w:rsidRDefault="006E3A3E">
      <w:pPr>
        <w:pStyle w:val="ListParagraph"/>
        <w:numPr>
          <w:ilvl w:val="3"/>
          <w:numId w:val="6"/>
        </w:numPr>
        <w:tabs>
          <w:tab w:val="left" w:pos="2259"/>
        </w:tabs>
        <w:spacing w:before="48"/>
        <w:ind w:left="2259" w:hanging="359"/>
        <w:rPr>
          <w:sz w:val="28"/>
        </w:rPr>
      </w:pPr>
      <w:r>
        <w:rPr>
          <w:sz w:val="28"/>
        </w:rPr>
        <w:t>Lập</w:t>
      </w:r>
      <w:r>
        <w:rPr>
          <w:spacing w:val="-4"/>
          <w:sz w:val="28"/>
        </w:rPr>
        <w:t xml:space="preserve"> </w:t>
      </w:r>
      <w:r>
        <w:rPr>
          <w:sz w:val="28"/>
        </w:rPr>
        <w:t>lịch</w:t>
      </w:r>
      <w:r>
        <w:rPr>
          <w:spacing w:val="-3"/>
          <w:sz w:val="28"/>
        </w:rPr>
        <w:t xml:space="preserve"> </w:t>
      </w:r>
      <w:r>
        <w:rPr>
          <w:spacing w:val="-2"/>
          <w:sz w:val="28"/>
        </w:rPr>
        <w:t>chiếu</w:t>
      </w:r>
    </w:p>
    <w:p w:rsidR="009331C9" w:rsidRDefault="006E3A3E">
      <w:pPr>
        <w:pStyle w:val="ListParagraph"/>
        <w:numPr>
          <w:ilvl w:val="2"/>
          <w:numId w:val="6"/>
        </w:numPr>
        <w:tabs>
          <w:tab w:val="left" w:pos="1539"/>
        </w:tabs>
        <w:spacing w:before="49"/>
        <w:ind w:left="1539" w:hanging="359"/>
        <w:rPr>
          <w:sz w:val="28"/>
        </w:rPr>
      </w:pPr>
      <w:r>
        <w:rPr>
          <w:sz w:val="28"/>
        </w:rPr>
        <w:t>Nhân</w:t>
      </w:r>
      <w:r>
        <w:rPr>
          <w:spacing w:val="-4"/>
          <w:sz w:val="28"/>
        </w:rPr>
        <w:t xml:space="preserve"> </w:t>
      </w:r>
      <w:r>
        <w:rPr>
          <w:sz w:val="28"/>
        </w:rPr>
        <w:t>viên</w:t>
      </w:r>
      <w:r>
        <w:rPr>
          <w:spacing w:val="-4"/>
          <w:sz w:val="28"/>
        </w:rPr>
        <w:t xml:space="preserve"> </w:t>
      </w:r>
      <w:r>
        <w:rPr>
          <w:sz w:val="28"/>
        </w:rPr>
        <w:t>bán</w:t>
      </w:r>
      <w:r>
        <w:rPr>
          <w:spacing w:val="-3"/>
          <w:sz w:val="28"/>
        </w:rPr>
        <w:t xml:space="preserve"> </w:t>
      </w:r>
      <w:r>
        <w:rPr>
          <w:spacing w:val="-2"/>
          <w:sz w:val="28"/>
        </w:rPr>
        <w:t>hàng:</w:t>
      </w:r>
    </w:p>
    <w:p w:rsidR="009331C9" w:rsidRDefault="006E3A3E">
      <w:pPr>
        <w:pStyle w:val="ListParagraph"/>
        <w:numPr>
          <w:ilvl w:val="3"/>
          <w:numId w:val="6"/>
        </w:numPr>
        <w:tabs>
          <w:tab w:val="left" w:pos="2259"/>
        </w:tabs>
        <w:spacing w:before="48"/>
        <w:ind w:left="2259" w:hanging="359"/>
        <w:rPr>
          <w:sz w:val="28"/>
        </w:rPr>
      </w:pPr>
      <w:r>
        <w:rPr>
          <w:sz w:val="28"/>
        </w:rPr>
        <w:t>Bán</w:t>
      </w:r>
      <w:r>
        <w:rPr>
          <w:spacing w:val="-3"/>
          <w:sz w:val="28"/>
        </w:rPr>
        <w:t xml:space="preserve"> </w:t>
      </w:r>
      <w:r>
        <w:rPr>
          <w:sz w:val="28"/>
        </w:rPr>
        <w:t>vé</w:t>
      </w:r>
      <w:r>
        <w:rPr>
          <w:spacing w:val="-3"/>
          <w:sz w:val="28"/>
        </w:rPr>
        <w:t xml:space="preserve"> </w:t>
      </w:r>
      <w:r>
        <w:rPr>
          <w:sz w:val="28"/>
        </w:rPr>
        <w:t>tại</w:t>
      </w:r>
      <w:r>
        <w:rPr>
          <w:spacing w:val="-2"/>
          <w:sz w:val="28"/>
        </w:rPr>
        <w:t xml:space="preserve"> </w:t>
      </w:r>
      <w:r>
        <w:rPr>
          <w:spacing w:val="-4"/>
          <w:sz w:val="28"/>
        </w:rPr>
        <w:t>quầy</w:t>
      </w:r>
    </w:p>
    <w:p w:rsidR="009331C9" w:rsidRDefault="006E3A3E">
      <w:pPr>
        <w:pStyle w:val="ListParagraph"/>
        <w:numPr>
          <w:ilvl w:val="3"/>
          <w:numId w:val="6"/>
        </w:numPr>
        <w:tabs>
          <w:tab w:val="left" w:pos="2259"/>
        </w:tabs>
        <w:spacing w:before="49"/>
        <w:ind w:left="2259" w:hanging="359"/>
        <w:rPr>
          <w:sz w:val="28"/>
        </w:rPr>
      </w:pPr>
      <w:r>
        <w:rPr>
          <w:sz w:val="28"/>
        </w:rPr>
        <w:t>Xuất</w:t>
      </w:r>
      <w:r>
        <w:rPr>
          <w:spacing w:val="-4"/>
          <w:sz w:val="28"/>
        </w:rPr>
        <w:t xml:space="preserve"> </w:t>
      </w:r>
      <w:r>
        <w:rPr>
          <w:sz w:val="28"/>
        </w:rPr>
        <w:t>thẻ</w:t>
      </w:r>
      <w:r>
        <w:rPr>
          <w:spacing w:val="-4"/>
          <w:sz w:val="28"/>
        </w:rPr>
        <w:t xml:space="preserve"> </w:t>
      </w:r>
      <w:r>
        <w:rPr>
          <w:sz w:val="28"/>
        </w:rPr>
        <w:t>khách</w:t>
      </w:r>
      <w:r>
        <w:rPr>
          <w:spacing w:val="-4"/>
          <w:sz w:val="28"/>
        </w:rPr>
        <w:t xml:space="preserve"> hàng</w:t>
      </w:r>
    </w:p>
    <w:p w:rsidR="009331C9" w:rsidRDefault="006E3A3E">
      <w:pPr>
        <w:pStyle w:val="ListParagraph"/>
        <w:numPr>
          <w:ilvl w:val="2"/>
          <w:numId w:val="6"/>
        </w:numPr>
        <w:tabs>
          <w:tab w:val="left" w:pos="1539"/>
        </w:tabs>
        <w:spacing w:before="48"/>
        <w:ind w:left="1539" w:hanging="359"/>
        <w:rPr>
          <w:sz w:val="28"/>
        </w:rPr>
      </w:pPr>
      <w:r>
        <w:rPr>
          <w:sz w:val="28"/>
        </w:rPr>
        <w:t>Khách</w:t>
      </w:r>
      <w:r>
        <w:rPr>
          <w:spacing w:val="-5"/>
          <w:sz w:val="28"/>
        </w:rPr>
        <w:t xml:space="preserve"> </w:t>
      </w:r>
      <w:r>
        <w:rPr>
          <w:spacing w:val="-2"/>
          <w:sz w:val="28"/>
        </w:rPr>
        <w:t>hàng:</w:t>
      </w:r>
    </w:p>
    <w:p w:rsidR="009331C9" w:rsidRDefault="006E3A3E">
      <w:pPr>
        <w:pStyle w:val="ListParagraph"/>
        <w:numPr>
          <w:ilvl w:val="3"/>
          <w:numId w:val="6"/>
        </w:numPr>
        <w:tabs>
          <w:tab w:val="left" w:pos="2259"/>
        </w:tabs>
        <w:spacing w:before="49"/>
        <w:ind w:left="2259" w:hanging="359"/>
        <w:rPr>
          <w:sz w:val="28"/>
        </w:rPr>
      </w:pPr>
      <w:r>
        <w:rPr>
          <w:sz w:val="28"/>
        </w:rPr>
        <w:t>Đăng</w:t>
      </w:r>
      <w:r>
        <w:rPr>
          <w:spacing w:val="-4"/>
          <w:sz w:val="28"/>
        </w:rPr>
        <w:t xml:space="preserve"> </w:t>
      </w:r>
      <w:r>
        <w:rPr>
          <w:spacing w:val="-5"/>
          <w:sz w:val="28"/>
        </w:rPr>
        <w:t>kí</w:t>
      </w:r>
    </w:p>
    <w:p w:rsidR="009331C9" w:rsidRDefault="006E3A3E">
      <w:pPr>
        <w:pStyle w:val="ListParagraph"/>
        <w:numPr>
          <w:ilvl w:val="3"/>
          <w:numId w:val="6"/>
        </w:numPr>
        <w:tabs>
          <w:tab w:val="left" w:pos="2259"/>
        </w:tabs>
        <w:spacing w:before="48"/>
        <w:ind w:left="2259" w:hanging="359"/>
        <w:rPr>
          <w:sz w:val="28"/>
        </w:rPr>
      </w:pPr>
      <w:r>
        <w:rPr>
          <w:sz w:val="28"/>
        </w:rPr>
        <w:t>Tìm</w:t>
      </w:r>
      <w:r>
        <w:rPr>
          <w:spacing w:val="-3"/>
          <w:sz w:val="28"/>
        </w:rPr>
        <w:t xml:space="preserve"> </w:t>
      </w:r>
      <w:r>
        <w:rPr>
          <w:spacing w:val="-4"/>
          <w:sz w:val="28"/>
        </w:rPr>
        <w:t>kiếm</w:t>
      </w:r>
    </w:p>
    <w:p w:rsidR="009331C9" w:rsidRDefault="006E3A3E">
      <w:pPr>
        <w:pStyle w:val="ListParagraph"/>
        <w:numPr>
          <w:ilvl w:val="3"/>
          <w:numId w:val="6"/>
        </w:numPr>
        <w:tabs>
          <w:tab w:val="left" w:pos="2259"/>
        </w:tabs>
        <w:spacing w:before="49"/>
        <w:ind w:left="2259" w:hanging="359"/>
        <w:rPr>
          <w:sz w:val="28"/>
        </w:rPr>
      </w:pPr>
      <w:r>
        <w:rPr>
          <w:sz w:val="28"/>
        </w:rPr>
        <w:t>Mua</w:t>
      </w:r>
      <w:r>
        <w:rPr>
          <w:spacing w:val="-3"/>
          <w:sz w:val="28"/>
        </w:rPr>
        <w:t xml:space="preserve"> </w:t>
      </w:r>
      <w:r>
        <w:rPr>
          <w:sz w:val="28"/>
        </w:rPr>
        <w:t>vé</w:t>
      </w:r>
      <w:r>
        <w:rPr>
          <w:spacing w:val="-3"/>
          <w:sz w:val="28"/>
        </w:rPr>
        <w:t xml:space="preserve"> </w:t>
      </w:r>
      <w:r>
        <w:rPr>
          <w:sz w:val="28"/>
        </w:rPr>
        <w:t>trực</w:t>
      </w:r>
      <w:r>
        <w:rPr>
          <w:spacing w:val="-3"/>
          <w:sz w:val="28"/>
        </w:rPr>
        <w:t xml:space="preserve"> </w:t>
      </w:r>
      <w:r>
        <w:rPr>
          <w:spacing w:val="-2"/>
          <w:sz w:val="28"/>
        </w:rPr>
        <w:t>tuyến</w:t>
      </w:r>
    </w:p>
    <w:p w:rsidR="009331C9" w:rsidRDefault="006E3A3E">
      <w:pPr>
        <w:pStyle w:val="Heading3"/>
        <w:numPr>
          <w:ilvl w:val="1"/>
          <w:numId w:val="6"/>
        </w:numPr>
        <w:tabs>
          <w:tab w:val="left" w:pos="820"/>
          <w:tab w:val="left" w:pos="1539"/>
        </w:tabs>
        <w:spacing w:before="48" w:line="276" w:lineRule="auto"/>
        <w:ind w:left="820" w:right="3810" w:hanging="60"/>
      </w:pPr>
      <w:r>
        <w:t>Hoạt</w:t>
      </w:r>
      <w:r>
        <w:rPr>
          <w:spacing w:val="-6"/>
        </w:rPr>
        <w:t xml:space="preserve"> </w:t>
      </w:r>
      <w:r>
        <w:t>động</w:t>
      </w:r>
      <w:r>
        <w:rPr>
          <w:spacing w:val="-6"/>
        </w:rPr>
        <w:t xml:space="preserve"> </w:t>
      </w:r>
      <w:r>
        <w:t>nghiệp</w:t>
      </w:r>
      <w:r>
        <w:rPr>
          <w:spacing w:val="-6"/>
        </w:rPr>
        <w:t xml:space="preserve"> </w:t>
      </w:r>
      <w:r>
        <w:t>vụ</w:t>
      </w:r>
      <w:r>
        <w:rPr>
          <w:spacing w:val="-6"/>
        </w:rPr>
        <w:t xml:space="preserve"> </w:t>
      </w:r>
      <w:r>
        <w:t>của</w:t>
      </w:r>
      <w:r>
        <w:rPr>
          <w:spacing w:val="-6"/>
        </w:rPr>
        <w:t xml:space="preserve"> </w:t>
      </w:r>
      <w:r>
        <w:t>các</w:t>
      </w:r>
      <w:r>
        <w:rPr>
          <w:spacing w:val="-6"/>
        </w:rPr>
        <w:t xml:space="preserve"> </w:t>
      </w:r>
      <w:r>
        <w:t>chức</w:t>
      </w:r>
      <w:r>
        <w:rPr>
          <w:spacing w:val="-6"/>
        </w:rPr>
        <w:t xml:space="preserve"> </w:t>
      </w:r>
      <w:r>
        <w:t>năng Chức năng đăng kí</w:t>
      </w:r>
    </w:p>
    <w:p w:rsidR="009331C9" w:rsidRDefault="006E3A3E">
      <w:pPr>
        <w:pStyle w:val="BodyText"/>
        <w:spacing w:line="276" w:lineRule="auto"/>
        <w:ind w:left="820" w:right="974"/>
        <w:jc w:val="both"/>
      </w:pPr>
      <w:r>
        <w:t xml:space="preserve">Khách hàng </w:t>
      </w:r>
      <w:r>
        <w:t>truy nhập hệ thống → Chọn chức năng đăng kí</w:t>
      </w:r>
      <w:r>
        <w:rPr>
          <w:spacing w:val="-2"/>
        </w:rPr>
        <w:t xml:space="preserve"> </w:t>
      </w:r>
      <w:r>
        <w:t>→</w:t>
      </w:r>
      <w:r>
        <w:rPr>
          <w:spacing w:val="-2"/>
        </w:rPr>
        <w:t xml:space="preserve"> </w:t>
      </w:r>
      <w:r>
        <w:t>Hệ</w:t>
      </w:r>
      <w:r>
        <w:rPr>
          <w:spacing w:val="-2"/>
        </w:rPr>
        <w:t xml:space="preserve"> </w:t>
      </w:r>
      <w:r>
        <w:t>thống hiện</w:t>
      </w:r>
      <w:r>
        <w:rPr>
          <w:spacing w:val="26"/>
        </w:rPr>
        <w:t xml:space="preserve"> </w:t>
      </w:r>
      <w:r>
        <w:t>form</w:t>
      </w:r>
      <w:r>
        <w:rPr>
          <w:spacing w:val="26"/>
        </w:rPr>
        <w:t xml:space="preserve"> </w:t>
      </w:r>
      <w:r>
        <w:t>thông</w:t>
      </w:r>
      <w:r>
        <w:rPr>
          <w:spacing w:val="26"/>
        </w:rPr>
        <w:t xml:space="preserve"> </w:t>
      </w:r>
      <w:r>
        <w:t>tin</w:t>
      </w:r>
      <w:r>
        <w:rPr>
          <w:spacing w:val="26"/>
        </w:rPr>
        <w:t xml:space="preserve"> </w:t>
      </w:r>
      <w:r>
        <w:t>gồm</w:t>
      </w:r>
      <w:r>
        <w:rPr>
          <w:spacing w:val="26"/>
        </w:rPr>
        <w:t xml:space="preserve"> </w:t>
      </w:r>
      <w:r>
        <w:t>email,</w:t>
      </w:r>
      <w:r>
        <w:rPr>
          <w:spacing w:val="26"/>
        </w:rPr>
        <w:t xml:space="preserve"> </w:t>
      </w:r>
      <w:r>
        <w:t>tên</w:t>
      </w:r>
      <w:r>
        <w:rPr>
          <w:spacing w:val="26"/>
        </w:rPr>
        <w:t xml:space="preserve"> </w:t>
      </w:r>
      <w:r>
        <w:t>đăng</w:t>
      </w:r>
      <w:r>
        <w:rPr>
          <w:spacing w:val="26"/>
        </w:rPr>
        <w:t xml:space="preserve"> </w:t>
      </w:r>
      <w:r>
        <w:t>nhập, mật khẩu và nút đăng kí</w:t>
      </w:r>
    </w:p>
    <w:p w:rsidR="009331C9" w:rsidRDefault="006E3A3E">
      <w:pPr>
        <w:pStyle w:val="BodyText"/>
        <w:spacing w:line="276" w:lineRule="auto"/>
        <w:ind w:left="820" w:right="976"/>
        <w:jc w:val="both"/>
      </w:pPr>
      <w:r>
        <w:t>→ Khách hàng nhập tên đăng nhập, mật khẩu và nhấn đăng kí → Hệ thống lưu thông tin tài khoản mới vào CSDL, thông báo thành công.</w:t>
      </w:r>
    </w:p>
    <w:p w:rsidR="009331C9" w:rsidRDefault="006E3A3E">
      <w:pPr>
        <w:pStyle w:val="Heading3"/>
        <w:spacing w:before="0"/>
        <w:ind w:left="820" w:firstLine="0"/>
        <w:jc w:val="both"/>
      </w:pPr>
      <w:r>
        <w:t>Ch</w:t>
      </w:r>
      <w:r>
        <w:t>ức</w:t>
      </w:r>
      <w:r>
        <w:rPr>
          <w:spacing w:val="-4"/>
        </w:rPr>
        <w:t xml:space="preserve"> </w:t>
      </w:r>
      <w:r>
        <w:t>năng</w:t>
      </w:r>
      <w:r>
        <w:rPr>
          <w:spacing w:val="-3"/>
        </w:rPr>
        <w:t xml:space="preserve"> </w:t>
      </w:r>
      <w:r>
        <w:t>mua</w:t>
      </w:r>
      <w:r>
        <w:rPr>
          <w:spacing w:val="-3"/>
        </w:rPr>
        <w:t xml:space="preserve"> </w:t>
      </w:r>
      <w:r>
        <w:t>vé</w:t>
      </w:r>
      <w:r>
        <w:rPr>
          <w:spacing w:val="-3"/>
        </w:rPr>
        <w:t xml:space="preserve"> </w:t>
      </w:r>
      <w:r>
        <w:t>tại</w:t>
      </w:r>
      <w:r>
        <w:rPr>
          <w:spacing w:val="-3"/>
        </w:rPr>
        <w:t xml:space="preserve"> </w:t>
      </w:r>
      <w:r>
        <w:rPr>
          <w:spacing w:val="-4"/>
        </w:rPr>
        <w:t>quầy</w:t>
      </w:r>
    </w:p>
    <w:p w:rsidR="009331C9" w:rsidRDefault="006E3A3E">
      <w:pPr>
        <w:pStyle w:val="BodyText"/>
        <w:spacing w:before="49" w:line="276" w:lineRule="auto"/>
        <w:ind w:left="820" w:right="974"/>
        <w:jc w:val="both"/>
      </w:pPr>
      <w:r>
        <w:t>Nhân viên bán hàng truy</w:t>
      </w:r>
      <w:r>
        <w:rPr>
          <w:spacing w:val="-3"/>
        </w:rPr>
        <w:t xml:space="preserve"> </w:t>
      </w:r>
      <w:r>
        <w:t>nhập</w:t>
      </w:r>
      <w:r>
        <w:rPr>
          <w:spacing w:val="-3"/>
        </w:rPr>
        <w:t xml:space="preserve"> </w:t>
      </w:r>
      <w:r>
        <w:t>hệ</w:t>
      </w:r>
      <w:r>
        <w:rPr>
          <w:spacing w:val="-3"/>
        </w:rPr>
        <w:t xml:space="preserve"> </w:t>
      </w:r>
      <w:r>
        <w:t>thống</w:t>
      </w:r>
      <w:r>
        <w:rPr>
          <w:spacing w:val="-3"/>
        </w:rPr>
        <w:t xml:space="preserve"> </w:t>
      </w:r>
      <w:r>
        <w:t>và</w:t>
      </w:r>
      <w:r>
        <w:rPr>
          <w:spacing w:val="-3"/>
        </w:rPr>
        <w:t xml:space="preserve"> </w:t>
      </w:r>
      <w:r>
        <w:t>đăng</w:t>
      </w:r>
      <w:r>
        <w:rPr>
          <w:spacing w:val="-3"/>
        </w:rPr>
        <w:t xml:space="preserve"> </w:t>
      </w:r>
      <w:r>
        <w:t>nhập</w:t>
      </w:r>
      <w:r>
        <w:rPr>
          <w:spacing w:val="-3"/>
        </w:rPr>
        <w:t xml:space="preserve"> </w:t>
      </w:r>
      <w:r>
        <w:t>→</w:t>
      </w:r>
      <w:r>
        <w:rPr>
          <w:spacing w:val="-3"/>
        </w:rPr>
        <w:t xml:space="preserve"> </w:t>
      </w:r>
      <w:r>
        <w:t>Chọn</w:t>
      </w:r>
      <w:r>
        <w:rPr>
          <w:spacing w:val="-3"/>
        </w:rPr>
        <w:t xml:space="preserve"> </w:t>
      </w:r>
      <w:r>
        <w:t>chức</w:t>
      </w:r>
      <w:r>
        <w:rPr>
          <w:spacing w:val="-3"/>
        </w:rPr>
        <w:t xml:space="preserve"> </w:t>
      </w:r>
      <w:r>
        <w:t>năng bán vé tại quầy → Hệ thống hiện form</w:t>
      </w:r>
      <w:r>
        <w:rPr>
          <w:spacing w:val="-3"/>
        </w:rPr>
        <w:t xml:space="preserve"> </w:t>
      </w:r>
      <w:r>
        <w:t>thông</w:t>
      </w:r>
      <w:r>
        <w:rPr>
          <w:spacing w:val="-3"/>
        </w:rPr>
        <w:t xml:space="preserve"> </w:t>
      </w:r>
      <w:r>
        <w:t>tin</w:t>
      </w:r>
      <w:r>
        <w:rPr>
          <w:spacing w:val="-3"/>
        </w:rPr>
        <w:t xml:space="preserve"> </w:t>
      </w:r>
      <w:r>
        <w:t>gồm</w:t>
      </w:r>
      <w:r>
        <w:rPr>
          <w:spacing w:val="-3"/>
        </w:rPr>
        <w:t xml:space="preserve"> </w:t>
      </w:r>
      <w:r>
        <w:t>phim,</w:t>
      </w:r>
      <w:r>
        <w:rPr>
          <w:spacing w:val="-3"/>
        </w:rPr>
        <w:t xml:space="preserve"> </w:t>
      </w:r>
      <w:r>
        <w:t>giờ</w:t>
      </w:r>
      <w:r>
        <w:rPr>
          <w:spacing w:val="-3"/>
        </w:rPr>
        <w:t xml:space="preserve"> </w:t>
      </w:r>
      <w:r>
        <w:t>chiếu,</w:t>
      </w:r>
      <w:r>
        <w:rPr>
          <w:spacing w:val="-3"/>
        </w:rPr>
        <w:t xml:space="preserve"> </w:t>
      </w:r>
      <w:r>
        <w:t>số ghế và nút lưu → Nhân viên bán hàng hỏi khách hàng tên phim và chọn phim sổ ra từ trường</w:t>
      </w:r>
      <w:r>
        <w:rPr>
          <w:spacing w:val="-3"/>
        </w:rPr>
        <w:t xml:space="preserve"> </w:t>
      </w:r>
      <w:r>
        <w:t>tên</w:t>
      </w:r>
      <w:r>
        <w:rPr>
          <w:spacing w:val="-3"/>
        </w:rPr>
        <w:t xml:space="preserve"> </w:t>
      </w:r>
      <w:r>
        <w:t>phim</w:t>
      </w:r>
      <w:r>
        <w:rPr>
          <w:spacing w:val="-3"/>
        </w:rPr>
        <w:t xml:space="preserve"> </w:t>
      </w:r>
      <w:r>
        <w:t>→</w:t>
      </w:r>
      <w:r>
        <w:rPr>
          <w:spacing w:val="-3"/>
        </w:rPr>
        <w:t xml:space="preserve"> </w:t>
      </w:r>
      <w:r>
        <w:t>Nhân</w:t>
      </w:r>
      <w:r>
        <w:rPr>
          <w:spacing w:val="-3"/>
        </w:rPr>
        <w:t xml:space="preserve"> </w:t>
      </w:r>
      <w:r>
        <w:t>viên</w:t>
      </w:r>
      <w:r>
        <w:rPr>
          <w:spacing w:val="-3"/>
        </w:rPr>
        <w:t xml:space="preserve"> </w:t>
      </w:r>
      <w:r>
        <w:t>bán</w:t>
      </w:r>
      <w:r>
        <w:rPr>
          <w:spacing w:val="-3"/>
        </w:rPr>
        <w:t xml:space="preserve"> </w:t>
      </w:r>
      <w:r>
        <w:t>hàng</w:t>
      </w:r>
      <w:r>
        <w:rPr>
          <w:spacing w:val="-3"/>
        </w:rPr>
        <w:t xml:space="preserve"> </w:t>
      </w:r>
      <w:r>
        <w:t>hỏi</w:t>
      </w:r>
      <w:r>
        <w:rPr>
          <w:spacing w:val="-3"/>
        </w:rPr>
        <w:t xml:space="preserve"> </w:t>
      </w:r>
      <w:r>
        <w:t>khách</w:t>
      </w:r>
      <w:r>
        <w:rPr>
          <w:spacing w:val="-3"/>
        </w:rPr>
        <w:t xml:space="preserve"> </w:t>
      </w:r>
      <w:r>
        <w:t>hàng</w:t>
      </w:r>
      <w:r>
        <w:rPr>
          <w:spacing w:val="-3"/>
        </w:rPr>
        <w:t xml:space="preserve"> </w:t>
      </w:r>
      <w:r>
        <w:t>giờ chiếu và chọn giờ chiếu sổ ra từ trường giờ</w:t>
      </w:r>
      <w:r>
        <w:rPr>
          <w:spacing w:val="-3"/>
        </w:rPr>
        <w:t xml:space="preserve"> </w:t>
      </w:r>
      <w:r>
        <w:t>chiếu</w:t>
      </w:r>
      <w:r>
        <w:rPr>
          <w:spacing w:val="-3"/>
        </w:rPr>
        <w:t xml:space="preserve"> </w:t>
      </w:r>
      <w:r>
        <w:t>→</w:t>
      </w:r>
      <w:r>
        <w:rPr>
          <w:spacing w:val="-3"/>
        </w:rPr>
        <w:t xml:space="preserve"> </w:t>
      </w:r>
      <w:r>
        <w:t>Nhân</w:t>
      </w:r>
      <w:r>
        <w:rPr>
          <w:spacing w:val="-3"/>
        </w:rPr>
        <w:t xml:space="preserve"> </w:t>
      </w:r>
      <w:r>
        <w:t>viên</w:t>
      </w:r>
      <w:r>
        <w:rPr>
          <w:spacing w:val="-3"/>
        </w:rPr>
        <w:t xml:space="preserve"> </w:t>
      </w:r>
      <w:r>
        <w:t>bán</w:t>
      </w:r>
      <w:r>
        <w:rPr>
          <w:spacing w:val="-3"/>
        </w:rPr>
        <w:t xml:space="preserve"> </w:t>
      </w:r>
      <w:r>
        <w:t>hàng hỏi khách hàng số ghế và chọn số ghế → Nhân viên nhấn nút lưu → Hệ thống hiển thị</w:t>
      </w:r>
      <w:r>
        <w:rPr>
          <w:spacing w:val="-3"/>
        </w:rPr>
        <w:t xml:space="preserve"> </w:t>
      </w:r>
      <w:r>
        <w:t>thông</w:t>
      </w:r>
      <w:r>
        <w:rPr>
          <w:spacing w:val="-3"/>
        </w:rPr>
        <w:t xml:space="preserve"> </w:t>
      </w:r>
      <w:r>
        <w:t>tin</w:t>
      </w:r>
      <w:r>
        <w:rPr>
          <w:spacing w:val="-3"/>
        </w:rPr>
        <w:t xml:space="preserve"> </w:t>
      </w:r>
      <w:r>
        <w:t>vé</w:t>
      </w:r>
      <w:r>
        <w:rPr>
          <w:spacing w:val="-3"/>
        </w:rPr>
        <w:t xml:space="preserve"> </w:t>
      </w:r>
      <w:r>
        <w:t>(mã,</w:t>
      </w:r>
      <w:r>
        <w:rPr>
          <w:spacing w:val="-3"/>
        </w:rPr>
        <w:t xml:space="preserve"> </w:t>
      </w:r>
      <w:r>
        <w:t>phim,</w:t>
      </w:r>
      <w:r>
        <w:rPr>
          <w:spacing w:val="-3"/>
        </w:rPr>
        <w:t xml:space="preserve"> </w:t>
      </w:r>
      <w:r>
        <w:t>phòng</w:t>
      </w:r>
      <w:r>
        <w:rPr>
          <w:spacing w:val="-3"/>
        </w:rPr>
        <w:t xml:space="preserve"> </w:t>
      </w:r>
      <w:r>
        <w:t>chiếu,</w:t>
      </w:r>
      <w:r>
        <w:rPr>
          <w:spacing w:val="-3"/>
        </w:rPr>
        <w:t xml:space="preserve"> </w:t>
      </w:r>
      <w:r>
        <w:t>thời</w:t>
      </w:r>
      <w:r>
        <w:rPr>
          <w:spacing w:val="-3"/>
        </w:rPr>
        <w:t xml:space="preserve"> </w:t>
      </w:r>
      <w:r>
        <w:t>gian,</w:t>
      </w:r>
      <w:r>
        <w:rPr>
          <w:spacing w:val="-3"/>
        </w:rPr>
        <w:t xml:space="preserve"> </w:t>
      </w:r>
      <w:r>
        <w:t>số</w:t>
      </w:r>
      <w:r>
        <w:rPr>
          <w:spacing w:val="-3"/>
        </w:rPr>
        <w:t xml:space="preserve"> </w:t>
      </w:r>
      <w:r>
        <w:t>ghế,</w:t>
      </w:r>
      <w:r>
        <w:rPr>
          <w:spacing w:val="-3"/>
        </w:rPr>
        <w:t xml:space="preserve"> </w:t>
      </w:r>
      <w:r>
        <w:t>giá)</w:t>
      </w:r>
    </w:p>
    <w:p w:rsidR="009331C9" w:rsidRDefault="009331C9">
      <w:pPr>
        <w:spacing w:line="276" w:lineRule="auto"/>
        <w:jc w:val="both"/>
        <w:sectPr w:rsidR="009331C9">
          <w:pgSz w:w="11920" w:h="16840"/>
          <w:pgMar w:top="1380" w:right="480" w:bottom="280" w:left="1340" w:header="720" w:footer="720" w:gutter="0"/>
          <w:cols w:space="720"/>
        </w:sectPr>
      </w:pPr>
    </w:p>
    <w:p w:rsidR="009331C9" w:rsidRDefault="006E3A3E">
      <w:pPr>
        <w:pStyle w:val="BodyText"/>
        <w:spacing w:before="60" w:line="276" w:lineRule="auto"/>
        <w:ind w:left="820" w:right="973"/>
        <w:jc w:val="both"/>
      </w:pPr>
      <w:r>
        <w:lastRenderedPageBreak/>
        <w:t>vừa được lưu, trường mã thân thiết và nút xác nhận → Nhân viên hỏi khách hàng xác nhận vé và điền mã thân thiết (nếu có) và</w:t>
      </w:r>
      <w:r>
        <w:rPr>
          <w:spacing w:val="-3"/>
        </w:rPr>
        <w:t xml:space="preserve"> </w:t>
      </w:r>
      <w:r>
        <w:t>nhấn</w:t>
      </w:r>
      <w:r>
        <w:rPr>
          <w:spacing w:val="-3"/>
        </w:rPr>
        <w:t xml:space="preserve"> </w:t>
      </w:r>
      <w:r>
        <w:t>xác</w:t>
      </w:r>
      <w:r>
        <w:rPr>
          <w:spacing w:val="-3"/>
        </w:rPr>
        <w:t xml:space="preserve"> </w:t>
      </w:r>
      <w:r>
        <w:t>nhận</w:t>
      </w:r>
    </w:p>
    <w:p w:rsidR="009331C9" w:rsidRDefault="006E3A3E">
      <w:pPr>
        <w:pStyle w:val="BodyText"/>
        <w:spacing w:line="276" w:lineRule="auto"/>
        <w:ind w:left="820" w:right="972"/>
        <w:jc w:val="both"/>
      </w:pPr>
      <w:r>
        <w:t xml:space="preserve">→ Hệ thống hiển thị thông tin của hóa đơn gồm (danh sách vé, giá vé tổng, chiết khấu, thành tiền) </w:t>
      </w:r>
      <w:r>
        <w:t xml:space="preserve">và nút thanh toán→ Nhân viên nhận thanh toán từ khách hàng và nhấn thanh toán → Hệ thống lưu thông tin vé và hóa đơn vào CSDL, thông báo thành công, cập nhật thông tin thêm của hóa đơn bao gồm trạng thái thanh toán, nhân viên thanh toán, thời gian lập đơn </w:t>
      </w:r>
      <w:r>
        <w:t>và nút hoàn tất → Nhân viên bán hàng nhấn nút hoàn tất → Hệ thống trở về giao diện chính.</w:t>
      </w:r>
    </w:p>
    <w:p w:rsidR="009331C9" w:rsidRDefault="006E3A3E">
      <w:pPr>
        <w:pStyle w:val="Heading3"/>
        <w:numPr>
          <w:ilvl w:val="1"/>
          <w:numId w:val="6"/>
        </w:numPr>
        <w:tabs>
          <w:tab w:val="left" w:pos="1536"/>
        </w:tabs>
        <w:spacing w:before="0"/>
        <w:ind w:left="1536" w:hanging="776"/>
        <w:jc w:val="both"/>
      </w:pPr>
      <w:bookmarkStart w:id="6" w:name="_TOC_250027"/>
      <w:r>
        <w:t>Thông</w:t>
      </w:r>
      <w:r>
        <w:rPr>
          <w:spacing w:val="-6"/>
        </w:rPr>
        <w:t xml:space="preserve"> </w:t>
      </w:r>
      <w:r>
        <w:t>tin</w:t>
      </w:r>
      <w:r>
        <w:rPr>
          <w:spacing w:val="-3"/>
        </w:rPr>
        <w:t xml:space="preserve"> </w:t>
      </w:r>
      <w:r>
        <w:t>các</w:t>
      </w:r>
      <w:r>
        <w:rPr>
          <w:spacing w:val="-4"/>
        </w:rPr>
        <w:t xml:space="preserve"> </w:t>
      </w:r>
      <w:r>
        <w:t>đối</w:t>
      </w:r>
      <w:r>
        <w:rPr>
          <w:spacing w:val="-3"/>
        </w:rPr>
        <w:t xml:space="preserve"> </w:t>
      </w:r>
      <w:r>
        <w:t>tượng</w:t>
      </w:r>
      <w:r>
        <w:rPr>
          <w:spacing w:val="-4"/>
        </w:rPr>
        <w:t xml:space="preserve"> </w:t>
      </w:r>
      <w:r>
        <w:t>cần</w:t>
      </w:r>
      <w:r>
        <w:rPr>
          <w:spacing w:val="-3"/>
        </w:rPr>
        <w:t xml:space="preserve"> </w:t>
      </w:r>
      <w:r>
        <w:t>xử</w:t>
      </w:r>
      <w:r>
        <w:rPr>
          <w:spacing w:val="-4"/>
        </w:rPr>
        <w:t xml:space="preserve"> </w:t>
      </w:r>
      <w:r>
        <w:t>lí,</w:t>
      </w:r>
      <w:r>
        <w:rPr>
          <w:spacing w:val="-3"/>
        </w:rPr>
        <w:t xml:space="preserve"> </w:t>
      </w:r>
      <w:r>
        <w:t>quản</w:t>
      </w:r>
      <w:r>
        <w:rPr>
          <w:spacing w:val="-3"/>
        </w:rPr>
        <w:t xml:space="preserve"> </w:t>
      </w:r>
      <w:bookmarkEnd w:id="6"/>
      <w:r>
        <w:rPr>
          <w:spacing w:val="-5"/>
        </w:rPr>
        <w:t>lí</w:t>
      </w:r>
    </w:p>
    <w:p w:rsidR="009331C9" w:rsidRDefault="006E3A3E">
      <w:pPr>
        <w:pStyle w:val="BodyText"/>
        <w:spacing w:before="48"/>
        <w:ind w:left="820"/>
        <w:jc w:val="both"/>
      </w:pPr>
      <w:r>
        <w:t>Nhóm</w:t>
      </w:r>
      <w:r>
        <w:rPr>
          <w:spacing w:val="-6"/>
        </w:rPr>
        <w:t xml:space="preserve"> </w:t>
      </w:r>
      <w:r>
        <w:t>thông</w:t>
      </w:r>
      <w:r>
        <w:rPr>
          <w:spacing w:val="-4"/>
        </w:rPr>
        <w:t xml:space="preserve"> </w:t>
      </w:r>
      <w:r>
        <w:t>tin</w:t>
      </w:r>
      <w:r>
        <w:rPr>
          <w:spacing w:val="-4"/>
        </w:rPr>
        <w:t xml:space="preserve"> </w:t>
      </w:r>
      <w:r>
        <w:t>liên</w:t>
      </w:r>
      <w:r>
        <w:rPr>
          <w:spacing w:val="-3"/>
        </w:rPr>
        <w:t xml:space="preserve"> </w:t>
      </w:r>
      <w:r>
        <w:t>quan</w:t>
      </w:r>
      <w:r>
        <w:rPr>
          <w:spacing w:val="-4"/>
        </w:rPr>
        <w:t xml:space="preserve"> </w:t>
      </w:r>
      <w:r>
        <w:t>đến</w:t>
      </w:r>
      <w:r>
        <w:rPr>
          <w:spacing w:val="-4"/>
        </w:rPr>
        <w:t xml:space="preserve"> </w:t>
      </w:r>
      <w:r>
        <w:t>con</w:t>
      </w:r>
      <w:r>
        <w:rPr>
          <w:spacing w:val="-3"/>
        </w:rPr>
        <w:t xml:space="preserve"> </w:t>
      </w:r>
      <w:r>
        <w:rPr>
          <w:spacing w:val="-2"/>
        </w:rPr>
        <w:t>người:</w:t>
      </w:r>
    </w:p>
    <w:p w:rsidR="009331C9" w:rsidRDefault="006E3A3E">
      <w:pPr>
        <w:pStyle w:val="ListParagraph"/>
        <w:numPr>
          <w:ilvl w:val="2"/>
          <w:numId w:val="6"/>
        </w:numPr>
        <w:tabs>
          <w:tab w:val="left" w:pos="1539"/>
        </w:tabs>
        <w:spacing w:before="48"/>
        <w:ind w:left="1539" w:hanging="359"/>
        <w:rPr>
          <w:sz w:val="28"/>
        </w:rPr>
      </w:pPr>
      <w:r>
        <w:rPr>
          <w:sz w:val="28"/>
        </w:rPr>
        <w:t>Người</w:t>
      </w:r>
      <w:r>
        <w:rPr>
          <w:spacing w:val="-5"/>
          <w:sz w:val="28"/>
        </w:rPr>
        <w:t xml:space="preserve"> </w:t>
      </w:r>
      <w:r>
        <w:rPr>
          <w:sz w:val="28"/>
        </w:rPr>
        <w:t>dùng:</w:t>
      </w:r>
      <w:r>
        <w:rPr>
          <w:spacing w:val="-5"/>
          <w:sz w:val="28"/>
        </w:rPr>
        <w:t xml:space="preserve"> </w:t>
      </w:r>
      <w:r>
        <w:rPr>
          <w:sz w:val="28"/>
        </w:rPr>
        <w:t>email,</w:t>
      </w:r>
      <w:r>
        <w:rPr>
          <w:spacing w:val="-4"/>
          <w:sz w:val="28"/>
        </w:rPr>
        <w:t xml:space="preserve"> </w:t>
      </w:r>
      <w:r>
        <w:rPr>
          <w:sz w:val="28"/>
        </w:rPr>
        <w:t>tên,</w:t>
      </w:r>
      <w:r>
        <w:rPr>
          <w:spacing w:val="-5"/>
          <w:sz w:val="28"/>
        </w:rPr>
        <w:t xml:space="preserve"> </w:t>
      </w:r>
      <w:r>
        <w:rPr>
          <w:sz w:val="28"/>
        </w:rPr>
        <w:t>mật</w:t>
      </w:r>
      <w:r>
        <w:rPr>
          <w:spacing w:val="-4"/>
          <w:sz w:val="28"/>
        </w:rPr>
        <w:t xml:space="preserve"> khẩu</w:t>
      </w:r>
    </w:p>
    <w:p w:rsidR="009331C9" w:rsidRDefault="006E3A3E">
      <w:pPr>
        <w:pStyle w:val="ListParagraph"/>
        <w:numPr>
          <w:ilvl w:val="2"/>
          <w:numId w:val="6"/>
        </w:numPr>
        <w:tabs>
          <w:tab w:val="left" w:pos="1539"/>
        </w:tabs>
        <w:spacing w:before="49"/>
        <w:ind w:left="1539" w:hanging="359"/>
        <w:rPr>
          <w:sz w:val="28"/>
        </w:rPr>
      </w:pPr>
      <w:r>
        <w:rPr>
          <w:sz w:val="28"/>
        </w:rPr>
        <w:t>Nhân</w:t>
      </w:r>
      <w:r>
        <w:rPr>
          <w:spacing w:val="-6"/>
          <w:sz w:val="28"/>
        </w:rPr>
        <w:t xml:space="preserve"> </w:t>
      </w:r>
      <w:r>
        <w:rPr>
          <w:sz w:val="28"/>
        </w:rPr>
        <w:t>viên:</w:t>
      </w:r>
      <w:r>
        <w:rPr>
          <w:spacing w:val="-4"/>
          <w:sz w:val="28"/>
        </w:rPr>
        <w:t xml:space="preserve"> </w:t>
      </w:r>
      <w:r>
        <w:rPr>
          <w:sz w:val="28"/>
        </w:rPr>
        <w:t>giống</w:t>
      </w:r>
      <w:r>
        <w:rPr>
          <w:spacing w:val="-4"/>
          <w:sz w:val="28"/>
        </w:rPr>
        <w:t xml:space="preserve"> </w:t>
      </w:r>
      <w:r>
        <w:rPr>
          <w:sz w:val="28"/>
        </w:rPr>
        <w:t>người</w:t>
      </w:r>
      <w:r>
        <w:rPr>
          <w:spacing w:val="-4"/>
          <w:sz w:val="28"/>
        </w:rPr>
        <w:t xml:space="preserve"> </w:t>
      </w:r>
      <w:r>
        <w:rPr>
          <w:sz w:val="28"/>
        </w:rPr>
        <w:t>dùng</w:t>
      </w:r>
      <w:r>
        <w:rPr>
          <w:spacing w:val="-3"/>
          <w:sz w:val="28"/>
        </w:rPr>
        <w:t xml:space="preserve"> </w:t>
      </w:r>
      <w:r>
        <w:rPr>
          <w:sz w:val="28"/>
        </w:rPr>
        <w:t>và</w:t>
      </w:r>
      <w:r>
        <w:rPr>
          <w:spacing w:val="-4"/>
          <w:sz w:val="28"/>
        </w:rPr>
        <w:t xml:space="preserve"> </w:t>
      </w:r>
      <w:r>
        <w:rPr>
          <w:sz w:val="28"/>
        </w:rPr>
        <w:t>có</w:t>
      </w:r>
      <w:r>
        <w:rPr>
          <w:spacing w:val="-4"/>
          <w:sz w:val="28"/>
        </w:rPr>
        <w:t xml:space="preserve"> </w:t>
      </w:r>
      <w:r>
        <w:rPr>
          <w:sz w:val="28"/>
        </w:rPr>
        <w:t>thêm:</w:t>
      </w:r>
      <w:r>
        <w:rPr>
          <w:spacing w:val="-4"/>
          <w:sz w:val="28"/>
        </w:rPr>
        <w:t xml:space="preserve"> </w:t>
      </w:r>
      <w:r>
        <w:rPr>
          <w:sz w:val="28"/>
        </w:rPr>
        <w:t>vị</w:t>
      </w:r>
      <w:r>
        <w:rPr>
          <w:spacing w:val="-3"/>
          <w:sz w:val="28"/>
        </w:rPr>
        <w:t xml:space="preserve"> </w:t>
      </w:r>
      <w:r>
        <w:rPr>
          <w:spacing w:val="-5"/>
          <w:sz w:val="28"/>
        </w:rPr>
        <w:t>trí</w:t>
      </w:r>
    </w:p>
    <w:p w:rsidR="009331C9" w:rsidRDefault="006E3A3E">
      <w:pPr>
        <w:pStyle w:val="ListParagraph"/>
        <w:numPr>
          <w:ilvl w:val="2"/>
          <w:numId w:val="6"/>
        </w:numPr>
        <w:tabs>
          <w:tab w:val="left" w:pos="1539"/>
        </w:tabs>
        <w:spacing w:before="48"/>
        <w:ind w:left="1539" w:hanging="359"/>
        <w:rPr>
          <w:sz w:val="28"/>
        </w:rPr>
      </w:pPr>
      <w:r>
        <w:rPr>
          <w:sz w:val="28"/>
        </w:rPr>
        <w:t>Nhân</w:t>
      </w:r>
      <w:r>
        <w:rPr>
          <w:spacing w:val="-4"/>
          <w:sz w:val="28"/>
        </w:rPr>
        <w:t xml:space="preserve"> </w:t>
      </w:r>
      <w:r>
        <w:rPr>
          <w:sz w:val="28"/>
        </w:rPr>
        <w:t>viên</w:t>
      </w:r>
      <w:r>
        <w:rPr>
          <w:spacing w:val="-4"/>
          <w:sz w:val="28"/>
        </w:rPr>
        <w:t xml:space="preserve"> </w:t>
      </w:r>
      <w:r>
        <w:rPr>
          <w:sz w:val="28"/>
        </w:rPr>
        <w:t>quản</w:t>
      </w:r>
      <w:r>
        <w:rPr>
          <w:spacing w:val="-4"/>
          <w:sz w:val="28"/>
        </w:rPr>
        <w:t xml:space="preserve"> </w:t>
      </w:r>
      <w:r>
        <w:rPr>
          <w:sz w:val="28"/>
        </w:rPr>
        <w:t>lí:</w:t>
      </w:r>
      <w:r>
        <w:rPr>
          <w:spacing w:val="-4"/>
          <w:sz w:val="28"/>
        </w:rPr>
        <w:t xml:space="preserve"> </w:t>
      </w:r>
      <w:r>
        <w:rPr>
          <w:sz w:val="28"/>
        </w:rPr>
        <w:t>giống</w:t>
      </w:r>
      <w:r>
        <w:rPr>
          <w:spacing w:val="-4"/>
          <w:sz w:val="28"/>
        </w:rPr>
        <w:t xml:space="preserve"> </w:t>
      </w:r>
      <w:r>
        <w:rPr>
          <w:sz w:val="28"/>
        </w:rPr>
        <w:t>nhân</w:t>
      </w:r>
      <w:r>
        <w:rPr>
          <w:spacing w:val="-4"/>
          <w:sz w:val="28"/>
        </w:rPr>
        <w:t xml:space="preserve"> viên</w:t>
      </w:r>
    </w:p>
    <w:p w:rsidR="009331C9" w:rsidRDefault="006E3A3E">
      <w:pPr>
        <w:pStyle w:val="ListParagraph"/>
        <w:numPr>
          <w:ilvl w:val="2"/>
          <w:numId w:val="6"/>
        </w:numPr>
        <w:tabs>
          <w:tab w:val="left" w:pos="1539"/>
        </w:tabs>
        <w:spacing w:before="49"/>
        <w:ind w:left="1539" w:hanging="359"/>
        <w:rPr>
          <w:sz w:val="28"/>
        </w:rPr>
      </w:pPr>
      <w:r>
        <w:rPr>
          <w:sz w:val="28"/>
        </w:rPr>
        <w:t>Nhân</w:t>
      </w:r>
      <w:r>
        <w:rPr>
          <w:spacing w:val="-5"/>
          <w:sz w:val="28"/>
        </w:rPr>
        <w:t xml:space="preserve"> </w:t>
      </w:r>
      <w:r>
        <w:rPr>
          <w:sz w:val="28"/>
        </w:rPr>
        <w:t>viên</w:t>
      </w:r>
      <w:r>
        <w:rPr>
          <w:spacing w:val="-4"/>
          <w:sz w:val="28"/>
        </w:rPr>
        <w:t xml:space="preserve"> </w:t>
      </w:r>
      <w:r>
        <w:rPr>
          <w:sz w:val="28"/>
        </w:rPr>
        <w:t>bán</w:t>
      </w:r>
      <w:r>
        <w:rPr>
          <w:spacing w:val="-4"/>
          <w:sz w:val="28"/>
        </w:rPr>
        <w:t xml:space="preserve"> </w:t>
      </w:r>
      <w:r>
        <w:rPr>
          <w:sz w:val="28"/>
        </w:rPr>
        <w:t>hàng:</w:t>
      </w:r>
      <w:r>
        <w:rPr>
          <w:spacing w:val="-4"/>
          <w:sz w:val="28"/>
        </w:rPr>
        <w:t xml:space="preserve"> </w:t>
      </w:r>
      <w:r>
        <w:rPr>
          <w:sz w:val="28"/>
        </w:rPr>
        <w:t>giống</w:t>
      </w:r>
      <w:r>
        <w:rPr>
          <w:spacing w:val="-4"/>
          <w:sz w:val="28"/>
        </w:rPr>
        <w:t xml:space="preserve"> </w:t>
      </w:r>
      <w:r>
        <w:rPr>
          <w:sz w:val="28"/>
        </w:rPr>
        <w:t>nhân</w:t>
      </w:r>
      <w:r>
        <w:rPr>
          <w:spacing w:val="-4"/>
          <w:sz w:val="28"/>
        </w:rPr>
        <w:t xml:space="preserve"> viên</w:t>
      </w:r>
    </w:p>
    <w:p w:rsidR="009331C9" w:rsidRDefault="006E3A3E">
      <w:pPr>
        <w:pStyle w:val="ListParagraph"/>
        <w:numPr>
          <w:ilvl w:val="2"/>
          <w:numId w:val="6"/>
        </w:numPr>
        <w:tabs>
          <w:tab w:val="left" w:pos="1539"/>
        </w:tabs>
        <w:spacing w:before="48" w:line="276" w:lineRule="auto"/>
        <w:ind w:left="820" w:right="2165" w:firstLine="360"/>
        <w:rPr>
          <w:sz w:val="28"/>
        </w:rPr>
      </w:pPr>
      <w:r>
        <w:rPr>
          <w:sz w:val="28"/>
        </w:rPr>
        <w:t>Khách</w:t>
      </w:r>
      <w:r>
        <w:rPr>
          <w:spacing w:val="-5"/>
          <w:sz w:val="28"/>
        </w:rPr>
        <w:t xml:space="preserve"> </w:t>
      </w:r>
      <w:r>
        <w:rPr>
          <w:sz w:val="28"/>
        </w:rPr>
        <w:t>hàng:</w:t>
      </w:r>
      <w:r>
        <w:rPr>
          <w:spacing w:val="-5"/>
          <w:sz w:val="28"/>
        </w:rPr>
        <w:t xml:space="preserve"> </w:t>
      </w:r>
      <w:r>
        <w:rPr>
          <w:sz w:val="28"/>
        </w:rPr>
        <w:t>giống</w:t>
      </w:r>
      <w:r>
        <w:rPr>
          <w:spacing w:val="-5"/>
          <w:sz w:val="28"/>
        </w:rPr>
        <w:t xml:space="preserve"> </w:t>
      </w:r>
      <w:r>
        <w:rPr>
          <w:sz w:val="28"/>
        </w:rPr>
        <w:t>người</w:t>
      </w:r>
      <w:r>
        <w:rPr>
          <w:spacing w:val="-5"/>
          <w:sz w:val="28"/>
        </w:rPr>
        <w:t xml:space="preserve"> </w:t>
      </w:r>
      <w:r>
        <w:rPr>
          <w:sz w:val="28"/>
        </w:rPr>
        <w:t>dùng</w:t>
      </w:r>
      <w:r>
        <w:rPr>
          <w:spacing w:val="-5"/>
          <w:sz w:val="28"/>
        </w:rPr>
        <w:t xml:space="preserve"> </w:t>
      </w:r>
      <w:r>
        <w:rPr>
          <w:sz w:val="28"/>
        </w:rPr>
        <w:t>và</w:t>
      </w:r>
      <w:r>
        <w:rPr>
          <w:spacing w:val="-5"/>
          <w:sz w:val="28"/>
        </w:rPr>
        <w:t xml:space="preserve"> </w:t>
      </w:r>
      <w:r>
        <w:rPr>
          <w:sz w:val="28"/>
        </w:rPr>
        <w:t>có</w:t>
      </w:r>
      <w:r>
        <w:rPr>
          <w:spacing w:val="-5"/>
          <w:sz w:val="28"/>
        </w:rPr>
        <w:t xml:space="preserve"> </w:t>
      </w:r>
      <w:r>
        <w:rPr>
          <w:sz w:val="28"/>
        </w:rPr>
        <w:t>thêm:</w:t>
      </w:r>
      <w:r>
        <w:rPr>
          <w:spacing w:val="-5"/>
          <w:sz w:val="28"/>
        </w:rPr>
        <w:t xml:space="preserve"> </w:t>
      </w:r>
      <w:r>
        <w:rPr>
          <w:sz w:val="28"/>
        </w:rPr>
        <w:t>mã</w:t>
      </w:r>
      <w:r>
        <w:rPr>
          <w:spacing w:val="-5"/>
          <w:sz w:val="28"/>
        </w:rPr>
        <w:t xml:space="preserve"> </w:t>
      </w:r>
      <w:r>
        <w:rPr>
          <w:sz w:val="28"/>
        </w:rPr>
        <w:t>thân</w:t>
      </w:r>
      <w:r>
        <w:rPr>
          <w:spacing w:val="-5"/>
          <w:sz w:val="28"/>
        </w:rPr>
        <w:t xml:space="preserve"> </w:t>
      </w:r>
      <w:r>
        <w:rPr>
          <w:sz w:val="28"/>
        </w:rPr>
        <w:t>thiết Nhóm thông tin liên quan đến cơ sở, vật chất</w:t>
      </w:r>
    </w:p>
    <w:p w:rsidR="009331C9" w:rsidRDefault="006E3A3E">
      <w:pPr>
        <w:pStyle w:val="ListParagraph"/>
        <w:numPr>
          <w:ilvl w:val="2"/>
          <w:numId w:val="6"/>
        </w:numPr>
        <w:tabs>
          <w:tab w:val="left" w:pos="1539"/>
        </w:tabs>
        <w:ind w:left="1539" w:hanging="359"/>
        <w:rPr>
          <w:sz w:val="28"/>
        </w:rPr>
      </w:pPr>
      <w:r>
        <w:rPr>
          <w:sz w:val="28"/>
        </w:rPr>
        <w:t>Phim:</w:t>
      </w:r>
      <w:r>
        <w:rPr>
          <w:spacing w:val="-6"/>
          <w:sz w:val="28"/>
        </w:rPr>
        <w:t xml:space="preserve"> </w:t>
      </w:r>
      <w:r>
        <w:rPr>
          <w:sz w:val="28"/>
        </w:rPr>
        <w:t>tên,</w:t>
      </w:r>
      <w:r>
        <w:rPr>
          <w:spacing w:val="-4"/>
          <w:sz w:val="28"/>
        </w:rPr>
        <w:t xml:space="preserve"> </w:t>
      </w:r>
      <w:r>
        <w:rPr>
          <w:sz w:val="28"/>
        </w:rPr>
        <w:t>thể</w:t>
      </w:r>
      <w:r>
        <w:rPr>
          <w:spacing w:val="-4"/>
          <w:sz w:val="28"/>
        </w:rPr>
        <w:t xml:space="preserve"> </w:t>
      </w:r>
      <w:r>
        <w:rPr>
          <w:sz w:val="28"/>
        </w:rPr>
        <w:t>loại,</w:t>
      </w:r>
      <w:r>
        <w:rPr>
          <w:spacing w:val="-4"/>
          <w:sz w:val="28"/>
        </w:rPr>
        <w:t xml:space="preserve"> </w:t>
      </w:r>
      <w:r>
        <w:rPr>
          <w:sz w:val="28"/>
        </w:rPr>
        <w:t>độ</w:t>
      </w:r>
      <w:r>
        <w:rPr>
          <w:spacing w:val="-4"/>
          <w:sz w:val="28"/>
        </w:rPr>
        <w:t xml:space="preserve"> </w:t>
      </w:r>
      <w:r>
        <w:rPr>
          <w:sz w:val="28"/>
        </w:rPr>
        <w:t>dài,</w:t>
      </w:r>
      <w:r>
        <w:rPr>
          <w:spacing w:val="-4"/>
          <w:sz w:val="28"/>
        </w:rPr>
        <w:t xml:space="preserve"> </w:t>
      </w:r>
      <w:r>
        <w:rPr>
          <w:sz w:val="28"/>
        </w:rPr>
        <w:t>ngôn</w:t>
      </w:r>
      <w:r>
        <w:rPr>
          <w:spacing w:val="-3"/>
          <w:sz w:val="28"/>
        </w:rPr>
        <w:t xml:space="preserve"> </w:t>
      </w:r>
      <w:r>
        <w:rPr>
          <w:spacing w:val="-5"/>
          <w:sz w:val="28"/>
        </w:rPr>
        <w:t>ngữ</w:t>
      </w:r>
    </w:p>
    <w:p w:rsidR="009331C9" w:rsidRDefault="006E3A3E">
      <w:pPr>
        <w:pStyle w:val="ListParagraph"/>
        <w:numPr>
          <w:ilvl w:val="2"/>
          <w:numId w:val="6"/>
        </w:numPr>
        <w:tabs>
          <w:tab w:val="left" w:pos="1539"/>
        </w:tabs>
        <w:spacing w:before="49"/>
        <w:ind w:left="1539" w:hanging="359"/>
        <w:rPr>
          <w:sz w:val="28"/>
        </w:rPr>
      </w:pPr>
      <w:r>
        <w:rPr>
          <w:sz w:val="28"/>
        </w:rPr>
        <w:t>Phòng</w:t>
      </w:r>
      <w:r>
        <w:rPr>
          <w:spacing w:val="-7"/>
          <w:sz w:val="28"/>
        </w:rPr>
        <w:t xml:space="preserve"> </w:t>
      </w:r>
      <w:r>
        <w:rPr>
          <w:sz w:val="28"/>
        </w:rPr>
        <w:t>chiếu:</w:t>
      </w:r>
      <w:r>
        <w:rPr>
          <w:spacing w:val="-4"/>
          <w:sz w:val="28"/>
        </w:rPr>
        <w:t xml:space="preserve"> </w:t>
      </w:r>
      <w:r>
        <w:rPr>
          <w:sz w:val="28"/>
        </w:rPr>
        <w:t>tên,</w:t>
      </w:r>
      <w:r>
        <w:rPr>
          <w:spacing w:val="-5"/>
          <w:sz w:val="28"/>
        </w:rPr>
        <w:t xml:space="preserve"> </w:t>
      </w:r>
      <w:r>
        <w:rPr>
          <w:sz w:val="28"/>
        </w:rPr>
        <w:t>sức</w:t>
      </w:r>
      <w:r>
        <w:rPr>
          <w:spacing w:val="-4"/>
          <w:sz w:val="28"/>
        </w:rPr>
        <w:t xml:space="preserve"> </w:t>
      </w:r>
      <w:r>
        <w:rPr>
          <w:sz w:val="28"/>
        </w:rPr>
        <w:t>chứa,</w:t>
      </w:r>
      <w:r>
        <w:rPr>
          <w:spacing w:val="-4"/>
          <w:sz w:val="28"/>
        </w:rPr>
        <w:t xml:space="preserve"> </w:t>
      </w:r>
      <w:r>
        <w:rPr>
          <w:sz w:val="28"/>
        </w:rPr>
        <w:t>loại</w:t>
      </w:r>
      <w:r>
        <w:rPr>
          <w:spacing w:val="-5"/>
          <w:sz w:val="28"/>
        </w:rPr>
        <w:t xml:space="preserve"> </w:t>
      </w:r>
      <w:r>
        <w:rPr>
          <w:sz w:val="28"/>
        </w:rPr>
        <w:t>phòng,</w:t>
      </w:r>
      <w:r>
        <w:rPr>
          <w:spacing w:val="-4"/>
          <w:sz w:val="28"/>
        </w:rPr>
        <w:t xml:space="preserve"> </w:t>
      </w:r>
      <w:r>
        <w:rPr>
          <w:sz w:val="28"/>
        </w:rPr>
        <w:t>vị</w:t>
      </w:r>
      <w:r>
        <w:rPr>
          <w:spacing w:val="-4"/>
          <w:sz w:val="28"/>
        </w:rPr>
        <w:t xml:space="preserve"> </w:t>
      </w:r>
      <w:r>
        <w:rPr>
          <w:spacing w:val="-5"/>
          <w:sz w:val="28"/>
        </w:rPr>
        <w:t>trí</w:t>
      </w:r>
    </w:p>
    <w:p w:rsidR="009331C9" w:rsidRDefault="006E3A3E">
      <w:pPr>
        <w:pStyle w:val="ListParagraph"/>
        <w:numPr>
          <w:ilvl w:val="2"/>
          <w:numId w:val="6"/>
        </w:numPr>
        <w:tabs>
          <w:tab w:val="left" w:pos="1539"/>
        </w:tabs>
        <w:spacing w:before="48"/>
        <w:ind w:left="1539" w:hanging="359"/>
        <w:rPr>
          <w:sz w:val="28"/>
        </w:rPr>
      </w:pPr>
      <w:r>
        <w:rPr>
          <w:sz w:val="28"/>
        </w:rPr>
        <w:t>Ghế:</w:t>
      </w:r>
      <w:r>
        <w:rPr>
          <w:spacing w:val="-4"/>
          <w:sz w:val="28"/>
        </w:rPr>
        <w:t xml:space="preserve"> </w:t>
      </w:r>
      <w:r>
        <w:rPr>
          <w:spacing w:val="-5"/>
          <w:sz w:val="28"/>
        </w:rPr>
        <w:t>tên</w:t>
      </w:r>
    </w:p>
    <w:p w:rsidR="009331C9" w:rsidRDefault="006E3A3E">
      <w:pPr>
        <w:pStyle w:val="BodyText"/>
        <w:spacing w:before="49"/>
        <w:ind w:left="820"/>
      </w:pPr>
      <w:r>
        <w:t>Nhóm</w:t>
      </w:r>
      <w:r>
        <w:rPr>
          <w:spacing w:val="-4"/>
        </w:rPr>
        <w:t xml:space="preserve"> </w:t>
      </w:r>
      <w:r>
        <w:t>thông</w:t>
      </w:r>
      <w:r>
        <w:rPr>
          <w:spacing w:val="-4"/>
        </w:rPr>
        <w:t xml:space="preserve"> </w:t>
      </w:r>
      <w:r>
        <w:t>tin</w:t>
      </w:r>
      <w:r>
        <w:rPr>
          <w:spacing w:val="-4"/>
        </w:rPr>
        <w:t xml:space="preserve"> </w:t>
      </w:r>
      <w:r>
        <w:t>liên</w:t>
      </w:r>
      <w:r>
        <w:rPr>
          <w:spacing w:val="-4"/>
        </w:rPr>
        <w:t xml:space="preserve"> </w:t>
      </w:r>
      <w:r>
        <w:t>quan</w:t>
      </w:r>
      <w:r>
        <w:rPr>
          <w:spacing w:val="-4"/>
        </w:rPr>
        <w:t xml:space="preserve"> </w:t>
      </w:r>
      <w:r>
        <w:t>đến</w:t>
      </w:r>
      <w:r>
        <w:rPr>
          <w:spacing w:val="-4"/>
        </w:rPr>
        <w:t xml:space="preserve"> </w:t>
      </w:r>
      <w:r>
        <w:t>giao</w:t>
      </w:r>
      <w:r>
        <w:rPr>
          <w:spacing w:val="-3"/>
        </w:rPr>
        <w:t xml:space="preserve"> </w:t>
      </w:r>
      <w:r>
        <w:rPr>
          <w:spacing w:val="-4"/>
        </w:rPr>
        <w:t>dịch</w:t>
      </w:r>
    </w:p>
    <w:p w:rsidR="009331C9" w:rsidRDefault="006E3A3E">
      <w:pPr>
        <w:pStyle w:val="ListParagraph"/>
        <w:numPr>
          <w:ilvl w:val="2"/>
          <w:numId w:val="6"/>
        </w:numPr>
        <w:tabs>
          <w:tab w:val="left" w:pos="1540"/>
        </w:tabs>
        <w:spacing w:before="48" w:line="276" w:lineRule="auto"/>
        <w:ind w:right="980"/>
        <w:rPr>
          <w:sz w:val="28"/>
        </w:rPr>
      </w:pPr>
      <w:r>
        <w:rPr>
          <w:sz w:val="28"/>
        </w:rPr>
        <w:t>Lịch</w:t>
      </w:r>
      <w:r>
        <w:rPr>
          <w:spacing w:val="40"/>
          <w:sz w:val="28"/>
        </w:rPr>
        <w:t xml:space="preserve"> </w:t>
      </w:r>
      <w:r>
        <w:rPr>
          <w:sz w:val="28"/>
        </w:rPr>
        <w:t>chiếu:</w:t>
      </w:r>
      <w:r>
        <w:rPr>
          <w:spacing w:val="40"/>
          <w:sz w:val="28"/>
        </w:rPr>
        <w:t xml:space="preserve"> </w:t>
      </w:r>
      <w:r>
        <w:rPr>
          <w:sz w:val="28"/>
        </w:rPr>
        <w:t>thời</w:t>
      </w:r>
      <w:r>
        <w:rPr>
          <w:spacing w:val="40"/>
          <w:sz w:val="28"/>
        </w:rPr>
        <w:t xml:space="preserve"> </w:t>
      </w:r>
      <w:r>
        <w:rPr>
          <w:sz w:val="28"/>
        </w:rPr>
        <w:t>gian</w:t>
      </w:r>
      <w:r>
        <w:rPr>
          <w:spacing w:val="26"/>
          <w:sz w:val="28"/>
        </w:rPr>
        <w:t xml:space="preserve"> </w:t>
      </w:r>
      <w:r>
        <w:rPr>
          <w:sz w:val="28"/>
        </w:rPr>
        <w:t>bắt</w:t>
      </w:r>
      <w:r>
        <w:rPr>
          <w:spacing w:val="26"/>
          <w:sz w:val="28"/>
        </w:rPr>
        <w:t xml:space="preserve"> </w:t>
      </w:r>
      <w:r>
        <w:rPr>
          <w:sz w:val="28"/>
        </w:rPr>
        <w:t>đầu</w:t>
      </w:r>
      <w:r>
        <w:rPr>
          <w:spacing w:val="26"/>
          <w:sz w:val="28"/>
        </w:rPr>
        <w:t xml:space="preserve"> </w:t>
      </w:r>
      <w:r>
        <w:rPr>
          <w:sz w:val="28"/>
        </w:rPr>
        <w:t>và</w:t>
      </w:r>
      <w:r>
        <w:rPr>
          <w:spacing w:val="26"/>
          <w:sz w:val="28"/>
        </w:rPr>
        <w:t xml:space="preserve"> </w:t>
      </w:r>
      <w:r>
        <w:rPr>
          <w:sz w:val="28"/>
        </w:rPr>
        <w:t>kết</w:t>
      </w:r>
      <w:r>
        <w:rPr>
          <w:spacing w:val="26"/>
          <w:sz w:val="28"/>
        </w:rPr>
        <w:t xml:space="preserve"> </w:t>
      </w:r>
      <w:r>
        <w:rPr>
          <w:sz w:val="28"/>
        </w:rPr>
        <w:t>thúc</w:t>
      </w:r>
      <w:r>
        <w:rPr>
          <w:spacing w:val="26"/>
          <w:sz w:val="28"/>
        </w:rPr>
        <w:t xml:space="preserve"> </w:t>
      </w:r>
      <w:r>
        <w:rPr>
          <w:sz w:val="28"/>
        </w:rPr>
        <w:t>chiếu,</w:t>
      </w:r>
      <w:r>
        <w:rPr>
          <w:spacing w:val="26"/>
          <w:sz w:val="28"/>
        </w:rPr>
        <w:t xml:space="preserve"> </w:t>
      </w:r>
      <w:r>
        <w:rPr>
          <w:sz w:val="28"/>
        </w:rPr>
        <w:t>ngày</w:t>
      </w:r>
      <w:r>
        <w:rPr>
          <w:spacing w:val="26"/>
          <w:sz w:val="28"/>
        </w:rPr>
        <w:t xml:space="preserve"> </w:t>
      </w:r>
      <w:r>
        <w:rPr>
          <w:sz w:val="28"/>
        </w:rPr>
        <w:t>lập,</w:t>
      </w:r>
      <w:r>
        <w:rPr>
          <w:spacing w:val="80"/>
          <w:sz w:val="28"/>
        </w:rPr>
        <w:t xml:space="preserve"> </w:t>
      </w:r>
      <w:r>
        <w:rPr>
          <w:sz w:val="28"/>
        </w:rPr>
        <w:t>phim, phòng, nhân viên quản lí/nhân viên lập lịch</w:t>
      </w:r>
    </w:p>
    <w:p w:rsidR="009331C9" w:rsidRDefault="006E3A3E">
      <w:pPr>
        <w:pStyle w:val="ListParagraph"/>
        <w:numPr>
          <w:ilvl w:val="2"/>
          <w:numId w:val="6"/>
        </w:numPr>
        <w:tabs>
          <w:tab w:val="left" w:pos="1539"/>
        </w:tabs>
        <w:ind w:left="1539" w:hanging="359"/>
        <w:rPr>
          <w:sz w:val="28"/>
        </w:rPr>
      </w:pPr>
      <w:r>
        <w:rPr>
          <w:sz w:val="28"/>
        </w:rPr>
        <w:t>Vé:</w:t>
      </w:r>
      <w:r>
        <w:rPr>
          <w:spacing w:val="-5"/>
          <w:sz w:val="28"/>
        </w:rPr>
        <w:t xml:space="preserve"> </w:t>
      </w:r>
      <w:r>
        <w:rPr>
          <w:sz w:val="28"/>
        </w:rPr>
        <w:t>giá,</w:t>
      </w:r>
      <w:r>
        <w:rPr>
          <w:spacing w:val="-4"/>
          <w:sz w:val="28"/>
        </w:rPr>
        <w:t xml:space="preserve"> </w:t>
      </w:r>
      <w:r>
        <w:rPr>
          <w:sz w:val="28"/>
        </w:rPr>
        <w:t>lịch</w:t>
      </w:r>
      <w:r>
        <w:rPr>
          <w:spacing w:val="-4"/>
          <w:sz w:val="28"/>
        </w:rPr>
        <w:t xml:space="preserve"> </w:t>
      </w:r>
      <w:r>
        <w:rPr>
          <w:sz w:val="28"/>
        </w:rPr>
        <w:t>chiếu,</w:t>
      </w:r>
      <w:r>
        <w:rPr>
          <w:spacing w:val="-4"/>
          <w:sz w:val="28"/>
        </w:rPr>
        <w:t xml:space="preserve"> </w:t>
      </w:r>
      <w:r>
        <w:rPr>
          <w:spacing w:val="-5"/>
          <w:sz w:val="28"/>
        </w:rPr>
        <w:t>ghế</w:t>
      </w:r>
    </w:p>
    <w:p w:rsidR="009331C9" w:rsidRDefault="006E3A3E">
      <w:pPr>
        <w:pStyle w:val="ListParagraph"/>
        <w:numPr>
          <w:ilvl w:val="2"/>
          <w:numId w:val="6"/>
        </w:numPr>
        <w:tabs>
          <w:tab w:val="left" w:pos="1540"/>
        </w:tabs>
        <w:spacing w:before="49" w:line="276" w:lineRule="auto"/>
        <w:ind w:right="983"/>
        <w:rPr>
          <w:sz w:val="28"/>
        </w:rPr>
      </w:pPr>
      <w:r>
        <w:rPr>
          <w:sz w:val="28"/>
        </w:rPr>
        <w:t>Hóa đơn: tổng giá vé, chiết khấu, thành tiền, trạng thái, ngày lập,</w:t>
      </w:r>
      <w:r>
        <w:rPr>
          <w:spacing w:val="40"/>
          <w:sz w:val="28"/>
        </w:rPr>
        <w:t xml:space="preserve"> </w:t>
      </w:r>
      <w:r>
        <w:rPr>
          <w:sz w:val="28"/>
        </w:rPr>
        <w:t xml:space="preserve">danh </w:t>
      </w:r>
      <w:r>
        <w:rPr>
          <w:sz w:val="28"/>
        </w:rPr>
        <w:t>sách các vé</w:t>
      </w:r>
    </w:p>
    <w:p w:rsidR="009331C9" w:rsidRDefault="006E3A3E">
      <w:pPr>
        <w:pStyle w:val="ListParagraph"/>
        <w:numPr>
          <w:ilvl w:val="2"/>
          <w:numId w:val="6"/>
        </w:numPr>
        <w:tabs>
          <w:tab w:val="left" w:pos="1539"/>
        </w:tabs>
        <w:ind w:left="1539" w:hanging="359"/>
        <w:rPr>
          <w:sz w:val="28"/>
        </w:rPr>
      </w:pPr>
      <w:r>
        <w:rPr>
          <w:sz w:val="28"/>
        </w:rPr>
        <w:t>Hóa</w:t>
      </w:r>
      <w:r>
        <w:rPr>
          <w:spacing w:val="-6"/>
          <w:sz w:val="28"/>
        </w:rPr>
        <w:t xml:space="preserve"> </w:t>
      </w:r>
      <w:r>
        <w:rPr>
          <w:sz w:val="28"/>
        </w:rPr>
        <w:t>đơn</w:t>
      </w:r>
      <w:r>
        <w:rPr>
          <w:spacing w:val="-4"/>
          <w:sz w:val="28"/>
        </w:rPr>
        <w:t xml:space="preserve"> </w:t>
      </w:r>
      <w:r>
        <w:rPr>
          <w:sz w:val="28"/>
        </w:rPr>
        <w:t>trực</w:t>
      </w:r>
      <w:r>
        <w:rPr>
          <w:spacing w:val="-4"/>
          <w:sz w:val="28"/>
        </w:rPr>
        <w:t xml:space="preserve"> </w:t>
      </w:r>
      <w:r>
        <w:rPr>
          <w:sz w:val="28"/>
        </w:rPr>
        <w:t>tuyến:</w:t>
      </w:r>
      <w:r>
        <w:rPr>
          <w:spacing w:val="-4"/>
          <w:sz w:val="28"/>
        </w:rPr>
        <w:t xml:space="preserve"> </w:t>
      </w:r>
      <w:r>
        <w:rPr>
          <w:sz w:val="28"/>
        </w:rPr>
        <w:t>giống</w:t>
      </w:r>
      <w:r>
        <w:rPr>
          <w:spacing w:val="-4"/>
          <w:sz w:val="28"/>
        </w:rPr>
        <w:t xml:space="preserve"> </w:t>
      </w:r>
      <w:r>
        <w:rPr>
          <w:sz w:val="28"/>
        </w:rPr>
        <w:t>hóa</w:t>
      </w:r>
      <w:r>
        <w:rPr>
          <w:spacing w:val="-4"/>
          <w:sz w:val="28"/>
        </w:rPr>
        <w:t xml:space="preserve"> </w:t>
      </w:r>
      <w:r>
        <w:rPr>
          <w:sz w:val="28"/>
        </w:rPr>
        <w:t>đơn,</w:t>
      </w:r>
      <w:r>
        <w:rPr>
          <w:spacing w:val="-4"/>
          <w:sz w:val="28"/>
        </w:rPr>
        <w:t xml:space="preserve"> </w:t>
      </w:r>
      <w:r>
        <w:rPr>
          <w:sz w:val="28"/>
        </w:rPr>
        <w:t>có</w:t>
      </w:r>
      <w:r>
        <w:rPr>
          <w:spacing w:val="-4"/>
          <w:sz w:val="28"/>
        </w:rPr>
        <w:t xml:space="preserve"> </w:t>
      </w:r>
      <w:r>
        <w:rPr>
          <w:sz w:val="28"/>
        </w:rPr>
        <w:t>thêm:</w:t>
      </w:r>
      <w:r>
        <w:rPr>
          <w:spacing w:val="-4"/>
          <w:sz w:val="28"/>
        </w:rPr>
        <w:t xml:space="preserve"> </w:t>
      </w:r>
      <w:r>
        <w:rPr>
          <w:sz w:val="28"/>
        </w:rPr>
        <w:t>khách</w:t>
      </w:r>
      <w:r>
        <w:rPr>
          <w:spacing w:val="-4"/>
          <w:sz w:val="28"/>
        </w:rPr>
        <w:t xml:space="preserve"> </w:t>
      </w:r>
      <w:r>
        <w:rPr>
          <w:sz w:val="28"/>
        </w:rPr>
        <w:t>hàng</w:t>
      </w:r>
      <w:r>
        <w:rPr>
          <w:spacing w:val="-4"/>
          <w:sz w:val="28"/>
        </w:rPr>
        <w:t xml:space="preserve"> </w:t>
      </w:r>
      <w:r>
        <w:rPr>
          <w:sz w:val="28"/>
        </w:rPr>
        <w:t>lập</w:t>
      </w:r>
      <w:r>
        <w:rPr>
          <w:spacing w:val="-3"/>
          <w:sz w:val="28"/>
        </w:rPr>
        <w:t xml:space="preserve"> </w:t>
      </w:r>
      <w:r>
        <w:rPr>
          <w:spacing w:val="-5"/>
          <w:sz w:val="28"/>
        </w:rPr>
        <w:t>đơn</w:t>
      </w:r>
    </w:p>
    <w:p w:rsidR="009331C9" w:rsidRDefault="006E3A3E">
      <w:pPr>
        <w:pStyle w:val="ListParagraph"/>
        <w:numPr>
          <w:ilvl w:val="2"/>
          <w:numId w:val="6"/>
        </w:numPr>
        <w:tabs>
          <w:tab w:val="left" w:pos="1540"/>
        </w:tabs>
        <w:spacing w:before="48" w:line="276" w:lineRule="auto"/>
        <w:ind w:right="974"/>
        <w:rPr>
          <w:sz w:val="28"/>
        </w:rPr>
      </w:pPr>
      <w:r>
        <w:rPr>
          <w:sz w:val="28"/>
        </w:rPr>
        <w:t>Hóa</w:t>
      </w:r>
      <w:r>
        <w:rPr>
          <w:spacing w:val="80"/>
          <w:sz w:val="28"/>
        </w:rPr>
        <w:t xml:space="preserve"> </w:t>
      </w:r>
      <w:r>
        <w:rPr>
          <w:sz w:val="28"/>
        </w:rPr>
        <w:t>đơn</w:t>
      </w:r>
      <w:r>
        <w:rPr>
          <w:spacing w:val="80"/>
          <w:sz w:val="28"/>
        </w:rPr>
        <w:t xml:space="preserve"> </w:t>
      </w:r>
      <w:r>
        <w:rPr>
          <w:sz w:val="28"/>
        </w:rPr>
        <w:t>tại</w:t>
      </w:r>
      <w:r>
        <w:rPr>
          <w:spacing w:val="80"/>
          <w:sz w:val="28"/>
        </w:rPr>
        <w:t xml:space="preserve"> </w:t>
      </w:r>
      <w:r>
        <w:rPr>
          <w:sz w:val="28"/>
        </w:rPr>
        <w:t>quầy:</w:t>
      </w:r>
      <w:r>
        <w:rPr>
          <w:spacing w:val="80"/>
          <w:sz w:val="28"/>
        </w:rPr>
        <w:t xml:space="preserve"> </w:t>
      </w:r>
      <w:r>
        <w:rPr>
          <w:sz w:val="28"/>
        </w:rPr>
        <w:t>giống</w:t>
      </w:r>
      <w:r>
        <w:rPr>
          <w:spacing w:val="80"/>
          <w:sz w:val="28"/>
        </w:rPr>
        <w:t xml:space="preserve"> </w:t>
      </w:r>
      <w:r>
        <w:rPr>
          <w:sz w:val="28"/>
        </w:rPr>
        <w:t>hóa</w:t>
      </w:r>
      <w:r>
        <w:rPr>
          <w:spacing w:val="80"/>
          <w:sz w:val="28"/>
        </w:rPr>
        <w:t xml:space="preserve"> </w:t>
      </w:r>
      <w:r>
        <w:rPr>
          <w:sz w:val="28"/>
        </w:rPr>
        <w:t>đơn,</w:t>
      </w:r>
      <w:r>
        <w:rPr>
          <w:spacing w:val="80"/>
          <w:sz w:val="28"/>
        </w:rPr>
        <w:t xml:space="preserve"> </w:t>
      </w:r>
      <w:r>
        <w:rPr>
          <w:sz w:val="28"/>
        </w:rPr>
        <w:t>có</w:t>
      </w:r>
      <w:r>
        <w:rPr>
          <w:spacing w:val="71"/>
          <w:sz w:val="28"/>
        </w:rPr>
        <w:t xml:space="preserve"> </w:t>
      </w:r>
      <w:r>
        <w:rPr>
          <w:sz w:val="28"/>
        </w:rPr>
        <w:t>thêm:</w:t>
      </w:r>
      <w:r>
        <w:rPr>
          <w:spacing w:val="71"/>
          <w:sz w:val="28"/>
        </w:rPr>
        <w:t xml:space="preserve"> </w:t>
      </w:r>
      <w:r>
        <w:rPr>
          <w:sz w:val="28"/>
        </w:rPr>
        <w:t>nhân</w:t>
      </w:r>
      <w:r>
        <w:rPr>
          <w:spacing w:val="71"/>
          <w:sz w:val="28"/>
        </w:rPr>
        <w:t xml:space="preserve"> </w:t>
      </w:r>
      <w:r>
        <w:rPr>
          <w:sz w:val="28"/>
        </w:rPr>
        <w:t>viên</w:t>
      </w:r>
      <w:r>
        <w:rPr>
          <w:spacing w:val="71"/>
          <w:sz w:val="28"/>
        </w:rPr>
        <w:t xml:space="preserve"> </w:t>
      </w:r>
      <w:r>
        <w:rPr>
          <w:sz w:val="28"/>
        </w:rPr>
        <w:t>thanh toán/nhân viên bán hàng</w:t>
      </w:r>
    </w:p>
    <w:p w:rsidR="009331C9" w:rsidRDefault="006E3A3E">
      <w:pPr>
        <w:pStyle w:val="BodyText"/>
        <w:spacing w:before="1"/>
        <w:ind w:left="820"/>
      </w:pPr>
      <w:r>
        <w:t>Nhóm</w:t>
      </w:r>
      <w:r>
        <w:rPr>
          <w:spacing w:val="-6"/>
        </w:rPr>
        <w:t xml:space="preserve"> </w:t>
      </w:r>
      <w:r>
        <w:t>thông</w:t>
      </w:r>
      <w:r>
        <w:rPr>
          <w:spacing w:val="-4"/>
        </w:rPr>
        <w:t xml:space="preserve"> </w:t>
      </w:r>
      <w:r>
        <w:t>tin</w:t>
      </w:r>
      <w:r>
        <w:rPr>
          <w:spacing w:val="-4"/>
        </w:rPr>
        <w:t xml:space="preserve"> </w:t>
      </w:r>
      <w:r>
        <w:t>liên</w:t>
      </w:r>
      <w:r>
        <w:rPr>
          <w:spacing w:val="-4"/>
        </w:rPr>
        <w:t xml:space="preserve"> </w:t>
      </w:r>
      <w:r>
        <w:t>quan</w:t>
      </w:r>
      <w:r>
        <w:rPr>
          <w:spacing w:val="-4"/>
        </w:rPr>
        <w:t xml:space="preserve"> </w:t>
      </w:r>
      <w:r>
        <w:t>đến</w:t>
      </w:r>
      <w:r>
        <w:rPr>
          <w:spacing w:val="-4"/>
        </w:rPr>
        <w:t xml:space="preserve"> </w:t>
      </w:r>
      <w:r>
        <w:t>thống</w:t>
      </w:r>
      <w:r>
        <w:rPr>
          <w:spacing w:val="-4"/>
        </w:rPr>
        <w:t xml:space="preserve"> </w:t>
      </w:r>
      <w:r>
        <w:rPr>
          <w:spacing w:val="-5"/>
        </w:rPr>
        <w:t>kê</w:t>
      </w:r>
    </w:p>
    <w:p w:rsidR="009331C9" w:rsidRDefault="006E3A3E">
      <w:pPr>
        <w:pStyle w:val="ListParagraph"/>
        <w:numPr>
          <w:ilvl w:val="2"/>
          <w:numId w:val="6"/>
        </w:numPr>
        <w:tabs>
          <w:tab w:val="left" w:pos="1539"/>
        </w:tabs>
        <w:spacing w:before="48"/>
        <w:ind w:left="1539" w:hanging="359"/>
        <w:rPr>
          <w:sz w:val="28"/>
        </w:rPr>
      </w:pPr>
      <w:r>
        <w:rPr>
          <w:sz w:val="28"/>
        </w:rPr>
        <w:t>Thống</w:t>
      </w:r>
      <w:r>
        <w:rPr>
          <w:spacing w:val="-6"/>
          <w:sz w:val="28"/>
        </w:rPr>
        <w:t xml:space="preserve"> </w:t>
      </w:r>
      <w:r>
        <w:rPr>
          <w:sz w:val="28"/>
        </w:rPr>
        <w:t>kê</w:t>
      </w:r>
      <w:r>
        <w:rPr>
          <w:spacing w:val="-4"/>
          <w:sz w:val="28"/>
        </w:rPr>
        <w:t xml:space="preserve"> </w:t>
      </w:r>
      <w:r>
        <w:rPr>
          <w:sz w:val="28"/>
        </w:rPr>
        <w:t>thông</w:t>
      </w:r>
      <w:r>
        <w:rPr>
          <w:spacing w:val="-4"/>
          <w:sz w:val="28"/>
        </w:rPr>
        <w:t xml:space="preserve"> </w:t>
      </w:r>
      <w:r>
        <w:rPr>
          <w:sz w:val="28"/>
        </w:rPr>
        <w:t>tin</w:t>
      </w:r>
      <w:r>
        <w:rPr>
          <w:spacing w:val="-4"/>
          <w:sz w:val="28"/>
        </w:rPr>
        <w:t xml:space="preserve"> </w:t>
      </w:r>
      <w:r>
        <w:rPr>
          <w:sz w:val="28"/>
        </w:rPr>
        <w:t>phim:</w:t>
      </w:r>
      <w:r>
        <w:rPr>
          <w:spacing w:val="-3"/>
          <w:sz w:val="28"/>
        </w:rPr>
        <w:t xml:space="preserve"> </w:t>
      </w:r>
      <w:r>
        <w:rPr>
          <w:sz w:val="28"/>
        </w:rPr>
        <w:t>ngày</w:t>
      </w:r>
      <w:r>
        <w:rPr>
          <w:spacing w:val="-4"/>
          <w:sz w:val="28"/>
        </w:rPr>
        <w:t xml:space="preserve"> </w:t>
      </w:r>
      <w:r>
        <w:rPr>
          <w:sz w:val="28"/>
        </w:rPr>
        <w:t>bắt</w:t>
      </w:r>
      <w:r>
        <w:rPr>
          <w:spacing w:val="-4"/>
          <w:sz w:val="28"/>
        </w:rPr>
        <w:t xml:space="preserve"> </w:t>
      </w:r>
      <w:r>
        <w:rPr>
          <w:sz w:val="28"/>
        </w:rPr>
        <w:t>đầu,</w:t>
      </w:r>
      <w:r>
        <w:rPr>
          <w:spacing w:val="-4"/>
          <w:sz w:val="28"/>
        </w:rPr>
        <w:t xml:space="preserve"> </w:t>
      </w:r>
      <w:r>
        <w:rPr>
          <w:sz w:val="28"/>
        </w:rPr>
        <w:t>kết</w:t>
      </w:r>
      <w:r>
        <w:rPr>
          <w:spacing w:val="-3"/>
          <w:sz w:val="28"/>
        </w:rPr>
        <w:t xml:space="preserve"> </w:t>
      </w:r>
      <w:r>
        <w:rPr>
          <w:spacing w:val="-4"/>
          <w:sz w:val="28"/>
        </w:rPr>
        <w:t>thúc</w:t>
      </w:r>
    </w:p>
    <w:p w:rsidR="009331C9" w:rsidRDefault="006E3A3E">
      <w:pPr>
        <w:pStyle w:val="ListParagraph"/>
        <w:numPr>
          <w:ilvl w:val="2"/>
          <w:numId w:val="6"/>
        </w:numPr>
        <w:tabs>
          <w:tab w:val="left" w:pos="1539"/>
        </w:tabs>
        <w:spacing w:before="48"/>
        <w:ind w:left="1539" w:hanging="359"/>
        <w:rPr>
          <w:sz w:val="28"/>
        </w:rPr>
      </w:pPr>
      <w:r>
        <w:rPr>
          <w:sz w:val="28"/>
        </w:rPr>
        <w:t>Thống</w:t>
      </w:r>
      <w:r>
        <w:rPr>
          <w:spacing w:val="-6"/>
          <w:sz w:val="28"/>
        </w:rPr>
        <w:t xml:space="preserve"> </w:t>
      </w:r>
      <w:r>
        <w:rPr>
          <w:sz w:val="28"/>
        </w:rPr>
        <w:t>kê</w:t>
      </w:r>
      <w:r>
        <w:rPr>
          <w:spacing w:val="-4"/>
          <w:sz w:val="28"/>
        </w:rPr>
        <w:t xml:space="preserve"> </w:t>
      </w:r>
      <w:r>
        <w:rPr>
          <w:sz w:val="28"/>
        </w:rPr>
        <w:t>thông</w:t>
      </w:r>
      <w:r>
        <w:rPr>
          <w:spacing w:val="-4"/>
          <w:sz w:val="28"/>
        </w:rPr>
        <w:t xml:space="preserve"> </w:t>
      </w:r>
      <w:r>
        <w:rPr>
          <w:sz w:val="28"/>
        </w:rPr>
        <w:t>tin</w:t>
      </w:r>
      <w:r>
        <w:rPr>
          <w:spacing w:val="-4"/>
          <w:sz w:val="28"/>
        </w:rPr>
        <w:t xml:space="preserve"> </w:t>
      </w:r>
      <w:r>
        <w:rPr>
          <w:sz w:val="28"/>
        </w:rPr>
        <w:t>khách</w:t>
      </w:r>
      <w:r>
        <w:rPr>
          <w:spacing w:val="-4"/>
          <w:sz w:val="28"/>
        </w:rPr>
        <w:t xml:space="preserve"> </w:t>
      </w:r>
      <w:r>
        <w:rPr>
          <w:sz w:val="28"/>
        </w:rPr>
        <w:t>hàng:</w:t>
      </w:r>
      <w:r>
        <w:rPr>
          <w:spacing w:val="-4"/>
          <w:sz w:val="28"/>
        </w:rPr>
        <w:t xml:space="preserve"> </w:t>
      </w:r>
      <w:r>
        <w:rPr>
          <w:sz w:val="28"/>
        </w:rPr>
        <w:t>tương</w:t>
      </w:r>
      <w:r>
        <w:rPr>
          <w:spacing w:val="-4"/>
          <w:sz w:val="28"/>
        </w:rPr>
        <w:t xml:space="preserve"> </w:t>
      </w:r>
      <w:r>
        <w:rPr>
          <w:sz w:val="28"/>
        </w:rPr>
        <w:t>tự</w:t>
      </w:r>
      <w:r>
        <w:rPr>
          <w:spacing w:val="-4"/>
          <w:sz w:val="28"/>
        </w:rPr>
        <w:t xml:space="preserve"> </w:t>
      </w:r>
      <w:r>
        <w:rPr>
          <w:sz w:val="28"/>
        </w:rPr>
        <w:t>thống</w:t>
      </w:r>
      <w:r>
        <w:rPr>
          <w:spacing w:val="-4"/>
          <w:sz w:val="28"/>
        </w:rPr>
        <w:t xml:space="preserve"> </w:t>
      </w:r>
      <w:r>
        <w:rPr>
          <w:sz w:val="28"/>
        </w:rPr>
        <w:t>kê</w:t>
      </w:r>
      <w:r>
        <w:rPr>
          <w:spacing w:val="-3"/>
          <w:sz w:val="28"/>
        </w:rPr>
        <w:t xml:space="preserve"> </w:t>
      </w:r>
      <w:r>
        <w:rPr>
          <w:spacing w:val="-4"/>
          <w:sz w:val="28"/>
        </w:rPr>
        <w:t>phim</w:t>
      </w:r>
    </w:p>
    <w:p w:rsidR="009331C9" w:rsidRDefault="006E3A3E">
      <w:pPr>
        <w:pStyle w:val="ListParagraph"/>
        <w:numPr>
          <w:ilvl w:val="2"/>
          <w:numId w:val="6"/>
        </w:numPr>
        <w:tabs>
          <w:tab w:val="left" w:pos="1539"/>
        </w:tabs>
        <w:spacing w:before="49"/>
        <w:ind w:left="1539" w:hanging="359"/>
        <w:rPr>
          <w:sz w:val="28"/>
        </w:rPr>
      </w:pPr>
      <w:r>
        <w:rPr>
          <w:sz w:val="28"/>
        </w:rPr>
        <w:t>Thống</w:t>
      </w:r>
      <w:r>
        <w:rPr>
          <w:spacing w:val="-6"/>
          <w:sz w:val="28"/>
        </w:rPr>
        <w:t xml:space="preserve"> </w:t>
      </w:r>
      <w:r>
        <w:rPr>
          <w:sz w:val="28"/>
        </w:rPr>
        <w:t>kê</w:t>
      </w:r>
      <w:r>
        <w:rPr>
          <w:spacing w:val="-4"/>
          <w:sz w:val="28"/>
        </w:rPr>
        <w:t xml:space="preserve"> </w:t>
      </w:r>
      <w:r>
        <w:rPr>
          <w:sz w:val="28"/>
        </w:rPr>
        <w:t>thông</w:t>
      </w:r>
      <w:r>
        <w:rPr>
          <w:spacing w:val="-4"/>
          <w:sz w:val="28"/>
        </w:rPr>
        <w:t xml:space="preserve"> </w:t>
      </w:r>
      <w:r>
        <w:rPr>
          <w:sz w:val="28"/>
        </w:rPr>
        <w:t>tin</w:t>
      </w:r>
      <w:r>
        <w:rPr>
          <w:spacing w:val="-4"/>
          <w:sz w:val="28"/>
        </w:rPr>
        <w:t xml:space="preserve"> </w:t>
      </w:r>
      <w:r>
        <w:rPr>
          <w:sz w:val="28"/>
        </w:rPr>
        <w:t>doanh</w:t>
      </w:r>
      <w:r>
        <w:rPr>
          <w:spacing w:val="-3"/>
          <w:sz w:val="28"/>
        </w:rPr>
        <w:t xml:space="preserve"> </w:t>
      </w:r>
      <w:r>
        <w:rPr>
          <w:sz w:val="28"/>
        </w:rPr>
        <w:t>thu:</w:t>
      </w:r>
      <w:r>
        <w:rPr>
          <w:spacing w:val="-4"/>
          <w:sz w:val="28"/>
        </w:rPr>
        <w:t xml:space="preserve"> </w:t>
      </w:r>
      <w:r>
        <w:rPr>
          <w:sz w:val="28"/>
        </w:rPr>
        <w:t>tương</w:t>
      </w:r>
      <w:r>
        <w:rPr>
          <w:spacing w:val="-4"/>
          <w:sz w:val="28"/>
        </w:rPr>
        <w:t xml:space="preserve"> </w:t>
      </w:r>
      <w:r>
        <w:rPr>
          <w:sz w:val="28"/>
        </w:rPr>
        <w:t>tự</w:t>
      </w:r>
      <w:r>
        <w:rPr>
          <w:spacing w:val="-4"/>
          <w:sz w:val="28"/>
        </w:rPr>
        <w:t xml:space="preserve"> </w:t>
      </w:r>
      <w:r>
        <w:rPr>
          <w:sz w:val="28"/>
        </w:rPr>
        <w:t>thống</w:t>
      </w:r>
      <w:r>
        <w:rPr>
          <w:spacing w:val="-4"/>
          <w:sz w:val="28"/>
        </w:rPr>
        <w:t xml:space="preserve"> </w:t>
      </w:r>
      <w:r>
        <w:rPr>
          <w:sz w:val="28"/>
        </w:rPr>
        <w:t>kê</w:t>
      </w:r>
      <w:r>
        <w:rPr>
          <w:spacing w:val="-3"/>
          <w:sz w:val="28"/>
        </w:rPr>
        <w:t xml:space="preserve"> </w:t>
      </w:r>
      <w:r>
        <w:rPr>
          <w:spacing w:val="-4"/>
          <w:sz w:val="28"/>
        </w:rPr>
        <w:t>phim</w:t>
      </w:r>
    </w:p>
    <w:p w:rsidR="009331C9" w:rsidRDefault="006E3A3E">
      <w:pPr>
        <w:pStyle w:val="Heading3"/>
        <w:numPr>
          <w:ilvl w:val="1"/>
          <w:numId w:val="6"/>
        </w:numPr>
        <w:tabs>
          <w:tab w:val="left" w:pos="1539"/>
        </w:tabs>
        <w:spacing w:before="48"/>
        <w:ind w:left="1539" w:hanging="779"/>
      </w:pPr>
      <w:bookmarkStart w:id="7" w:name="_TOC_250026"/>
      <w:r>
        <w:t>Quan</w:t>
      </w:r>
      <w:r>
        <w:rPr>
          <w:spacing w:val="-4"/>
        </w:rPr>
        <w:t xml:space="preserve"> </w:t>
      </w:r>
      <w:r>
        <w:t>hệ</w:t>
      </w:r>
      <w:r>
        <w:rPr>
          <w:spacing w:val="-4"/>
        </w:rPr>
        <w:t xml:space="preserve"> </w:t>
      </w:r>
      <w:r>
        <w:t>giữa</w:t>
      </w:r>
      <w:r>
        <w:rPr>
          <w:spacing w:val="-4"/>
        </w:rPr>
        <w:t xml:space="preserve"> </w:t>
      </w:r>
      <w:r>
        <w:t>các</w:t>
      </w:r>
      <w:r>
        <w:rPr>
          <w:spacing w:val="-4"/>
        </w:rPr>
        <w:t xml:space="preserve"> </w:t>
      </w:r>
      <w:r>
        <w:t>đối</w:t>
      </w:r>
      <w:r>
        <w:rPr>
          <w:spacing w:val="-4"/>
        </w:rPr>
        <w:t xml:space="preserve"> </w:t>
      </w:r>
      <w:r>
        <w:t>tượng,</w:t>
      </w:r>
      <w:r>
        <w:rPr>
          <w:spacing w:val="-4"/>
        </w:rPr>
        <w:t xml:space="preserve"> </w:t>
      </w:r>
      <w:r>
        <w:t>thông</w:t>
      </w:r>
      <w:r>
        <w:rPr>
          <w:spacing w:val="-3"/>
        </w:rPr>
        <w:t xml:space="preserve"> </w:t>
      </w:r>
      <w:bookmarkEnd w:id="7"/>
      <w:r>
        <w:rPr>
          <w:spacing w:val="-5"/>
        </w:rPr>
        <w:t>tin</w:t>
      </w:r>
    </w:p>
    <w:p w:rsidR="009331C9" w:rsidRDefault="006E3A3E">
      <w:pPr>
        <w:pStyle w:val="BodyText"/>
        <w:spacing w:before="49" w:line="276" w:lineRule="auto"/>
        <w:ind w:left="805" w:right="5274"/>
      </w:pPr>
      <w:r>
        <w:t>Một phòng có thể có nhiều ghế. Một</w:t>
      </w:r>
      <w:r>
        <w:rPr>
          <w:spacing w:val="-6"/>
        </w:rPr>
        <w:t xml:space="preserve"> </w:t>
      </w:r>
      <w:r>
        <w:t>ghế</w:t>
      </w:r>
      <w:r>
        <w:rPr>
          <w:spacing w:val="-6"/>
        </w:rPr>
        <w:t xml:space="preserve"> </w:t>
      </w:r>
      <w:r>
        <w:t>chỉ</w:t>
      </w:r>
      <w:r>
        <w:rPr>
          <w:spacing w:val="-6"/>
        </w:rPr>
        <w:t xml:space="preserve"> </w:t>
      </w:r>
      <w:r>
        <w:t>xuất</w:t>
      </w:r>
      <w:r>
        <w:rPr>
          <w:spacing w:val="-6"/>
        </w:rPr>
        <w:t xml:space="preserve"> </w:t>
      </w:r>
      <w:r>
        <w:t>hiện</w:t>
      </w:r>
      <w:r>
        <w:rPr>
          <w:spacing w:val="-6"/>
        </w:rPr>
        <w:t xml:space="preserve"> </w:t>
      </w:r>
      <w:r>
        <w:t>ở</w:t>
      </w:r>
      <w:r>
        <w:rPr>
          <w:spacing w:val="-6"/>
        </w:rPr>
        <w:t xml:space="preserve"> </w:t>
      </w:r>
      <w:r>
        <w:t>một</w:t>
      </w:r>
      <w:r>
        <w:rPr>
          <w:spacing w:val="-6"/>
        </w:rPr>
        <w:t xml:space="preserve"> </w:t>
      </w:r>
      <w:r>
        <w:t>phòng.</w:t>
      </w:r>
    </w:p>
    <w:p w:rsidR="009331C9" w:rsidRDefault="009331C9">
      <w:pPr>
        <w:spacing w:line="276" w:lineRule="auto"/>
        <w:sectPr w:rsidR="009331C9">
          <w:pgSz w:w="11920" w:h="16840"/>
          <w:pgMar w:top="1380" w:right="480" w:bottom="280" w:left="1340" w:header="720" w:footer="720" w:gutter="0"/>
          <w:cols w:space="720"/>
        </w:sectPr>
      </w:pPr>
    </w:p>
    <w:p w:rsidR="009331C9" w:rsidRDefault="006E3A3E">
      <w:pPr>
        <w:pStyle w:val="BodyText"/>
        <w:spacing w:before="60" w:line="276" w:lineRule="auto"/>
        <w:ind w:left="805" w:right="861"/>
      </w:pPr>
      <w:r>
        <w:lastRenderedPageBreak/>
        <w:t>Một</w:t>
      </w:r>
      <w:r>
        <w:rPr>
          <w:spacing w:val="26"/>
        </w:rPr>
        <w:t xml:space="preserve"> </w:t>
      </w:r>
      <w:r>
        <w:t>phim</w:t>
      </w:r>
      <w:r>
        <w:rPr>
          <w:spacing w:val="26"/>
        </w:rPr>
        <w:t xml:space="preserve"> </w:t>
      </w:r>
      <w:r>
        <w:t>có</w:t>
      </w:r>
      <w:r>
        <w:rPr>
          <w:spacing w:val="26"/>
        </w:rPr>
        <w:t xml:space="preserve"> </w:t>
      </w:r>
      <w:r>
        <w:t>thể</w:t>
      </w:r>
      <w:r>
        <w:rPr>
          <w:spacing w:val="26"/>
        </w:rPr>
        <w:t xml:space="preserve"> </w:t>
      </w:r>
      <w:r>
        <w:t>có</w:t>
      </w:r>
      <w:r>
        <w:rPr>
          <w:spacing w:val="26"/>
        </w:rPr>
        <w:t xml:space="preserve"> </w:t>
      </w:r>
      <w:r>
        <w:t>nhiều</w:t>
      </w:r>
      <w:r>
        <w:rPr>
          <w:spacing w:val="26"/>
        </w:rPr>
        <w:t xml:space="preserve"> </w:t>
      </w:r>
      <w:r>
        <w:t>lịch</w:t>
      </w:r>
      <w:r>
        <w:rPr>
          <w:spacing w:val="26"/>
        </w:rPr>
        <w:t xml:space="preserve"> </w:t>
      </w:r>
      <w:r>
        <w:t>chiếu</w:t>
      </w:r>
      <w:r>
        <w:rPr>
          <w:spacing w:val="26"/>
        </w:rPr>
        <w:t xml:space="preserve"> </w:t>
      </w:r>
      <w:r>
        <w:t>tại</w:t>
      </w:r>
      <w:r>
        <w:rPr>
          <w:spacing w:val="26"/>
        </w:rPr>
        <w:t xml:space="preserve"> </w:t>
      </w:r>
      <w:r>
        <w:t>các</w:t>
      </w:r>
      <w:r>
        <w:rPr>
          <w:spacing w:val="26"/>
        </w:rPr>
        <w:t xml:space="preserve"> </w:t>
      </w:r>
      <w:r>
        <w:t xml:space="preserve">phòng hoặc thời điểm khác </w:t>
      </w:r>
      <w:r>
        <w:rPr>
          <w:spacing w:val="-2"/>
        </w:rPr>
        <w:t>nhau.</w:t>
      </w:r>
    </w:p>
    <w:p w:rsidR="009331C9" w:rsidRDefault="006E3A3E">
      <w:pPr>
        <w:pStyle w:val="BodyText"/>
        <w:spacing w:line="276" w:lineRule="auto"/>
        <w:ind w:left="805" w:right="861"/>
      </w:pPr>
      <w:r>
        <w:t xml:space="preserve">Một phòng có thể sử dụng để chiếu nhiều phim tại nhiều thời điểm khác </w:t>
      </w:r>
      <w:r>
        <w:rPr>
          <w:spacing w:val="-2"/>
        </w:rPr>
        <w:t>nhau.</w:t>
      </w:r>
    </w:p>
    <w:p w:rsidR="009331C9" w:rsidRDefault="006E3A3E">
      <w:pPr>
        <w:pStyle w:val="BodyText"/>
        <w:spacing w:line="276" w:lineRule="auto"/>
        <w:ind w:left="805" w:right="861"/>
      </w:pPr>
      <w:r>
        <w:t>Việc sắp xếp một lịch chiếu chỉ do một nhân viên quản lí sắp xếp nhưng mỗi nhân viên quản lí thì có thể có nhiều sắp xếp.</w:t>
      </w:r>
    </w:p>
    <w:p w:rsidR="009331C9" w:rsidRDefault="006E3A3E">
      <w:pPr>
        <w:pStyle w:val="BodyText"/>
        <w:spacing w:line="276" w:lineRule="auto"/>
        <w:ind w:left="805" w:right="861"/>
      </w:pPr>
      <w:r>
        <w:t>Một</w:t>
      </w:r>
      <w:r>
        <w:rPr>
          <w:spacing w:val="27"/>
        </w:rPr>
        <w:t xml:space="preserve"> </w:t>
      </w:r>
      <w:r>
        <w:t>lịch</w:t>
      </w:r>
      <w:r>
        <w:rPr>
          <w:spacing w:val="27"/>
        </w:rPr>
        <w:t xml:space="preserve"> </w:t>
      </w:r>
      <w:r>
        <w:t>chiếu</w:t>
      </w:r>
      <w:r>
        <w:rPr>
          <w:spacing w:val="27"/>
        </w:rPr>
        <w:t xml:space="preserve"> </w:t>
      </w:r>
      <w:r>
        <w:t>có</w:t>
      </w:r>
      <w:r>
        <w:rPr>
          <w:spacing w:val="27"/>
        </w:rPr>
        <w:t xml:space="preserve"> </w:t>
      </w:r>
      <w:r>
        <w:t>thể</w:t>
      </w:r>
      <w:r>
        <w:rPr>
          <w:spacing w:val="27"/>
        </w:rPr>
        <w:t xml:space="preserve"> </w:t>
      </w:r>
      <w:r>
        <w:t>xuất</w:t>
      </w:r>
      <w:r>
        <w:rPr>
          <w:spacing w:val="27"/>
        </w:rPr>
        <w:t xml:space="preserve"> </w:t>
      </w:r>
      <w:r>
        <w:t>hiện</w:t>
      </w:r>
      <w:r>
        <w:rPr>
          <w:spacing w:val="27"/>
        </w:rPr>
        <w:t xml:space="preserve"> </w:t>
      </w:r>
      <w:r>
        <w:t>ở</w:t>
      </w:r>
      <w:r>
        <w:rPr>
          <w:spacing w:val="27"/>
        </w:rPr>
        <w:t xml:space="preserve"> </w:t>
      </w:r>
      <w:r>
        <w:t>nhiều</w:t>
      </w:r>
      <w:r>
        <w:rPr>
          <w:spacing w:val="27"/>
        </w:rPr>
        <w:t xml:space="preserve"> </w:t>
      </w:r>
      <w:r>
        <w:t>vé</w:t>
      </w:r>
      <w:r>
        <w:rPr>
          <w:spacing w:val="27"/>
        </w:rPr>
        <w:t xml:space="preserve"> </w:t>
      </w:r>
      <w:r>
        <w:t>với</w:t>
      </w:r>
      <w:r>
        <w:rPr>
          <w:spacing w:val="27"/>
        </w:rPr>
        <w:t xml:space="preserve"> </w:t>
      </w:r>
      <w:r>
        <w:t>các</w:t>
      </w:r>
      <w:r>
        <w:rPr>
          <w:spacing w:val="27"/>
        </w:rPr>
        <w:t xml:space="preserve"> </w:t>
      </w:r>
      <w:r>
        <w:t>vị trí ghế khác nhau nhưng mỗi vé chỉ tương ứng với duy nhất một lịch chiếu.</w:t>
      </w:r>
    </w:p>
    <w:p w:rsidR="009331C9" w:rsidRDefault="006E3A3E">
      <w:pPr>
        <w:pStyle w:val="BodyText"/>
        <w:spacing w:line="276" w:lineRule="auto"/>
        <w:ind w:left="805" w:right="861"/>
      </w:pPr>
      <w:r>
        <w:t>Một ghế có thể xuất hiện ở nhiều vé với các lịch chiếu khác nhau nhưng mỗi vé chỉ tương ứng một ghế duy nhất.</w:t>
      </w:r>
    </w:p>
    <w:p w:rsidR="009331C9" w:rsidRDefault="006E3A3E">
      <w:pPr>
        <w:pStyle w:val="BodyText"/>
        <w:spacing w:line="276" w:lineRule="auto"/>
        <w:ind w:left="805" w:right="861"/>
      </w:pPr>
      <w:r>
        <w:t>Một hóa đơn có thể có nhiều vé nhưng một</w:t>
      </w:r>
      <w:r>
        <w:t xml:space="preserve"> vé chỉ thuộc về một hóa đơn. Một</w:t>
      </w:r>
      <w:r>
        <w:rPr>
          <w:spacing w:val="26"/>
        </w:rPr>
        <w:t xml:space="preserve"> </w:t>
      </w:r>
      <w:r>
        <w:t>khách</w:t>
      </w:r>
      <w:r>
        <w:rPr>
          <w:spacing w:val="26"/>
        </w:rPr>
        <w:t xml:space="preserve"> </w:t>
      </w:r>
      <w:r>
        <w:t>hàng</w:t>
      </w:r>
      <w:r>
        <w:rPr>
          <w:spacing w:val="26"/>
        </w:rPr>
        <w:t xml:space="preserve"> </w:t>
      </w:r>
      <w:r>
        <w:t>có</w:t>
      </w:r>
      <w:r>
        <w:rPr>
          <w:spacing w:val="26"/>
        </w:rPr>
        <w:t xml:space="preserve"> </w:t>
      </w:r>
      <w:r>
        <w:t>thể</w:t>
      </w:r>
      <w:r>
        <w:rPr>
          <w:spacing w:val="26"/>
        </w:rPr>
        <w:t xml:space="preserve"> </w:t>
      </w:r>
      <w:r>
        <w:t>có</w:t>
      </w:r>
      <w:r>
        <w:rPr>
          <w:spacing w:val="26"/>
        </w:rPr>
        <w:t xml:space="preserve"> </w:t>
      </w:r>
      <w:r>
        <w:t>nhiều</w:t>
      </w:r>
      <w:r>
        <w:rPr>
          <w:spacing w:val="26"/>
        </w:rPr>
        <w:t xml:space="preserve"> </w:t>
      </w:r>
      <w:r>
        <w:t>hóa</w:t>
      </w:r>
      <w:r>
        <w:rPr>
          <w:spacing w:val="26"/>
        </w:rPr>
        <w:t xml:space="preserve"> </w:t>
      </w:r>
      <w:r>
        <w:t>đơn</w:t>
      </w:r>
      <w:r>
        <w:rPr>
          <w:spacing w:val="26"/>
        </w:rPr>
        <w:t xml:space="preserve"> </w:t>
      </w:r>
      <w:r>
        <w:t>mua</w:t>
      </w:r>
      <w:r>
        <w:rPr>
          <w:spacing w:val="26"/>
        </w:rPr>
        <w:t xml:space="preserve"> </w:t>
      </w:r>
      <w:r>
        <w:t>nhưng</w:t>
      </w:r>
      <w:r>
        <w:rPr>
          <w:spacing w:val="26"/>
        </w:rPr>
        <w:t xml:space="preserve"> </w:t>
      </w:r>
      <w:r>
        <w:t>mỗi</w:t>
      </w:r>
      <w:r>
        <w:rPr>
          <w:spacing w:val="26"/>
        </w:rPr>
        <w:t xml:space="preserve"> </w:t>
      </w:r>
      <w:r>
        <w:t>hóa đơn mua chỉ tương ứng với duy nhất một khách hàng.</w:t>
      </w:r>
    </w:p>
    <w:p w:rsidR="009331C9" w:rsidRDefault="006E3A3E">
      <w:pPr>
        <w:pStyle w:val="BodyText"/>
        <w:spacing w:line="276" w:lineRule="auto"/>
        <w:ind w:left="805" w:right="972"/>
      </w:pPr>
      <w:r>
        <w:t>Một nhân viên bán</w:t>
      </w:r>
      <w:r>
        <w:rPr>
          <w:spacing w:val="-3"/>
        </w:rPr>
        <w:t xml:space="preserve"> </w:t>
      </w:r>
      <w:r>
        <w:t>hàng</w:t>
      </w:r>
      <w:r>
        <w:rPr>
          <w:spacing w:val="-3"/>
        </w:rPr>
        <w:t xml:space="preserve"> </w:t>
      </w:r>
      <w:r>
        <w:t>có</w:t>
      </w:r>
      <w:r>
        <w:rPr>
          <w:spacing w:val="-3"/>
        </w:rPr>
        <w:t xml:space="preserve"> </w:t>
      </w:r>
      <w:r>
        <w:t>thể</w:t>
      </w:r>
      <w:r>
        <w:rPr>
          <w:spacing w:val="-3"/>
        </w:rPr>
        <w:t xml:space="preserve"> </w:t>
      </w:r>
      <w:r>
        <w:t>lập</w:t>
      </w:r>
      <w:r>
        <w:rPr>
          <w:spacing w:val="-3"/>
        </w:rPr>
        <w:t xml:space="preserve"> </w:t>
      </w:r>
      <w:r>
        <w:t>nhiều</w:t>
      </w:r>
      <w:r>
        <w:rPr>
          <w:spacing w:val="-3"/>
        </w:rPr>
        <w:t xml:space="preserve"> </w:t>
      </w:r>
      <w:r>
        <w:t>hóa</w:t>
      </w:r>
      <w:r>
        <w:rPr>
          <w:spacing w:val="-3"/>
        </w:rPr>
        <w:t xml:space="preserve"> </w:t>
      </w:r>
      <w:r>
        <w:t>đơn</w:t>
      </w:r>
      <w:r>
        <w:rPr>
          <w:spacing w:val="-3"/>
        </w:rPr>
        <w:t xml:space="preserve"> </w:t>
      </w:r>
      <w:r>
        <w:t>bán</w:t>
      </w:r>
      <w:r>
        <w:rPr>
          <w:spacing w:val="-3"/>
        </w:rPr>
        <w:t xml:space="preserve"> </w:t>
      </w:r>
      <w:r>
        <w:t>nhưng</w:t>
      </w:r>
      <w:r>
        <w:rPr>
          <w:spacing w:val="-3"/>
        </w:rPr>
        <w:t xml:space="preserve"> </w:t>
      </w:r>
      <w:r>
        <w:t>mỗi</w:t>
      </w:r>
      <w:r>
        <w:rPr>
          <w:spacing w:val="-3"/>
        </w:rPr>
        <w:t xml:space="preserve"> </w:t>
      </w:r>
      <w:r>
        <w:t>hóa</w:t>
      </w:r>
      <w:r>
        <w:rPr>
          <w:spacing w:val="-3"/>
        </w:rPr>
        <w:t xml:space="preserve"> </w:t>
      </w:r>
      <w:r>
        <w:t>đơn bán chỉ tương ứng với duy nhất một nhân viên bán</w:t>
      </w:r>
      <w:r>
        <w:t xml:space="preserve"> hàng.</w:t>
      </w:r>
    </w:p>
    <w:p w:rsidR="009331C9" w:rsidRDefault="006E3A3E">
      <w:pPr>
        <w:pStyle w:val="Heading2"/>
        <w:numPr>
          <w:ilvl w:val="0"/>
          <w:numId w:val="6"/>
        </w:numPr>
        <w:tabs>
          <w:tab w:val="left" w:pos="819"/>
        </w:tabs>
        <w:spacing w:before="0"/>
        <w:ind w:left="819" w:hanging="599"/>
        <w:jc w:val="left"/>
      </w:pPr>
      <w:bookmarkStart w:id="8" w:name="_TOC_250025"/>
      <w:r>
        <w:t>Vẽ</w:t>
      </w:r>
      <w:r>
        <w:rPr>
          <w:spacing w:val="-4"/>
        </w:rPr>
        <w:t xml:space="preserve"> </w:t>
      </w:r>
      <w:r>
        <w:t>biểu</w:t>
      </w:r>
      <w:r>
        <w:rPr>
          <w:spacing w:val="-3"/>
        </w:rPr>
        <w:t xml:space="preserve"> </w:t>
      </w:r>
      <w:r>
        <w:t>đồ</w:t>
      </w:r>
      <w:r>
        <w:rPr>
          <w:spacing w:val="-3"/>
        </w:rPr>
        <w:t xml:space="preserve"> </w:t>
      </w:r>
      <w:r>
        <w:t>use</w:t>
      </w:r>
      <w:r>
        <w:rPr>
          <w:spacing w:val="-3"/>
        </w:rPr>
        <w:t xml:space="preserve"> </w:t>
      </w:r>
      <w:r>
        <w:t>case</w:t>
      </w:r>
      <w:r>
        <w:rPr>
          <w:spacing w:val="-3"/>
        </w:rPr>
        <w:t xml:space="preserve"> </w:t>
      </w:r>
      <w:r>
        <w:t>tổng</w:t>
      </w:r>
      <w:r>
        <w:rPr>
          <w:spacing w:val="-3"/>
        </w:rPr>
        <w:t xml:space="preserve"> </w:t>
      </w:r>
      <w:bookmarkEnd w:id="8"/>
      <w:r>
        <w:rPr>
          <w:spacing w:val="-4"/>
        </w:rPr>
        <w:t>quan</w:t>
      </w:r>
    </w:p>
    <w:p w:rsidR="009331C9" w:rsidRDefault="006E3A3E">
      <w:pPr>
        <w:pStyle w:val="BodyText"/>
        <w:spacing w:before="55" w:line="276" w:lineRule="auto"/>
        <w:ind w:left="820" w:right="972"/>
      </w:pPr>
      <w:r>
        <w:t>Đề xuất các actor trong hệ thống: nhân viên quản lí, nhân viên bán hàng và khách hàng.</w:t>
      </w:r>
    </w:p>
    <w:p w:rsidR="009331C9" w:rsidRDefault="006E3A3E">
      <w:pPr>
        <w:pStyle w:val="BodyText"/>
        <w:spacing w:line="276" w:lineRule="auto"/>
        <w:ind w:left="820" w:right="861"/>
      </w:pPr>
      <w:r>
        <w:t>Tất</w:t>
      </w:r>
      <w:r>
        <w:rPr>
          <w:spacing w:val="40"/>
        </w:rPr>
        <w:t xml:space="preserve"> </w:t>
      </w:r>
      <w:r>
        <w:t>cả</w:t>
      </w:r>
      <w:r>
        <w:rPr>
          <w:spacing w:val="40"/>
        </w:rPr>
        <w:t xml:space="preserve"> </w:t>
      </w:r>
      <w:r>
        <w:t>đều</w:t>
      </w:r>
      <w:r>
        <w:rPr>
          <w:spacing w:val="40"/>
        </w:rPr>
        <w:t xml:space="preserve"> </w:t>
      </w:r>
      <w:r>
        <w:t>có</w:t>
      </w:r>
      <w:r>
        <w:rPr>
          <w:spacing w:val="40"/>
        </w:rPr>
        <w:t xml:space="preserve"> </w:t>
      </w:r>
      <w:r>
        <w:t>chức</w:t>
      </w:r>
      <w:r>
        <w:rPr>
          <w:spacing w:val="40"/>
        </w:rPr>
        <w:t xml:space="preserve"> </w:t>
      </w:r>
      <w:r>
        <w:t>năng</w:t>
      </w:r>
      <w:r>
        <w:rPr>
          <w:spacing w:val="40"/>
        </w:rPr>
        <w:t xml:space="preserve"> </w:t>
      </w:r>
      <w:r>
        <w:t>giống</w:t>
      </w:r>
      <w:r>
        <w:rPr>
          <w:spacing w:val="40"/>
        </w:rPr>
        <w:t xml:space="preserve"> </w:t>
      </w:r>
      <w:r>
        <w:t>người</w:t>
      </w:r>
      <w:r>
        <w:rPr>
          <w:spacing w:val="40"/>
        </w:rPr>
        <w:t xml:space="preserve"> </w:t>
      </w:r>
      <w:r>
        <w:t>dùng</w:t>
      </w:r>
      <w:r>
        <w:rPr>
          <w:spacing w:val="40"/>
        </w:rPr>
        <w:t xml:space="preserve"> </w:t>
      </w:r>
      <w:r>
        <w:t>nên</w:t>
      </w:r>
      <w:r>
        <w:rPr>
          <w:spacing w:val="40"/>
        </w:rPr>
        <w:t xml:space="preserve"> </w:t>
      </w:r>
      <w:r>
        <w:t>đều</w:t>
      </w:r>
      <w:r>
        <w:rPr>
          <w:spacing w:val="40"/>
        </w:rPr>
        <w:t xml:space="preserve"> </w:t>
      </w:r>
      <w:r>
        <w:t>kế</w:t>
      </w:r>
      <w:r>
        <w:rPr>
          <w:spacing w:val="40"/>
        </w:rPr>
        <w:t xml:space="preserve"> </w:t>
      </w:r>
      <w:r>
        <w:t>thừa</w:t>
      </w:r>
      <w:r>
        <w:rPr>
          <w:spacing w:val="40"/>
        </w:rPr>
        <w:t xml:space="preserve"> </w:t>
      </w:r>
      <w:r>
        <w:t>từ</w:t>
      </w:r>
      <w:r>
        <w:rPr>
          <w:spacing w:val="40"/>
        </w:rPr>
        <w:t xml:space="preserve"> </w:t>
      </w:r>
      <w:r>
        <w:t xml:space="preserve">người </w:t>
      </w:r>
      <w:r>
        <w:rPr>
          <w:spacing w:val="-2"/>
        </w:rPr>
        <w:t>dùng.</w:t>
      </w:r>
    </w:p>
    <w:p w:rsidR="009331C9" w:rsidRDefault="006E3A3E">
      <w:pPr>
        <w:pStyle w:val="BodyText"/>
        <w:spacing w:line="276" w:lineRule="auto"/>
        <w:ind w:left="820" w:right="861"/>
      </w:pPr>
      <w:r>
        <w:t>Riêng nhân viên quản lí và nhân viên bán hàng</w:t>
      </w:r>
      <w:r>
        <w:rPr>
          <w:spacing w:val="-3"/>
        </w:rPr>
        <w:t xml:space="preserve"> </w:t>
      </w:r>
      <w:r>
        <w:t>còn</w:t>
      </w:r>
      <w:r>
        <w:rPr>
          <w:spacing w:val="-3"/>
        </w:rPr>
        <w:t xml:space="preserve"> </w:t>
      </w:r>
      <w:r>
        <w:t>kế</w:t>
      </w:r>
      <w:r>
        <w:rPr>
          <w:spacing w:val="-3"/>
        </w:rPr>
        <w:t xml:space="preserve"> </w:t>
      </w:r>
      <w:r>
        <w:t>thừa</w:t>
      </w:r>
      <w:r>
        <w:rPr>
          <w:spacing w:val="-3"/>
        </w:rPr>
        <w:t xml:space="preserve"> </w:t>
      </w:r>
      <w:r>
        <w:t>từ</w:t>
      </w:r>
      <w:r>
        <w:rPr>
          <w:spacing w:val="-3"/>
        </w:rPr>
        <w:t xml:space="preserve"> </w:t>
      </w:r>
      <w:r>
        <w:t>nhân</w:t>
      </w:r>
      <w:r>
        <w:rPr>
          <w:spacing w:val="-3"/>
        </w:rPr>
        <w:t xml:space="preserve"> </w:t>
      </w:r>
      <w:r>
        <w:t>viên, nhân viên kế thừa trực tiếp từ người dùng.</w:t>
      </w:r>
    </w:p>
    <w:p w:rsidR="009331C9" w:rsidRDefault="006E3A3E">
      <w:pPr>
        <w:pStyle w:val="BodyText"/>
        <w:ind w:left="820"/>
      </w:pPr>
      <w:r>
        <w:t>Các</w:t>
      </w:r>
      <w:r>
        <w:rPr>
          <w:spacing w:val="-6"/>
        </w:rPr>
        <w:t xml:space="preserve"> </w:t>
      </w:r>
      <w:r>
        <w:t>chức</w:t>
      </w:r>
      <w:r>
        <w:rPr>
          <w:spacing w:val="-4"/>
        </w:rPr>
        <w:t xml:space="preserve"> </w:t>
      </w:r>
      <w:r>
        <w:t>năng</w:t>
      </w:r>
      <w:r>
        <w:rPr>
          <w:spacing w:val="-4"/>
        </w:rPr>
        <w:t xml:space="preserve"> </w:t>
      </w:r>
      <w:r>
        <w:t>tương</w:t>
      </w:r>
      <w:r>
        <w:rPr>
          <w:spacing w:val="-3"/>
        </w:rPr>
        <w:t xml:space="preserve"> </w:t>
      </w:r>
      <w:r>
        <w:t>ứng</w:t>
      </w:r>
      <w:r>
        <w:rPr>
          <w:spacing w:val="-4"/>
        </w:rPr>
        <w:t xml:space="preserve"> </w:t>
      </w:r>
      <w:r>
        <w:t>với</w:t>
      </w:r>
      <w:r>
        <w:rPr>
          <w:spacing w:val="-4"/>
        </w:rPr>
        <w:t xml:space="preserve"> </w:t>
      </w:r>
      <w:r>
        <w:t>từng</w:t>
      </w:r>
      <w:r>
        <w:rPr>
          <w:spacing w:val="-3"/>
        </w:rPr>
        <w:t xml:space="preserve"> </w:t>
      </w:r>
      <w:r>
        <w:rPr>
          <w:spacing w:val="-2"/>
        </w:rPr>
        <w:t>actor:</w:t>
      </w:r>
    </w:p>
    <w:p w:rsidR="009331C9" w:rsidRDefault="006E3A3E">
      <w:pPr>
        <w:pStyle w:val="ListParagraph"/>
        <w:numPr>
          <w:ilvl w:val="0"/>
          <w:numId w:val="7"/>
        </w:numPr>
        <w:tabs>
          <w:tab w:val="left" w:pos="1539"/>
        </w:tabs>
        <w:spacing w:before="48"/>
        <w:ind w:left="1539" w:hanging="359"/>
        <w:rPr>
          <w:sz w:val="28"/>
        </w:rPr>
      </w:pPr>
      <w:r>
        <w:rPr>
          <w:sz w:val="28"/>
        </w:rPr>
        <w:t>Người</w:t>
      </w:r>
      <w:r>
        <w:rPr>
          <w:spacing w:val="-7"/>
          <w:sz w:val="28"/>
        </w:rPr>
        <w:t xml:space="preserve"> </w:t>
      </w:r>
      <w:r>
        <w:rPr>
          <w:sz w:val="28"/>
        </w:rPr>
        <w:t>dùng:</w:t>
      </w:r>
      <w:r>
        <w:rPr>
          <w:spacing w:val="-5"/>
          <w:sz w:val="28"/>
        </w:rPr>
        <w:t xml:space="preserve"> </w:t>
      </w:r>
      <w:r>
        <w:rPr>
          <w:sz w:val="28"/>
        </w:rPr>
        <w:t>đăng</w:t>
      </w:r>
      <w:r>
        <w:rPr>
          <w:spacing w:val="-4"/>
          <w:sz w:val="28"/>
        </w:rPr>
        <w:t xml:space="preserve"> </w:t>
      </w:r>
      <w:r>
        <w:rPr>
          <w:sz w:val="28"/>
        </w:rPr>
        <w:t>nhập,</w:t>
      </w:r>
      <w:r>
        <w:rPr>
          <w:spacing w:val="-5"/>
          <w:sz w:val="28"/>
        </w:rPr>
        <w:t xml:space="preserve"> </w:t>
      </w:r>
      <w:r>
        <w:rPr>
          <w:sz w:val="28"/>
        </w:rPr>
        <w:t>đăng</w:t>
      </w:r>
      <w:r>
        <w:rPr>
          <w:spacing w:val="-4"/>
          <w:sz w:val="28"/>
        </w:rPr>
        <w:t xml:space="preserve"> xuất</w:t>
      </w:r>
    </w:p>
    <w:p w:rsidR="009331C9" w:rsidRDefault="006E3A3E">
      <w:pPr>
        <w:pStyle w:val="ListParagraph"/>
        <w:numPr>
          <w:ilvl w:val="0"/>
          <w:numId w:val="7"/>
        </w:numPr>
        <w:tabs>
          <w:tab w:val="left" w:pos="1539"/>
        </w:tabs>
        <w:spacing w:before="49"/>
        <w:ind w:left="1539" w:hanging="359"/>
        <w:rPr>
          <w:sz w:val="28"/>
        </w:rPr>
      </w:pPr>
      <w:r>
        <w:rPr>
          <w:sz w:val="28"/>
        </w:rPr>
        <w:t>Nhân</w:t>
      </w:r>
      <w:r>
        <w:rPr>
          <w:spacing w:val="-6"/>
          <w:sz w:val="28"/>
        </w:rPr>
        <w:t xml:space="preserve"> </w:t>
      </w:r>
      <w:r>
        <w:rPr>
          <w:sz w:val="28"/>
        </w:rPr>
        <w:t>viên</w:t>
      </w:r>
      <w:r>
        <w:rPr>
          <w:spacing w:val="-4"/>
          <w:sz w:val="28"/>
        </w:rPr>
        <w:t xml:space="preserve"> </w:t>
      </w:r>
      <w:r>
        <w:rPr>
          <w:sz w:val="28"/>
        </w:rPr>
        <w:t>quản</w:t>
      </w:r>
      <w:r>
        <w:rPr>
          <w:spacing w:val="-4"/>
          <w:sz w:val="28"/>
        </w:rPr>
        <w:t xml:space="preserve"> </w:t>
      </w:r>
      <w:r>
        <w:rPr>
          <w:sz w:val="28"/>
        </w:rPr>
        <w:t>lí:</w:t>
      </w:r>
      <w:r>
        <w:rPr>
          <w:spacing w:val="-4"/>
          <w:sz w:val="28"/>
        </w:rPr>
        <w:t xml:space="preserve"> </w:t>
      </w:r>
      <w:r>
        <w:rPr>
          <w:sz w:val="28"/>
        </w:rPr>
        <w:t>xem</w:t>
      </w:r>
      <w:r>
        <w:rPr>
          <w:spacing w:val="-4"/>
          <w:sz w:val="28"/>
        </w:rPr>
        <w:t xml:space="preserve"> </w:t>
      </w:r>
      <w:r>
        <w:rPr>
          <w:sz w:val="28"/>
        </w:rPr>
        <w:t>thống</w:t>
      </w:r>
      <w:r>
        <w:rPr>
          <w:spacing w:val="-4"/>
          <w:sz w:val="28"/>
        </w:rPr>
        <w:t xml:space="preserve"> </w:t>
      </w:r>
      <w:r>
        <w:rPr>
          <w:sz w:val="28"/>
        </w:rPr>
        <w:t>kê,</w:t>
      </w:r>
      <w:r>
        <w:rPr>
          <w:spacing w:val="-3"/>
          <w:sz w:val="28"/>
        </w:rPr>
        <w:t xml:space="preserve"> </w:t>
      </w:r>
      <w:r>
        <w:rPr>
          <w:sz w:val="28"/>
        </w:rPr>
        <w:t>lên</w:t>
      </w:r>
      <w:r>
        <w:rPr>
          <w:spacing w:val="-4"/>
          <w:sz w:val="28"/>
        </w:rPr>
        <w:t xml:space="preserve"> </w:t>
      </w:r>
      <w:r>
        <w:rPr>
          <w:sz w:val="28"/>
        </w:rPr>
        <w:t>lịch</w:t>
      </w:r>
      <w:r>
        <w:rPr>
          <w:spacing w:val="-4"/>
          <w:sz w:val="28"/>
        </w:rPr>
        <w:t xml:space="preserve"> </w:t>
      </w:r>
      <w:r>
        <w:rPr>
          <w:sz w:val="28"/>
        </w:rPr>
        <w:t>chiếu,</w:t>
      </w:r>
      <w:r>
        <w:rPr>
          <w:spacing w:val="-4"/>
          <w:sz w:val="28"/>
        </w:rPr>
        <w:t xml:space="preserve"> </w:t>
      </w:r>
      <w:r>
        <w:rPr>
          <w:sz w:val="28"/>
        </w:rPr>
        <w:t>quản</w:t>
      </w:r>
      <w:r>
        <w:rPr>
          <w:spacing w:val="-4"/>
          <w:sz w:val="28"/>
        </w:rPr>
        <w:t xml:space="preserve"> </w:t>
      </w:r>
      <w:r>
        <w:rPr>
          <w:sz w:val="28"/>
        </w:rPr>
        <w:t>lí</w:t>
      </w:r>
      <w:r>
        <w:rPr>
          <w:spacing w:val="-4"/>
          <w:sz w:val="28"/>
        </w:rPr>
        <w:t xml:space="preserve"> </w:t>
      </w:r>
      <w:r>
        <w:rPr>
          <w:sz w:val="28"/>
        </w:rPr>
        <w:t>thông</w:t>
      </w:r>
      <w:r>
        <w:rPr>
          <w:spacing w:val="-3"/>
          <w:sz w:val="28"/>
        </w:rPr>
        <w:t xml:space="preserve"> </w:t>
      </w:r>
      <w:r>
        <w:rPr>
          <w:spacing w:val="-5"/>
          <w:sz w:val="28"/>
        </w:rPr>
        <w:t>tin</w:t>
      </w:r>
    </w:p>
    <w:p w:rsidR="009331C9" w:rsidRDefault="006E3A3E">
      <w:pPr>
        <w:pStyle w:val="ListParagraph"/>
        <w:numPr>
          <w:ilvl w:val="0"/>
          <w:numId w:val="7"/>
        </w:numPr>
        <w:tabs>
          <w:tab w:val="left" w:pos="1539"/>
        </w:tabs>
        <w:spacing w:before="48"/>
        <w:ind w:left="1539" w:hanging="359"/>
        <w:rPr>
          <w:sz w:val="28"/>
        </w:rPr>
      </w:pPr>
      <w:r>
        <w:rPr>
          <w:sz w:val="28"/>
        </w:rPr>
        <w:t>Nhân</w:t>
      </w:r>
      <w:r>
        <w:rPr>
          <w:spacing w:val="-6"/>
          <w:sz w:val="28"/>
        </w:rPr>
        <w:t xml:space="preserve"> </w:t>
      </w:r>
      <w:r>
        <w:rPr>
          <w:sz w:val="28"/>
        </w:rPr>
        <w:t>viên</w:t>
      </w:r>
      <w:r>
        <w:rPr>
          <w:spacing w:val="-5"/>
          <w:sz w:val="28"/>
        </w:rPr>
        <w:t xml:space="preserve"> </w:t>
      </w:r>
      <w:r>
        <w:rPr>
          <w:sz w:val="28"/>
        </w:rPr>
        <w:t>bán</w:t>
      </w:r>
      <w:r>
        <w:rPr>
          <w:spacing w:val="-6"/>
          <w:sz w:val="28"/>
        </w:rPr>
        <w:t xml:space="preserve"> </w:t>
      </w:r>
      <w:r>
        <w:rPr>
          <w:sz w:val="28"/>
        </w:rPr>
        <w:t>hàng:</w:t>
      </w:r>
      <w:r>
        <w:rPr>
          <w:spacing w:val="-5"/>
          <w:sz w:val="28"/>
        </w:rPr>
        <w:t xml:space="preserve"> </w:t>
      </w:r>
      <w:r>
        <w:rPr>
          <w:sz w:val="28"/>
        </w:rPr>
        <w:t>bán</w:t>
      </w:r>
      <w:r>
        <w:rPr>
          <w:spacing w:val="-5"/>
          <w:sz w:val="28"/>
        </w:rPr>
        <w:t xml:space="preserve"> </w:t>
      </w:r>
      <w:r>
        <w:rPr>
          <w:sz w:val="28"/>
        </w:rPr>
        <w:t>vé</w:t>
      </w:r>
      <w:r>
        <w:rPr>
          <w:spacing w:val="-6"/>
          <w:sz w:val="28"/>
        </w:rPr>
        <w:t xml:space="preserve"> </w:t>
      </w:r>
      <w:r>
        <w:rPr>
          <w:sz w:val="28"/>
        </w:rPr>
        <w:t>tại</w:t>
      </w:r>
      <w:r>
        <w:rPr>
          <w:spacing w:val="-5"/>
          <w:sz w:val="28"/>
        </w:rPr>
        <w:t xml:space="preserve"> </w:t>
      </w:r>
      <w:r>
        <w:rPr>
          <w:sz w:val="28"/>
        </w:rPr>
        <w:t>quầy,</w:t>
      </w:r>
      <w:r>
        <w:rPr>
          <w:spacing w:val="-5"/>
          <w:sz w:val="28"/>
        </w:rPr>
        <w:t xml:space="preserve"> </w:t>
      </w:r>
      <w:r>
        <w:rPr>
          <w:sz w:val="28"/>
        </w:rPr>
        <w:t>xuất</w:t>
      </w:r>
      <w:r>
        <w:rPr>
          <w:spacing w:val="-6"/>
          <w:sz w:val="28"/>
        </w:rPr>
        <w:t xml:space="preserve"> </w:t>
      </w:r>
      <w:r>
        <w:rPr>
          <w:sz w:val="28"/>
        </w:rPr>
        <w:t>thẻ</w:t>
      </w:r>
      <w:r>
        <w:rPr>
          <w:spacing w:val="-5"/>
          <w:sz w:val="28"/>
        </w:rPr>
        <w:t xml:space="preserve"> </w:t>
      </w:r>
      <w:r>
        <w:rPr>
          <w:sz w:val="28"/>
        </w:rPr>
        <w:t>thành</w:t>
      </w:r>
      <w:r>
        <w:rPr>
          <w:spacing w:val="-5"/>
          <w:sz w:val="28"/>
        </w:rPr>
        <w:t xml:space="preserve"> </w:t>
      </w:r>
      <w:r>
        <w:rPr>
          <w:spacing w:val="-4"/>
          <w:sz w:val="28"/>
        </w:rPr>
        <w:t>viên</w:t>
      </w:r>
    </w:p>
    <w:p w:rsidR="009331C9" w:rsidRDefault="006E3A3E">
      <w:pPr>
        <w:pStyle w:val="ListParagraph"/>
        <w:numPr>
          <w:ilvl w:val="0"/>
          <w:numId w:val="7"/>
        </w:numPr>
        <w:tabs>
          <w:tab w:val="left" w:pos="1540"/>
        </w:tabs>
        <w:spacing w:before="49" w:line="276" w:lineRule="auto"/>
        <w:ind w:right="984"/>
        <w:rPr>
          <w:sz w:val="28"/>
        </w:rPr>
      </w:pPr>
      <w:r>
        <w:rPr>
          <w:sz w:val="28"/>
        </w:rPr>
        <w:t>Khách</w:t>
      </w:r>
      <w:r>
        <w:rPr>
          <w:spacing w:val="-4"/>
          <w:sz w:val="28"/>
        </w:rPr>
        <w:t xml:space="preserve"> </w:t>
      </w:r>
      <w:r>
        <w:rPr>
          <w:sz w:val="28"/>
        </w:rPr>
        <w:t>hàng:</w:t>
      </w:r>
      <w:r>
        <w:rPr>
          <w:spacing w:val="-4"/>
          <w:sz w:val="28"/>
        </w:rPr>
        <w:t xml:space="preserve"> </w:t>
      </w:r>
      <w:r>
        <w:rPr>
          <w:sz w:val="28"/>
        </w:rPr>
        <w:t>đăng</w:t>
      </w:r>
      <w:r>
        <w:rPr>
          <w:spacing w:val="-4"/>
          <w:sz w:val="28"/>
        </w:rPr>
        <w:t xml:space="preserve"> </w:t>
      </w:r>
      <w:r>
        <w:rPr>
          <w:sz w:val="28"/>
        </w:rPr>
        <w:t>kí</w:t>
      </w:r>
      <w:r>
        <w:rPr>
          <w:spacing w:val="-4"/>
          <w:sz w:val="28"/>
        </w:rPr>
        <w:t xml:space="preserve"> </w:t>
      </w:r>
      <w:r>
        <w:rPr>
          <w:sz w:val="28"/>
        </w:rPr>
        <w:t>thành</w:t>
      </w:r>
      <w:r>
        <w:rPr>
          <w:spacing w:val="-4"/>
          <w:sz w:val="28"/>
        </w:rPr>
        <w:t xml:space="preserve"> </w:t>
      </w:r>
      <w:r>
        <w:rPr>
          <w:sz w:val="28"/>
        </w:rPr>
        <w:t>viên,</w:t>
      </w:r>
      <w:r>
        <w:rPr>
          <w:spacing w:val="-4"/>
          <w:sz w:val="28"/>
        </w:rPr>
        <w:t xml:space="preserve"> </w:t>
      </w:r>
      <w:r>
        <w:rPr>
          <w:sz w:val="28"/>
        </w:rPr>
        <w:t>tìm</w:t>
      </w:r>
      <w:r>
        <w:rPr>
          <w:spacing w:val="-4"/>
          <w:sz w:val="28"/>
        </w:rPr>
        <w:t xml:space="preserve"> </w:t>
      </w:r>
      <w:r>
        <w:rPr>
          <w:sz w:val="28"/>
        </w:rPr>
        <w:t>kiếm,</w:t>
      </w:r>
      <w:r>
        <w:rPr>
          <w:spacing w:val="-4"/>
          <w:sz w:val="28"/>
        </w:rPr>
        <w:t xml:space="preserve"> </w:t>
      </w:r>
      <w:r>
        <w:rPr>
          <w:sz w:val="28"/>
        </w:rPr>
        <w:t>mua</w:t>
      </w:r>
      <w:r>
        <w:rPr>
          <w:spacing w:val="-4"/>
          <w:sz w:val="28"/>
        </w:rPr>
        <w:t xml:space="preserve"> </w:t>
      </w:r>
      <w:r>
        <w:rPr>
          <w:sz w:val="28"/>
        </w:rPr>
        <w:t>vé</w:t>
      </w:r>
      <w:r>
        <w:rPr>
          <w:spacing w:val="-4"/>
          <w:sz w:val="28"/>
        </w:rPr>
        <w:t xml:space="preserve"> </w:t>
      </w:r>
      <w:r>
        <w:rPr>
          <w:sz w:val="28"/>
        </w:rPr>
        <w:t>trực</w:t>
      </w:r>
      <w:r>
        <w:rPr>
          <w:spacing w:val="-4"/>
          <w:sz w:val="28"/>
        </w:rPr>
        <w:t xml:space="preserve"> </w:t>
      </w:r>
      <w:r>
        <w:rPr>
          <w:sz w:val="28"/>
        </w:rPr>
        <w:t>tuyến,</w:t>
      </w:r>
      <w:r>
        <w:rPr>
          <w:spacing w:val="-4"/>
          <w:sz w:val="28"/>
        </w:rPr>
        <w:t xml:space="preserve"> </w:t>
      </w:r>
      <w:r>
        <w:rPr>
          <w:sz w:val="28"/>
        </w:rPr>
        <w:t>tham gia gián tiếp vào bán vé tại quầy</w:t>
      </w:r>
    </w:p>
    <w:p w:rsidR="009331C9" w:rsidRDefault="006E3A3E">
      <w:pPr>
        <w:pStyle w:val="BodyText"/>
        <w:spacing w:line="276" w:lineRule="auto"/>
        <w:ind w:left="805" w:right="976"/>
        <w:jc w:val="both"/>
      </w:pPr>
      <w:r>
        <w:t xml:space="preserve">Trong đó chức năng xem thống kê có thể mở rộng thành xem thống kê phim, xem thống kê khách hàng và xem thống kê doanh thu; chức năng quản lí thông tin phim </w:t>
      </w:r>
      <w:r>
        <w:t>có thể mở rộng thành quản lí thông tin phim và quản lí thông tin phòng chiếu.</w:t>
      </w:r>
    </w:p>
    <w:p w:rsidR="009331C9" w:rsidRDefault="009331C9">
      <w:pPr>
        <w:spacing w:line="276" w:lineRule="auto"/>
        <w:jc w:val="both"/>
        <w:sectPr w:rsidR="009331C9">
          <w:pgSz w:w="11920" w:h="16840"/>
          <w:pgMar w:top="1380" w:right="480" w:bottom="280" w:left="1340" w:header="720" w:footer="720" w:gutter="0"/>
          <w:cols w:space="720"/>
        </w:sectPr>
      </w:pPr>
    </w:p>
    <w:p w:rsidR="009331C9" w:rsidRDefault="006E3A3E">
      <w:pPr>
        <w:pStyle w:val="BodyText"/>
        <w:ind w:left="916"/>
        <w:rPr>
          <w:sz w:val="20"/>
        </w:rPr>
      </w:pPr>
      <w:r>
        <w:rPr>
          <w:noProof/>
          <w:sz w:val="20"/>
          <w:lang w:val="en-US"/>
        </w:rPr>
        <w:lastRenderedPageBreak/>
        <w:drawing>
          <wp:inline distT="0" distB="0" distL="0" distR="0">
            <wp:extent cx="5149850" cy="3525520"/>
            <wp:effectExtent l="0" t="0" r="0" b="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5150010" cy="3525678"/>
                    </a:xfrm>
                    <a:prstGeom prst="rect">
                      <a:avLst/>
                    </a:prstGeom>
                  </pic:spPr>
                </pic:pic>
              </a:graphicData>
            </a:graphic>
          </wp:inline>
        </w:drawing>
      </w:r>
    </w:p>
    <w:p w:rsidR="009331C9" w:rsidRDefault="006E3A3E">
      <w:pPr>
        <w:spacing w:before="221"/>
        <w:ind w:left="3213"/>
        <w:rPr>
          <w:i/>
          <w:sz w:val="24"/>
        </w:rPr>
      </w:pPr>
      <w:r>
        <w:rPr>
          <w:i/>
          <w:sz w:val="24"/>
        </w:rPr>
        <w:t xml:space="preserve">Hình 1: Usecase tổng quan hệ </w:t>
      </w:r>
      <w:r>
        <w:rPr>
          <w:i/>
          <w:spacing w:val="-2"/>
          <w:sz w:val="24"/>
        </w:rPr>
        <w:t>thống</w:t>
      </w:r>
    </w:p>
    <w:p w:rsidR="009331C9" w:rsidRDefault="006E3A3E">
      <w:pPr>
        <w:pStyle w:val="BodyText"/>
        <w:spacing w:before="41"/>
        <w:ind w:left="820"/>
      </w:pPr>
      <w:r>
        <w:t>Mô</w:t>
      </w:r>
      <w:r>
        <w:rPr>
          <w:spacing w:val="-3"/>
        </w:rPr>
        <w:t xml:space="preserve"> </w:t>
      </w:r>
      <w:r>
        <w:t>tả</w:t>
      </w:r>
      <w:r>
        <w:rPr>
          <w:spacing w:val="-2"/>
        </w:rPr>
        <w:t xml:space="preserve"> </w:t>
      </w:r>
      <w:r>
        <w:t>các</w:t>
      </w:r>
      <w:r>
        <w:rPr>
          <w:spacing w:val="-3"/>
        </w:rPr>
        <w:t xml:space="preserve"> </w:t>
      </w:r>
      <w:r>
        <w:t>UC</w:t>
      </w:r>
      <w:r>
        <w:rPr>
          <w:spacing w:val="-2"/>
        </w:rPr>
        <w:t xml:space="preserve"> </w:t>
      </w:r>
      <w:r>
        <w:t>như</w:t>
      </w:r>
      <w:r>
        <w:rPr>
          <w:spacing w:val="-2"/>
        </w:rPr>
        <w:t xml:space="preserve"> </w:t>
      </w:r>
      <w:r>
        <w:rPr>
          <w:spacing w:val="-4"/>
        </w:rPr>
        <w:t>sau:</w:t>
      </w:r>
    </w:p>
    <w:p w:rsidR="009331C9" w:rsidRDefault="006E3A3E">
      <w:pPr>
        <w:pStyle w:val="ListParagraph"/>
        <w:numPr>
          <w:ilvl w:val="0"/>
          <w:numId w:val="7"/>
        </w:numPr>
        <w:tabs>
          <w:tab w:val="left" w:pos="1540"/>
        </w:tabs>
        <w:spacing w:before="48" w:line="276" w:lineRule="auto"/>
        <w:ind w:right="977"/>
        <w:rPr>
          <w:sz w:val="28"/>
        </w:rPr>
      </w:pPr>
      <w:r>
        <w:rPr>
          <w:sz w:val="28"/>
        </w:rPr>
        <w:t>Đăng kí 474: UC cho phép khách hàng tạo một tài khoản để truy</w:t>
      </w:r>
      <w:r>
        <w:rPr>
          <w:spacing w:val="80"/>
          <w:sz w:val="28"/>
        </w:rPr>
        <w:t xml:space="preserve"> </w:t>
      </w:r>
      <w:r>
        <w:rPr>
          <w:sz w:val="28"/>
        </w:rPr>
        <w:t>nhập vào hệ thống</w:t>
      </w:r>
    </w:p>
    <w:p w:rsidR="009331C9" w:rsidRDefault="006E3A3E">
      <w:pPr>
        <w:pStyle w:val="ListParagraph"/>
        <w:numPr>
          <w:ilvl w:val="0"/>
          <w:numId w:val="7"/>
        </w:numPr>
        <w:tabs>
          <w:tab w:val="left" w:pos="1540"/>
        </w:tabs>
        <w:spacing w:line="276" w:lineRule="auto"/>
        <w:ind w:right="984"/>
        <w:rPr>
          <w:sz w:val="28"/>
        </w:rPr>
      </w:pPr>
      <w:r>
        <w:rPr>
          <w:sz w:val="28"/>
        </w:rPr>
        <w:t>Đăng nhập 474: UC cho phé</w:t>
      </w:r>
      <w:r>
        <w:rPr>
          <w:sz w:val="28"/>
        </w:rPr>
        <w:t>p người dùng sử dụng tài khoản của</w:t>
      </w:r>
      <w:r>
        <w:rPr>
          <w:spacing w:val="80"/>
          <w:w w:val="150"/>
          <w:sz w:val="28"/>
        </w:rPr>
        <w:t xml:space="preserve"> </w:t>
      </w:r>
      <w:r>
        <w:rPr>
          <w:sz w:val="28"/>
        </w:rPr>
        <w:t>mình để đăng nhập vào hệ thống</w:t>
      </w:r>
    </w:p>
    <w:p w:rsidR="009331C9" w:rsidRDefault="006E3A3E">
      <w:pPr>
        <w:pStyle w:val="ListParagraph"/>
        <w:numPr>
          <w:ilvl w:val="0"/>
          <w:numId w:val="7"/>
        </w:numPr>
        <w:tabs>
          <w:tab w:val="left" w:pos="1539"/>
        </w:tabs>
        <w:spacing w:before="1"/>
        <w:ind w:left="1539" w:hanging="359"/>
        <w:rPr>
          <w:sz w:val="28"/>
        </w:rPr>
      </w:pPr>
      <w:r>
        <w:rPr>
          <w:sz w:val="28"/>
        </w:rPr>
        <w:t>Đăng</w:t>
      </w:r>
      <w:r>
        <w:rPr>
          <w:spacing w:val="-6"/>
          <w:sz w:val="28"/>
        </w:rPr>
        <w:t xml:space="preserve"> </w:t>
      </w:r>
      <w:r>
        <w:rPr>
          <w:sz w:val="28"/>
        </w:rPr>
        <w:t>xuất</w:t>
      </w:r>
      <w:r>
        <w:rPr>
          <w:spacing w:val="-4"/>
          <w:sz w:val="28"/>
        </w:rPr>
        <w:t xml:space="preserve"> </w:t>
      </w:r>
      <w:r>
        <w:rPr>
          <w:sz w:val="28"/>
        </w:rPr>
        <w:t>474:</w:t>
      </w:r>
      <w:r>
        <w:rPr>
          <w:spacing w:val="-4"/>
          <w:sz w:val="28"/>
        </w:rPr>
        <w:t xml:space="preserve"> </w:t>
      </w:r>
      <w:r>
        <w:rPr>
          <w:sz w:val="28"/>
        </w:rPr>
        <w:t>UC</w:t>
      </w:r>
      <w:r>
        <w:rPr>
          <w:spacing w:val="-3"/>
          <w:sz w:val="28"/>
        </w:rPr>
        <w:t xml:space="preserve"> </w:t>
      </w:r>
      <w:r>
        <w:rPr>
          <w:sz w:val="28"/>
        </w:rPr>
        <w:t>cho</w:t>
      </w:r>
      <w:r>
        <w:rPr>
          <w:spacing w:val="-4"/>
          <w:sz w:val="28"/>
        </w:rPr>
        <w:t xml:space="preserve"> </w:t>
      </w:r>
      <w:r>
        <w:rPr>
          <w:sz w:val="28"/>
        </w:rPr>
        <w:t>phép</w:t>
      </w:r>
      <w:r>
        <w:rPr>
          <w:spacing w:val="-4"/>
          <w:sz w:val="28"/>
        </w:rPr>
        <w:t xml:space="preserve"> </w:t>
      </w:r>
      <w:r>
        <w:rPr>
          <w:sz w:val="28"/>
        </w:rPr>
        <w:t>người</w:t>
      </w:r>
      <w:r>
        <w:rPr>
          <w:spacing w:val="-4"/>
          <w:sz w:val="28"/>
        </w:rPr>
        <w:t xml:space="preserve"> </w:t>
      </w:r>
      <w:r>
        <w:rPr>
          <w:sz w:val="28"/>
        </w:rPr>
        <w:t>dùng</w:t>
      </w:r>
      <w:r>
        <w:rPr>
          <w:spacing w:val="-3"/>
          <w:sz w:val="28"/>
        </w:rPr>
        <w:t xml:space="preserve"> </w:t>
      </w:r>
      <w:r>
        <w:rPr>
          <w:sz w:val="28"/>
        </w:rPr>
        <w:t>thoát</w:t>
      </w:r>
      <w:r>
        <w:rPr>
          <w:spacing w:val="-4"/>
          <w:sz w:val="28"/>
        </w:rPr>
        <w:t xml:space="preserve"> </w:t>
      </w:r>
      <w:r>
        <w:rPr>
          <w:sz w:val="28"/>
        </w:rPr>
        <w:t>khỏi</w:t>
      </w:r>
      <w:r>
        <w:rPr>
          <w:spacing w:val="-4"/>
          <w:sz w:val="28"/>
        </w:rPr>
        <w:t xml:space="preserve"> </w:t>
      </w:r>
      <w:r>
        <w:rPr>
          <w:sz w:val="28"/>
        </w:rPr>
        <w:t>hệ</w:t>
      </w:r>
      <w:r>
        <w:rPr>
          <w:spacing w:val="-3"/>
          <w:sz w:val="28"/>
        </w:rPr>
        <w:t xml:space="preserve"> </w:t>
      </w:r>
      <w:r>
        <w:rPr>
          <w:spacing w:val="-2"/>
          <w:sz w:val="28"/>
        </w:rPr>
        <w:t>thống</w:t>
      </w:r>
    </w:p>
    <w:p w:rsidR="009331C9" w:rsidRDefault="006E3A3E">
      <w:pPr>
        <w:pStyle w:val="ListParagraph"/>
        <w:numPr>
          <w:ilvl w:val="0"/>
          <w:numId w:val="7"/>
        </w:numPr>
        <w:tabs>
          <w:tab w:val="left" w:pos="1539"/>
        </w:tabs>
        <w:spacing w:before="48"/>
        <w:ind w:left="1539" w:hanging="359"/>
        <w:rPr>
          <w:sz w:val="28"/>
        </w:rPr>
      </w:pPr>
      <w:r>
        <w:rPr>
          <w:sz w:val="28"/>
        </w:rPr>
        <w:t>Tìm</w:t>
      </w:r>
      <w:r>
        <w:rPr>
          <w:spacing w:val="-6"/>
          <w:sz w:val="28"/>
        </w:rPr>
        <w:t xml:space="preserve"> </w:t>
      </w:r>
      <w:r>
        <w:rPr>
          <w:sz w:val="28"/>
        </w:rPr>
        <w:t>kiếm</w:t>
      </w:r>
      <w:r>
        <w:rPr>
          <w:spacing w:val="-4"/>
          <w:sz w:val="28"/>
        </w:rPr>
        <w:t xml:space="preserve"> </w:t>
      </w:r>
      <w:r>
        <w:rPr>
          <w:sz w:val="28"/>
        </w:rPr>
        <w:t>474:</w:t>
      </w:r>
      <w:r>
        <w:rPr>
          <w:spacing w:val="-4"/>
          <w:sz w:val="28"/>
        </w:rPr>
        <w:t xml:space="preserve"> </w:t>
      </w:r>
      <w:r>
        <w:rPr>
          <w:sz w:val="28"/>
        </w:rPr>
        <w:t>UC</w:t>
      </w:r>
      <w:r>
        <w:rPr>
          <w:spacing w:val="-3"/>
          <w:sz w:val="28"/>
        </w:rPr>
        <w:t xml:space="preserve"> </w:t>
      </w:r>
      <w:r>
        <w:rPr>
          <w:sz w:val="28"/>
        </w:rPr>
        <w:t>cho</w:t>
      </w:r>
      <w:r>
        <w:rPr>
          <w:spacing w:val="-4"/>
          <w:sz w:val="28"/>
        </w:rPr>
        <w:t xml:space="preserve"> </w:t>
      </w:r>
      <w:r>
        <w:rPr>
          <w:sz w:val="28"/>
        </w:rPr>
        <w:t>phép</w:t>
      </w:r>
      <w:r>
        <w:rPr>
          <w:spacing w:val="-4"/>
          <w:sz w:val="28"/>
        </w:rPr>
        <w:t xml:space="preserve"> </w:t>
      </w:r>
      <w:r>
        <w:rPr>
          <w:sz w:val="28"/>
        </w:rPr>
        <w:t>người</w:t>
      </w:r>
      <w:r>
        <w:rPr>
          <w:spacing w:val="-4"/>
          <w:sz w:val="28"/>
        </w:rPr>
        <w:t xml:space="preserve"> </w:t>
      </w:r>
      <w:r>
        <w:rPr>
          <w:sz w:val="28"/>
        </w:rPr>
        <w:t>dùng</w:t>
      </w:r>
      <w:r>
        <w:rPr>
          <w:spacing w:val="-3"/>
          <w:sz w:val="28"/>
        </w:rPr>
        <w:t xml:space="preserve"> </w:t>
      </w:r>
      <w:r>
        <w:rPr>
          <w:sz w:val="28"/>
        </w:rPr>
        <w:t>tìm</w:t>
      </w:r>
      <w:r>
        <w:rPr>
          <w:spacing w:val="-4"/>
          <w:sz w:val="28"/>
        </w:rPr>
        <w:t xml:space="preserve"> </w:t>
      </w:r>
      <w:r>
        <w:rPr>
          <w:sz w:val="28"/>
        </w:rPr>
        <w:t>kiếm</w:t>
      </w:r>
      <w:r>
        <w:rPr>
          <w:spacing w:val="-4"/>
          <w:sz w:val="28"/>
        </w:rPr>
        <w:t xml:space="preserve"> </w:t>
      </w:r>
      <w:r>
        <w:rPr>
          <w:sz w:val="28"/>
        </w:rPr>
        <w:t>thông</w:t>
      </w:r>
      <w:r>
        <w:rPr>
          <w:spacing w:val="-3"/>
          <w:sz w:val="28"/>
        </w:rPr>
        <w:t xml:space="preserve"> </w:t>
      </w:r>
      <w:r>
        <w:rPr>
          <w:spacing w:val="-5"/>
          <w:sz w:val="28"/>
        </w:rPr>
        <w:t>tin</w:t>
      </w:r>
    </w:p>
    <w:p w:rsidR="009331C9" w:rsidRDefault="006E3A3E">
      <w:pPr>
        <w:pStyle w:val="ListParagraph"/>
        <w:numPr>
          <w:ilvl w:val="0"/>
          <w:numId w:val="7"/>
        </w:numPr>
        <w:tabs>
          <w:tab w:val="left" w:pos="1539"/>
        </w:tabs>
        <w:spacing w:before="49"/>
        <w:ind w:left="1539" w:hanging="359"/>
        <w:rPr>
          <w:sz w:val="28"/>
        </w:rPr>
      </w:pPr>
      <w:r>
        <w:rPr>
          <w:sz w:val="28"/>
        </w:rPr>
        <w:t>Mua</w:t>
      </w:r>
      <w:r>
        <w:rPr>
          <w:spacing w:val="-6"/>
          <w:sz w:val="28"/>
        </w:rPr>
        <w:t xml:space="preserve"> </w:t>
      </w:r>
      <w:r>
        <w:rPr>
          <w:sz w:val="28"/>
        </w:rPr>
        <w:t>vé</w:t>
      </w:r>
      <w:r>
        <w:rPr>
          <w:spacing w:val="-4"/>
          <w:sz w:val="28"/>
        </w:rPr>
        <w:t xml:space="preserve"> </w:t>
      </w:r>
      <w:r>
        <w:rPr>
          <w:sz w:val="28"/>
        </w:rPr>
        <w:t>trực</w:t>
      </w:r>
      <w:r>
        <w:rPr>
          <w:spacing w:val="-3"/>
          <w:sz w:val="28"/>
        </w:rPr>
        <w:t xml:space="preserve"> </w:t>
      </w:r>
      <w:r>
        <w:rPr>
          <w:sz w:val="28"/>
        </w:rPr>
        <w:t>tuyến</w:t>
      </w:r>
      <w:r>
        <w:rPr>
          <w:spacing w:val="-4"/>
          <w:sz w:val="28"/>
        </w:rPr>
        <w:t xml:space="preserve"> </w:t>
      </w:r>
      <w:r>
        <w:rPr>
          <w:sz w:val="28"/>
        </w:rPr>
        <w:t>474:</w:t>
      </w:r>
      <w:r>
        <w:rPr>
          <w:spacing w:val="-3"/>
          <w:sz w:val="28"/>
        </w:rPr>
        <w:t xml:space="preserve"> </w:t>
      </w:r>
      <w:r>
        <w:rPr>
          <w:sz w:val="28"/>
        </w:rPr>
        <w:t>UC</w:t>
      </w:r>
      <w:r>
        <w:rPr>
          <w:spacing w:val="-4"/>
          <w:sz w:val="28"/>
        </w:rPr>
        <w:t xml:space="preserve"> </w:t>
      </w:r>
      <w:r>
        <w:rPr>
          <w:sz w:val="28"/>
        </w:rPr>
        <w:t>cho</w:t>
      </w:r>
      <w:r>
        <w:rPr>
          <w:spacing w:val="-3"/>
          <w:sz w:val="28"/>
        </w:rPr>
        <w:t xml:space="preserve"> </w:t>
      </w:r>
      <w:r>
        <w:rPr>
          <w:sz w:val="28"/>
        </w:rPr>
        <w:t>phép</w:t>
      </w:r>
      <w:r>
        <w:rPr>
          <w:spacing w:val="-4"/>
          <w:sz w:val="28"/>
        </w:rPr>
        <w:t xml:space="preserve"> </w:t>
      </w:r>
      <w:r>
        <w:rPr>
          <w:sz w:val="28"/>
        </w:rPr>
        <w:t>khách</w:t>
      </w:r>
      <w:r>
        <w:rPr>
          <w:spacing w:val="-3"/>
          <w:sz w:val="28"/>
        </w:rPr>
        <w:t xml:space="preserve"> </w:t>
      </w:r>
      <w:r>
        <w:rPr>
          <w:sz w:val="28"/>
        </w:rPr>
        <w:t>hàng</w:t>
      </w:r>
      <w:r>
        <w:rPr>
          <w:spacing w:val="-4"/>
          <w:sz w:val="28"/>
        </w:rPr>
        <w:t xml:space="preserve"> </w:t>
      </w:r>
      <w:r>
        <w:rPr>
          <w:sz w:val="28"/>
        </w:rPr>
        <w:t>mua</w:t>
      </w:r>
      <w:r>
        <w:rPr>
          <w:spacing w:val="-3"/>
          <w:sz w:val="28"/>
        </w:rPr>
        <w:t xml:space="preserve"> </w:t>
      </w:r>
      <w:r>
        <w:rPr>
          <w:spacing w:val="-5"/>
          <w:sz w:val="28"/>
        </w:rPr>
        <w:t>vé</w:t>
      </w:r>
    </w:p>
    <w:p w:rsidR="009331C9" w:rsidRDefault="006E3A3E">
      <w:pPr>
        <w:pStyle w:val="ListParagraph"/>
        <w:numPr>
          <w:ilvl w:val="0"/>
          <w:numId w:val="7"/>
        </w:numPr>
        <w:tabs>
          <w:tab w:val="left" w:pos="1540"/>
        </w:tabs>
        <w:spacing w:before="48" w:line="276" w:lineRule="auto"/>
        <w:ind w:right="976"/>
        <w:rPr>
          <w:sz w:val="28"/>
        </w:rPr>
      </w:pPr>
      <w:r>
        <w:rPr>
          <w:sz w:val="28"/>
        </w:rPr>
        <w:t>Bán vé tại quầy 474: UC</w:t>
      </w:r>
      <w:r>
        <w:rPr>
          <w:sz w:val="28"/>
        </w:rPr>
        <w:t xml:space="preserve"> cho phép</w:t>
      </w:r>
      <w:r>
        <w:rPr>
          <w:spacing w:val="-3"/>
          <w:sz w:val="28"/>
        </w:rPr>
        <w:t xml:space="preserve"> </w:t>
      </w:r>
      <w:r>
        <w:rPr>
          <w:sz w:val="28"/>
        </w:rPr>
        <w:t>nhân</w:t>
      </w:r>
      <w:r>
        <w:rPr>
          <w:spacing w:val="-3"/>
          <w:sz w:val="28"/>
        </w:rPr>
        <w:t xml:space="preserve"> </w:t>
      </w:r>
      <w:r>
        <w:rPr>
          <w:sz w:val="28"/>
        </w:rPr>
        <w:t>viên</w:t>
      </w:r>
      <w:r>
        <w:rPr>
          <w:spacing w:val="-3"/>
          <w:sz w:val="28"/>
        </w:rPr>
        <w:t xml:space="preserve"> </w:t>
      </w:r>
      <w:r>
        <w:rPr>
          <w:sz w:val="28"/>
        </w:rPr>
        <w:t>bán</w:t>
      </w:r>
      <w:r>
        <w:rPr>
          <w:spacing w:val="-3"/>
          <w:sz w:val="28"/>
        </w:rPr>
        <w:t xml:space="preserve"> </w:t>
      </w:r>
      <w:r>
        <w:rPr>
          <w:sz w:val="28"/>
        </w:rPr>
        <w:t>hàng</w:t>
      </w:r>
      <w:r>
        <w:rPr>
          <w:spacing w:val="-3"/>
          <w:sz w:val="28"/>
        </w:rPr>
        <w:t xml:space="preserve"> </w:t>
      </w:r>
      <w:r>
        <w:rPr>
          <w:sz w:val="28"/>
        </w:rPr>
        <w:t>mua</w:t>
      </w:r>
      <w:r>
        <w:rPr>
          <w:spacing w:val="-3"/>
          <w:sz w:val="28"/>
        </w:rPr>
        <w:t xml:space="preserve"> </w:t>
      </w:r>
      <w:r>
        <w:rPr>
          <w:sz w:val="28"/>
        </w:rPr>
        <w:t>vé</w:t>
      </w:r>
      <w:r>
        <w:rPr>
          <w:spacing w:val="-3"/>
          <w:sz w:val="28"/>
        </w:rPr>
        <w:t xml:space="preserve"> </w:t>
      </w:r>
      <w:r>
        <w:rPr>
          <w:sz w:val="28"/>
        </w:rPr>
        <w:t>cho khách hàng</w:t>
      </w:r>
    </w:p>
    <w:p w:rsidR="009331C9" w:rsidRDefault="006E3A3E">
      <w:pPr>
        <w:pStyle w:val="ListParagraph"/>
        <w:numPr>
          <w:ilvl w:val="0"/>
          <w:numId w:val="7"/>
        </w:numPr>
        <w:tabs>
          <w:tab w:val="left" w:pos="1540"/>
        </w:tabs>
        <w:spacing w:line="276" w:lineRule="auto"/>
        <w:ind w:right="982"/>
        <w:rPr>
          <w:sz w:val="28"/>
        </w:rPr>
      </w:pPr>
      <w:r>
        <w:rPr>
          <w:sz w:val="28"/>
        </w:rPr>
        <w:t>Xuất thẻ 474: UC</w:t>
      </w:r>
      <w:r>
        <w:rPr>
          <w:spacing w:val="-4"/>
          <w:sz w:val="28"/>
        </w:rPr>
        <w:t xml:space="preserve"> </w:t>
      </w:r>
      <w:r>
        <w:rPr>
          <w:sz w:val="28"/>
        </w:rPr>
        <w:t>cho</w:t>
      </w:r>
      <w:r>
        <w:rPr>
          <w:spacing w:val="-4"/>
          <w:sz w:val="28"/>
        </w:rPr>
        <w:t xml:space="preserve"> </w:t>
      </w:r>
      <w:r>
        <w:rPr>
          <w:sz w:val="28"/>
        </w:rPr>
        <w:t>phép</w:t>
      </w:r>
      <w:r>
        <w:rPr>
          <w:spacing w:val="-4"/>
          <w:sz w:val="28"/>
        </w:rPr>
        <w:t xml:space="preserve"> </w:t>
      </w:r>
      <w:r>
        <w:rPr>
          <w:sz w:val="28"/>
        </w:rPr>
        <w:t>nhân</w:t>
      </w:r>
      <w:r>
        <w:rPr>
          <w:spacing w:val="-4"/>
          <w:sz w:val="28"/>
        </w:rPr>
        <w:t xml:space="preserve"> </w:t>
      </w:r>
      <w:r>
        <w:rPr>
          <w:sz w:val="28"/>
        </w:rPr>
        <w:t>viên</w:t>
      </w:r>
      <w:r>
        <w:rPr>
          <w:spacing w:val="-4"/>
          <w:sz w:val="28"/>
        </w:rPr>
        <w:t xml:space="preserve"> </w:t>
      </w:r>
      <w:r>
        <w:rPr>
          <w:sz w:val="28"/>
        </w:rPr>
        <w:t>bán</w:t>
      </w:r>
      <w:r>
        <w:rPr>
          <w:spacing w:val="-4"/>
          <w:sz w:val="28"/>
        </w:rPr>
        <w:t xml:space="preserve"> </w:t>
      </w:r>
      <w:r>
        <w:rPr>
          <w:sz w:val="28"/>
        </w:rPr>
        <w:t>hàng</w:t>
      </w:r>
      <w:r>
        <w:rPr>
          <w:spacing w:val="-4"/>
          <w:sz w:val="28"/>
        </w:rPr>
        <w:t xml:space="preserve"> </w:t>
      </w:r>
      <w:r>
        <w:rPr>
          <w:sz w:val="28"/>
        </w:rPr>
        <w:t>xuất</w:t>
      </w:r>
      <w:r>
        <w:rPr>
          <w:spacing w:val="-4"/>
          <w:sz w:val="28"/>
        </w:rPr>
        <w:t xml:space="preserve"> </w:t>
      </w:r>
      <w:r>
        <w:rPr>
          <w:sz w:val="28"/>
        </w:rPr>
        <w:t>thẻ</w:t>
      </w:r>
      <w:r>
        <w:rPr>
          <w:spacing w:val="-4"/>
          <w:sz w:val="28"/>
        </w:rPr>
        <w:t xml:space="preserve"> </w:t>
      </w:r>
      <w:r>
        <w:rPr>
          <w:sz w:val="28"/>
        </w:rPr>
        <w:t>thành</w:t>
      </w:r>
      <w:r>
        <w:rPr>
          <w:spacing w:val="-4"/>
          <w:sz w:val="28"/>
        </w:rPr>
        <w:t xml:space="preserve"> </w:t>
      </w:r>
      <w:r>
        <w:rPr>
          <w:sz w:val="28"/>
        </w:rPr>
        <w:t>viên cho khách hàng</w:t>
      </w:r>
    </w:p>
    <w:p w:rsidR="009331C9" w:rsidRDefault="006E3A3E">
      <w:pPr>
        <w:pStyle w:val="ListParagraph"/>
        <w:numPr>
          <w:ilvl w:val="0"/>
          <w:numId w:val="7"/>
        </w:numPr>
        <w:tabs>
          <w:tab w:val="left" w:pos="1540"/>
        </w:tabs>
        <w:spacing w:line="276" w:lineRule="auto"/>
        <w:ind w:right="975"/>
        <w:rPr>
          <w:sz w:val="28"/>
        </w:rPr>
      </w:pPr>
      <w:r>
        <w:rPr>
          <w:sz w:val="28"/>
        </w:rPr>
        <w:t>Xem thống kê 474: UC cho phép nhân viên quản lí xem thống kê</w:t>
      </w:r>
      <w:r>
        <w:rPr>
          <w:spacing w:val="40"/>
          <w:sz w:val="28"/>
        </w:rPr>
        <w:t xml:space="preserve"> </w:t>
      </w:r>
      <w:r>
        <w:rPr>
          <w:sz w:val="28"/>
        </w:rPr>
        <w:t>thông tin</w:t>
      </w:r>
    </w:p>
    <w:p w:rsidR="009331C9" w:rsidRDefault="006E3A3E">
      <w:pPr>
        <w:pStyle w:val="ListParagraph"/>
        <w:numPr>
          <w:ilvl w:val="0"/>
          <w:numId w:val="7"/>
        </w:numPr>
        <w:tabs>
          <w:tab w:val="left" w:pos="1540"/>
        </w:tabs>
        <w:spacing w:before="1" w:line="276" w:lineRule="auto"/>
        <w:ind w:right="981"/>
        <w:rPr>
          <w:sz w:val="28"/>
        </w:rPr>
      </w:pPr>
      <w:r>
        <w:rPr>
          <w:sz w:val="28"/>
        </w:rPr>
        <w:t>Xem</w:t>
      </w:r>
      <w:r>
        <w:rPr>
          <w:spacing w:val="40"/>
          <w:sz w:val="28"/>
        </w:rPr>
        <w:t xml:space="preserve"> </w:t>
      </w:r>
      <w:r>
        <w:rPr>
          <w:sz w:val="28"/>
        </w:rPr>
        <w:t>thống</w:t>
      </w:r>
      <w:r>
        <w:rPr>
          <w:spacing w:val="40"/>
          <w:sz w:val="28"/>
        </w:rPr>
        <w:t xml:space="preserve"> </w:t>
      </w:r>
      <w:r>
        <w:rPr>
          <w:sz w:val="28"/>
        </w:rPr>
        <w:t>kê</w:t>
      </w:r>
      <w:r>
        <w:rPr>
          <w:spacing w:val="40"/>
          <w:sz w:val="28"/>
        </w:rPr>
        <w:t xml:space="preserve"> </w:t>
      </w:r>
      <w:r>
        <w:rPr>
          <w:sz w:val="28"/>
        </w:rPr>
        <w:t>phim</w:t>
      </w:r>
      <w:r>
        <w:rPr>
          <w:spacing w:val="40"/>
          <w:sz w:val="28"/>
        </w:rPr>
        <w:t xml:space="preserve"> </w:t>
      </w:r>
      <w:r>
        <w:rPr>
          <w:sz w:val="28"/>
        </w:rPr>
        <w:t>474:</w:t>
      </w:r>
      <w:r>
        <w:rPr>
          <w:spacing w:val="40"/>
          <w:sz w:val="28"/>
        </w:rPr>
        <w:t xml:space="preserve"> </w:t>
      </w:r>
      <w:r>
        <w:rPr>
          <w:sz w:val="28"/>
        </w:rPr>
        <w:t>UC</w:t>
      </w:r>
      <w:r>
        <w:rPr>
          <w:spacing w:val="40"/>
          <w:sz w:val="28"/>
        </w:rPr>
        <w:t xml:space="preserve"> </w:t>
      </w:r>
      <w:r>
        <w:rPr>
          <w:sz w:val="28"/>
        </w:rPr>
        <w:t>cho</w:t>
      </w:r>
      <w:r>
        <w:rPr>
          <w:spacing w:val="40"/>
          <w:sz w:val="28"/>
        </w:rPr>
        <w:t xml:space="preserve"> </w:t>
      </w:r>
      <w:r>
        <w:rPr>
          <w:sz w:val="28"/>
        </w:rPr>
        <w:t>phép</w:t>
      </w:r>
      <w:r>
        <w:rPr>
          <w:spacing w:val="40"/>
          <w:sz w:val="28"/>
        </w:rPr>
        <w:t xml:space="preserve"> </w:t>
      </w:r>
      <w:r>
        <w:rPr>
          <w:sz w:val="28"/>
        </w:rPr>
        <w:t>nhân</w:t>
      </w:r>
      <w:r>
        <w:rPr>
          <w:spacing w:val="40"/>
          <w:sz w:val="28"/>
        </w:rPr>
        <w:t xml:space="preserve"> </w:t>
      </w:r>
      <w:r>
        <w:rPr>
          <w:sz w:val="28"/>
        </w:rPr>
        <w:t>viên</w:t>
      </w:r>
      <w:r>
        <w:rPr>
          <w:spacing w:val="40"/>
          <w:sz w:val="28"/>
        </w:rPr>
        <w:t xml:space="preserve"> </w:t>
      </w:r>
      <w:r>
        <w:rPr>
          <w:sz w:val="28"/>
        </w:rPr>
        <w:t>quản</w:t>
      </w:r>
      <w:r>
        <w:rPr>
          <w:spacing w:val="40"/>
          <w:sz w:val="28"/>
        </w:rPr>
        <w:t xml:space="preserve"> </w:t>
      </w:r>
      <w:r>
        <w:rPr>
          <w:sz w:val="28"/>
        </w:rPr>
        <w:t>lí</w:t>
      </w:r>
      <w:r>
        <w:rPr>
          <w:spacing w:val="40"/>
          <w:sz w:val="28"/>
        </w:rPr>
        <w:t xml:space="preserve"> </w:t>
      </w:r>
      <w:r>
        <w:rPr>
          <w:sz w:val="28"/>
        </w:rPr>
        <w:t>xem thống kê phim</w:t>
      </w:r>
    </w:p>
    <w:p w:rsidR="009331C9" w:rsidRDefault="006E3A3E">
      <w:pPr>
        <w:pStyle w:val="ListParagraph"/>
        <w:numPr>
          <w:ilvl w:val="0"/>
          <w:numId w:val="7"/>
        </w:numPr>
        <w:tabs>
          <w:tab w:val="left" w:pos="1540"/>
        </w:tabs>
        <w:spacing w:line="276" w:lineRule="auto"/>
        <w:ind w:right="976"/>
        <w:rPr>
          <w:sz w:val="28"/>
        </w:rPr>
      </w:pPr>
      <w:r>
        <w:rPr>
          <w:sz w:val="28"/>
        </w:rPr>
        <w:t>Xem</w:t>
      </w:r>
      <w:r>
        <w:rPr>
          <w:spacing w:val="40"/>
          <w:sz w:val="28"/>
        </w:rPr>
        <w:t xml:space="preserve"> </w:t>
      </w:r>
      <w:r>
        <w:rPr>
          <w:sz w:val="28"/>
        </w:rPr>
        <w:t>thống</w:t>
      </w:r>
      <w:r>
        <w:rPr>
          <w:spacing w:val="40"/>
          <w:sz w:val="28"/>
        </w:rPr>
        <w:t xml:space="preserve"> </w:t>
      </w:r>
      <w:r>
        <w:rPr>
          <w:sz w:val="28"/>
        </w:rPr>
        <w:t>kê</w:t>
      </w:r>
      <w:r>
        <w:rPr>
          <w:spacing w:val="40"/>
          <w:sz w:val="28"/>
        </w:rPr>
        <w:t xml:space="preserve"> </w:t>
      </w:r>
      <w:r>
        <w:rPr>
          <w:sz w:val="28"/>
        </w:rPr>
        <w:t>khách</w:t>
      </w:r>
      <w:r>
        <w:rPr>
          <w:spacing w:val="40"/>
          <w:sz w:val="28"/>
        </w:rPr>
        <w:t xml:space="preserve"> </w:t>
      </w:r>
      <w:r>
        <w:rPr>
          <w:sz w:val="28"/>
        </w:rPr>
        <w:t>hàng</w:t>
      </w:r>
      <w:r>
        <w:rPr>
          <w:spacing w:val="40"/>
          <w:sz w:val="28"/>
        </w:rPr>
        <w:t xml:space="preserve"> </w:t>
      </w:r>
      <w:r>
        <w:rPr>
          <w:sz w:val="28"/>
        </w:rPr>
        <w:t>474:</w:t>
      </w:r>
      <w:r>
        <w:rPr>
          <w:spacing w:val="40"/>
          <w:sz w:val="28"/>
        </w:rPr>
        <w:t xml:space="preserve"> </w:t>
      </w:r>
      <w:r>
        <w:rPr>
          <w:sz w:val="28"/>
        </w:rPr>
        <w:t>UC</w:t>
      </w:r>
      <w:r>
        <w:rPr>
          <w:spacing w:val="40"/>
          <w:sz w:val="28"/>
        </w:rPr>
        <w:t xml:space="preserve"> </w:t>
      </w:r>
      <w:r>
        <w:rPr>
          <w:sz w:val="28"/>
        </w:rPr>
        <w:t>cho</w:t>
      </w:r>
      <w:r>
        <w:rPr>
          <w:spacing w:val="40"/>
          <w:sz w:val="28"/>
        </w:rPr>
        <w:t xml:space="preserve"> </w:t>
      </w:r>
      <w:r>
        <w:rPr>
          <w:sz w:val="28"/>
        </w:rPr>
        <w:t>phép</w:t>
      </w:r>
      <w:r>
        <w:rPr>
          <w:spacing w:val="40"/>
          <w:sz w:val="28"/>
        </w:rPr>
        <w:t xml:space="preserve"> </w:t>
      </w:r>
      <w:r>
        <w:rPr>
          <w:sz w:val="28"/>
        </w:rPr>
        <w:t>nhân</w:t>
      </w:r>
      <w:r>
        <w:rPr>
          <w:spacing w:val="40"/>
          <w:sz w:val="28"/>
        </w:rPr>
        <w:t xml:space="preserve"> </w:t>
      </w:r>
      <w:r>
        <w:rPr>
          <w:sz w:val="28"/>
        </w:rPr>
        <w:t>viên</w:t>
      </w:r>
      <w:r>
        <w:rPr>
          <w:spacing w:val="40"/>
          <w:sz w:val="28"/>
        </w:rPr>
        <w:t xml:space="preserve"> </w:t>
      </w:r>
      <w:r>
        <w:rPr>
          <w:sz w:val="28"/>
        </w:rPr>
        <w:t>quản</w:t>
      </w:r>
      <w:r>
        <w:rPr>
          <w:spacing w:val="26"/>
          <w:sz w:val="28"/>
        </w:rPr>
        <w:t xml:space="preserve"> </w:t>
      </w:r>
      <w:r>
        <w:rPr>
          <w:sz w:val="28"/>
        </w:rPr>
        <w:t>lí xem thống kê khách hàng</w:t>
      </w:r>
    </w:p>
    <w:p w:rsidR="009331C9" w:rsidRDefault="006E3A3E">
      <w:pPr>
        <w:pStyle w:val="ListParagraph"/>
        <w:numPr>
          <w:ilvl w:val="0"/>
          <w:numId w:val="7"/>
        </w:numPr>
        <w:tabs>
          <w:tab w:val="left" w:pos="1540"/>
        </w:tabs>
        <w:spacing w:line="276" w:lineRule="auto"/>
        <w:ind w:right="985"/>
        <w:rPr>
          <w:sz w:val="28"/>
        </w:rPr>
      </w:pPr>
      <w:r>
        <w:rPr>
          <w:sz w:val="28"/>
        </w:rPr>
        <w:t>Xem thông kê doanh thu 474: UC cho phép nhân</w:t>
      </w:r>
      <w:r>
        <w:rPr>
          <w:spacing w:val="-3"/>
          <w:sz w:val="28"/>
        </w:rPr>
        <w:t xml:space="preserve"> </w:t>
      </w:r>
      <w:r>
        <w:rPr>
          <w:sz w:val="28"/>
        </w:rPr>
        <w:t>viên</w:t>
      </w:r>
      <w:r>
        <w:rPr>
          <w:spacing w:val="-3"/>
          <w:sz w:val="28"/>
        </w:rPr>
        <w:t xml:space="preserve"> </w:t>
      </w:r>
      <w:r>
        <w:rPr>
          <w:sz w:val="28"/>
        </w:rPr>
        <w:t>quản</w:t>
      </w:r>
      <w:r>
        <w:rPr>
          <w:spacing w:val="-3"/>
          <w:sz w:val="28"/>
        </w:rPr>
        <w:t xml:space="preserve"> </w:t>
      </w:r>
      <w:r>
        <w:rPr>
          <w:sz w:val="28"/>
        </w:rPr>
        <w:t>lí</w:t>
      </w:r>
      <w:r>
        <w:rPr>
          <w:spacing w:val="-3"/>
          <w:sz w:val="28"/>
        </w:rPr>
        <w:t xml:space="preserve"> </w:t>
      </w:r>
      <w:r>
        <w:rPr>
          <w:sz w:val="28"/>
        </w:rPr>
        <w:t>xem thống kê doanh thu</w:t>
      </w:r>
    </w:p>
    <w:p w:rsidR="009331C9" w:rsidRDefault="009331C9">
      <w:pPr>
        <w:spacing w:line="276" w:lineRule="auto"/>
        <w:rPr>
          <w:sz w:val="28"/>
        </w:rPr>
        <w:sectPr w:rsidR="009331C9">
          <w:pgSz w:w="11920" w:h="16840"/>
          <w:pgMar w:top="1520" w:right="480" w:bottom="280" w:left="1340" w:header="720" w:footer="720" w:gutter="0"/>
          <w:cols w:space="720"/>
        </w:sectPr>
      </w:pPr>
    </w:p>
    <w:p w:rsidR="009331C9" w:rsidRDefault="006E3A3E">
      <w:pPr>
        <w:pStyle w:val="ListParagraph"/>
        <w:numPr>
          <w:ilvl w:val="0"/>
          <w:numId w:val="7"/>
        </w:numPr>
        <w:tabs>
          <w:tab w:val="left" w:pos="1540"/>
        </w:tabs>
        <w:spacing w:before="80" w:line="276" w:lineRule="auto"/>
        <w:ind w:right="975"/>
        <w:rPr>
          <w:sz w:val="28"/>
        </w:rPr>
      </w:pPr>
      <w:r>
        <w:rPr>
          <w:sz w:val="28"/>
        </w:rPr>
        <w:lastRenderedPageBreak/>
        <w:t xml:space="preserve">Lên lịch chiếu 474: UC cho phép nhân viên quản lí lên lịch </w:t>
      </w:r>
      <w:r>
        <w:rPr>
          <w:sz w:val="28"/>
        </w:rPr>
        <w:t>chiếu</w:t>
      </w:r>
      <w:r>
        <w:rPr>
          <w:spacing w:val="40"/>
          <w:sz w:val="28"/>
        </w:rPr>
        <w:t xml:space="preserve"> </w:t>
      </w:r>
      <w:r>
        <w:rPr>
          <w:spacing w:val="-4"/>
          <w:sz w:val="28"/>
        </w:rPr>
        <w:t>phim</w:t>
      </w:r>
    </w:p>
    <w:p w:rsidR="009331C9" w:rsidRDefault="006E3A3E">
      <w:pPr>
        <w:pStyle w:val="ListParagraph"/>
        <w:numPr>
          <w:ilvl w:val="0"/>
          <w:numId w:val="7"/>
        </w:numPr>
        <w:tabs>
          <w:tab w:val="left" w:pos="1540"/>
        </w:tabs>
        <w:spacing w:line="276" w:lineRule="auto"/>
        <w:ind w:right="972"/>
        <w:rPr>
          <w:sz w:val="28"/>
        </w:rPr>
      </w:pPr>
      <w:r>
        <w:rPr>
          <w:sz w:val="28"/>
        </w:rPr>
        <w:t>Quản lí</w:t>
      </w:r>
      <w:r>
        <w:rPr>
          <w:spacing w:val="-3"/>
          <w:sz w:val="28"/>
        </w:rPr>
        <w:t xml:space="preserve"> </w:t>
      </w:r>
      <w:r>
        <w:rPr>
          <w:sz w:val="28"/>
        </w:rPr>
        <w:t>thông</w:t>
      </w:r>
      <w:r>
        <w:rPr>
          <w:spacing w:val="-3"/>
          <w:sz w:val="28"/>
        </w:rPr>
        <w:t xml:space="preserve"> </w:t>
      </w:r>
      <w:r>
        <w:rPr>
          <w:sz w:val="28"/>
        </w:rPr>
        <w:t>tin</w:t>
      </w:r>
      <w:r>
        <w:rPr>
          <w:spacing w:val="-3"/>
          <w:sz w:val="28"/>
        </w:rPr>
        <w:t xml:space="preserve"> </w:t>
      </w:r>
      <w:r>
        <w:rPr>
          <w:sz w:val="28"/>
        </w:rPr>
        <w:t>474:</w:t>
      </w:r>
      <w:r>
        <w:rPr>
          <w:spacing w:val="-3"/>
          <w:sz w:val="28"/>
        </w:rPr>
        <w:t xml:space="preserve"> </w:t>
      </w:r>
      <w:r>
        <w:rPr>
          <w:sz w:val="28"/>
        </w:rPr>
        <w:t>UC</w:t>
      </w:r>
      <w:r>
        <w:rPr>
          <w:spacing w:val="-3"/>
          <w:sz w:val="28"/>
        </w:rPr>
        <w:t xml:space="preserve"> </w:t>
      </w:r>
      <w:r>
        <w:rPr>
          <w:sz w:val="28"/>
        </w:rPr>
        <w:t>cho</w:t>
      </w:r>
      <w:r>
        <w:rPr>
          <w:spacing w:val="-3"/>
          <w:sz w:val="28"/>
        </w:rPr>
        <w:t xml:space="preserve"> </w:t>
      </w:r>
      <w:r>
        <w:rPr>
          <w:sz w:val="28"/>
        </w:rPr>
        <w:t>phép</w:t>
      </w:r>
      <w:r>
        <w:rPr>
          <w:spacing w:val="-3"/>
          <w:sz w:val="28"/>
        </w:rPr>
        <w:t xml:space="preserve"> </w:t>
      </w:r>
      <w:r>
        <w:rPr>
          <w:sz w:val="28"/>
        </w:rPr>
        <w:t>nhân</w:t>
      </w:r>
      <w:r>
        <w:rPr>
          <w:spacing w:val="-3"/>
          <w:sz w:val="28"/>
        </w:rPr>
        <w:t xml:space="preserve"> </w:t>
      </w:r>
      <w:r>
        <w:rPr>
          <w:sz w:val="28"/>
        </w:rPr>
        <w:t>viên</w:t>
      </w:r>
      <w:r>
        <w:rPr>
          <w:spacing w:val="-3"/>
          <w:sz w:val="28"/>
        </w:rPr>
        <w:t xml:space="preserve"> </w:t>
      </w:r>
      <w:r>
        <w:rPr>
          <w:sz w:val="28"/>
        </w:rPr>
        <w:t>quản</w:t>
      </w:r>
      <w:r>
        <w:rPr>
          <w:spacing w:val="-3"/>
          <w:sz w:val="28"/>
        </w:rPr>
        <w:t xml:space="preserve"> </w:t>
      </w:r>
      <w:r>
        <w:rPr>
          <w:sz w:val="28"/>
        </w:rPr>
        <w:t>lí</w:t>
      </w:r>
      <w:r>
        <w:rPr>
          <w:spacing w:val="-3"/>
          <w:sz w:val="28"/>
        </w:rPr>
        <w:t xml:space="preserve"> </w:t>
      </w:r>
      <w:r>
        <w:rPr>
          <w:sz w:val="28"/>
        </w:rPr>
        <w:t>quản</w:t>
      </w:r>
      <w:r>
        <w:rPr>
          <w:spacing w:val="-3"/>
          <w:sz w:val="28"/>
        </w:rPr>
        <w:t xml:space="preserve"> </w:t>
      </w:r>
      <w:r>
        <w:rPr>
          <w:sz w:val="28"/>
        </w:rPr>
        <w:t>lí</w:t>
      </w:r>
      <w:r>
        <w:rPr>
          <w:spacing w:val="-3"/>
          <w:sz w:val="28"/>
        </w:rPr>
        <w:t xml:space="preserve"> </w:t>
      </w:r>
      <w:r>
        <w:rPr>
          <w:sz w:val="28"/>
        </w:rPr>
        <w:t xml:space="preserve">thông </w:t>
      </w:r>
      <w:r>
        <w:rPr>
          <w:spacing w:val="-4"/>
          <w:sz w:val="28"/>
        </w:rPr>
        <w:t>tin</w:t>
      </w:r>
    </w:p>
    <w:p w:rsidR="009331C9" w:rsidRDefault="006E3A3E">
      <w:pPr>
        <w:pStyle w:val="ListParagraph"/>
        <w:numPr>
          <w:ilvl w:val="0"/>
          <w:numId w:val="7"/>
        </w:numPr>
        <w:tabs>
          <w:tab w:val="left" w:pos="1540"/>
        </w:tabs>
        <w:spacing w:line="276" w:lineRule="auto"/>
        <w:ind w:right="980"/>
        <w:rPr>
          <w:sz w:val="28"/>
        </w:rPr>
      </w:pPr>
      <w:r>
        <w:rPr>
          <w:sz w:val="28"/>
        </w:rPr>
        <w:t>Quản</w:t>
      </w:r>
      <w:r>
        <w:rPr>
          <w:spacing w:val="40"/>
          <w:sz w:val="28"/>
        </w:rPr>
        <w:t xml:space="preserve"> </w:t>
      </w:r>
      <w:r>
        <w:rPr>
          <w:sz w:val="28"/>
        </w:rPr>
        <w:t>lí</w:t>
      </w:r>
      <w:r>
        <w:rPr>
          <w:spacing w:val="40"/>
          <w:sz w:val="28"/>
        </w:rPr>
        <w:t xml:space="preserve"> </w:t>
      </w:r>
      <w:r>
        <w:rPr>
          <w:sz w:val="28"/>
        </w:rPr>
        <w:t>thông</w:t>
      </w:r>
      <w:r>
        <w:rPr>
          <w:spacing w:val="40"/>
          <w:sz w:val="28"/>
        </w:rPr>
        <w:t xml:space="preserve"> </w:t>
      </w:r>
      <w:r>
        <w:rPr>
          <w:sz w:val="28"/>
        </w:rPr>
        <w:t>tin</w:t>
      </w:r>
      <w:r>
        <w:rPr>
          <w:spacing w:val="40"/>
          <w:sz w:val="28"/>
        </w:rPr>
        <w:t xml:space="preserve"> </w:t>
      </w:r>
      <w:r>
        <w:rPr>
          <w:sz w:val="28"/>
        </w:rPr>
        <w:t>phim</w:t>
      </w:r>
      <w:r>
        <w:rPr>
          <w:spacing w:val="26"/>
          <w:sz w:val="28"/>
        </w:rPr>
        <w:t xml:space="preserve"> </w:t>
      </w:r>
      <w:r>
        <w:rPr>
          <w:sz w:val="28"/>
        </w:rPr>
        <w:t>474:</w:t>
      </w:r>
      <w:r>
        <w:rPr>
          <w:spacing w:val="26"/>
          <w:sz w:val="28"/>
        </w:rPr>
        <w:t xml:space="preserve"> </w:t>
      </w:r>
      <w:r>
        <w:rPr>
          <w:sz w:val="28"/>
        </w:rPr>
        <w:t>UC</w:t>
      </w:r>
      <w:r>
        <w:rPr>
          <w:spacing w:val="26"/>
          <w:sz w:val="28"/>
        </w:rPr>
        <w:t xml:space="preserve"> </w:t>
      </w:r>
      <w:r>
        <w:rPr>
          <w:sz w:val="28"/>
        </w:rPr>
        <w:t>cho</w:t>
      </w:r>
      <w:r>
        <w:rPr>
          <w:spacing w:val="26"/>
          <w:sz w:val="28"/>
        </w:rPr>
        <w:t xml:space="preserve"> </w:t>
      </w:r>
      <w:r>
        <w:rPr>
          <w:sz w:val="28"/>
        </w:rPr>
        <w:t>phép</w:t>
      </w:r>
      <w:r>
        <w:rPr>
          <w:spacing w:val="26"/>
          <w:sz w:val="28"/>
        </w:rPr>
        <w:t xml:space="preserve"> </w:t>
      </w:r>
      <w:r>
        <w:rPr>
          <w:sz w:val="28"/>
        </w:rPr>
        <w:t>nhân</w:t>
      </w:r>
      <w:r>
        <w:rPr>
          <w:spacing w:val="26"/>
          <w:sz w:val="28"/>
        </w:rPr>
        <w:t xml:space="preserve"> </w:t>
      </w:r>
      <w:r>
        <w:rPr>
          <w:sz w:val="28"/>
        </w:rPr>
        <w:t>viên</w:t>
      </w:r>
      <w:r>
        <w:rPr>
          <w:spacing w:val="26"/>
          <w:sz w:val="28"/>
        </w:rPr>
        <w:t xml:space="preserve"> </w:t>
      </w:r>
      <w:r>
        <w:rPr>
          <w:sz w:val="28"/>
        </w:rPr>
        <w:t>quản</w:t>
      </w:r>
      <w:r>
        <w:rPr>
          <w:spacing w:val="26"/>
          <w:sz w:val="28"/>
        </w:rPr>
        <w:t xml:space="preserve"> </w:t>
      </w:r>
      <w:r>
        <w:rPr>
          <w:sz w:val="28"/>
        </w:rPr>
        <w:t>lí</w:t>
      </w:r>
      <w:r>
        <w:rPr>
          <w:spacing w:val="26"/>
          <w:sz w:val="28"/>
        </w:rPr>
        <w:t xml:space="preserve"> </w:t>
      </w:r>
      <w:r>
        <w:rPr>
          <w:sz w:val="28"/>
        </w:rPr>
        <w:t>cập nhật (thêm, sửa, xóa) phim</w:t>
      </w:r>
    </w:p>
    <w:p w:rsidR="009331C9" w:rsidRDefault="006E3A3E">
      <w:pPr>
        <w:pStyle w:val="ListParagraph"/>
        <w:numPr>
          <w:ilvl w:val="0"/>
          <w:numId w:val="7"/>
        </w:numPr>
        <w:tabs>
          <w:tab w:val="left" w:pos="1540"/>
        </w:tabs>
        <w:spacing w:line="276" w:lineRule="auto"/>
        <w:ind w:right="983"/>
        <w:rPr>
          <w:sz w:val="28"/>
        </w:rPr>
      </w:pPr>
      <w:r>
        <w:rPr>
          <w:sz w:val="28"/>
        </w:rPr>
        <w:t>Quản lí thông tin phòng chiếu 474: UC</w:t>
      </w:r>
      <w:r>
        <w:rPr>
          <w:spacing w:val="-3"/>
          <w:sz w:val="28"/>
        </w:rPr>
        <w:t xml:space="preserve"> </w:t>
      </w:r>
      <w:r>
        <w:rPr>
          <w:sz w:val="28"/>
        </w:rPr>
        <w:t>cho</w:t>
      </w:r>
      <w:r>
        <w:rPr>
          <w:spacing w:val="-3"/>
          <w:sz w:val="28"/>
        </w:rPr>
        <w:t xml:space="preserve"> </w:t>
      </w:r>
      <w:r>
        <w:rPr>
          <w:sz w:val="28"/>
        </w:rPr>
        <w:t>phép</w:t>
      </w:r>
      <w:r>
        <w:rPr>
          <w:spacing w:val="-3"/>
          <w:sz w:val="28"/>
        </w:rPr>
        <w:t xml:space="preserve"> </w:t>
      </w:r>
      <w:r>
        <w:rPr>
          <w:sz w:val="28"/>
        </w:rPr>
        <w:t>nhân</w:t>
      </w:r>
      <w:r>
        <w:rPr>
          <w:spacing w:val="-3"/>
          <w:sz w:val="28"/>
        </w:rPr>
        <w:t xml:space="preserve"> </w:t>
      </w:r>
      <w:r>
        <w:rPr>
          <w:sz w:val="28"/>
        </w:rPr>
        <w:t>viên</w:t>
      </w:r>
      <w:r>
        <w:rPr>
          <w:spacing w:val="-3"/>
          <w:sz w:val="28"/>
        </w:rPr>
        <w:t xml:space="preserve"> </w:t>
      </w:r>
      <w:r>
        <w:rPr>
          <w:sz w:val="28"/>
        </w:rPr>
        <w:t>quản</w:t>
      </w:r>
      <w:r>
        <w:rPr>
          <w:spacing w:val="-3"/>
          <w:sz w:val="28"/>
        </w:rPr>
        <w:t xml:space="preserve"> </w:t>
      </w:r>
      <w:r>
        <w:rPr>
          <w:sz w:val="28"/>
        </w:rPr>
        <w:t>lí cập nhật (thêm, sửa,</w:t>
      </w:r>
      <w:r>
        <w:rPr>
          <w:sz w:val="28"/>
        </w:rPr>
        <w:t xml:space="preserve"> xóa) phòng chiếu</w:t>
      </w:r>
    </w:p>
    <w:p w:rsidR="009331C9" w:rsidRDefault="006E3A3E">
      <w:pPr>
        <w:pStyle w:val="Heading2"/>
        <w:numPr>
          <w:ilvl w:val="0"/>
          <w:numId w:val="6"/>
        </w:numPr>
        <w:tabs>
          <w:tab w:val="left" w:pos="819"/>
        </w:tabs>
        <w:spacing w:before="0"/>
        <w:ind w:left="819" w:hanging="599"/>
        <w:jc w:val="left"/>
      </w:pPr>
      <w:bookmarkStart w:id="9" w:name="_TOC_250024"/>
      <w:r>
        <w:t>Vẽ</w:t>
      </w:r>
      <w:r>
        <w:rPr>
          <w:spacing w:val="-3"/>
        </w:rPr>
        <w:t xml:space="preserve"> </w:t>
      </w:r>
      <w:r>
        <w:t>biểu</w:t>
      </w:r>
      <w:r>
        <w:rPr>
          <w:spacing w:val="-3"/>
        </w:rPr>
        <w:t xml:space="preserve"> </w:t>
      </w:r>
      <w:r>
        <w:t>đồ</w:t>
      </w:r>
      <w:r>
        <w:rPr>
          <w:spacing w:val="-3"/>
        </w:rPr>
        <w:t xml:space="preserve"> </w:t>
      </w:r>
      <w:r>
        <w:t>use</w:t>
      </w:r>
      <w:r>
        <w:rPr>
          <w:spacing w:val="-3"/>
        </w:rPr>
        <w:t xml:space="preserve"> </w:t>
      </w:r>
      <w:r>
        <w:t>case</w:t>
      </w:r>
      <w:r>
        <w:rPr>
          <w:spacing w:val="-3"/>
        </w:rPr>
        <w:t xml:space="preserve"> </w:t>
      </w:r>
      <w:r>
        <w:t>chi</w:t>
      </w:r>
      <w:r>
        <w:rPr>
          <w:spacing w:val="-3"/>
        </w:rPr>
        <w:t xml:space="preserve"> </w:t>
      </w:r>
      <w:bookmarkEnd w:id="9"/>
      <w:r>
        <w:rPr>
          <w:spacing w:val="-4"/>
        </w:rPr>
        <w:t>tiết</w:t>
      </w:r>
    </w:p>
    <w:p w:rsidR="009331C9" w:rsidRDefault="006E3A3E">
      <w:pPr>
        <w:pStyle w:val="Heading3"/>
        <w:numPr>
          <w:ilvl w:val="1"/>
          <w:numId w:val="6"/>
        </w:numPr>
        <w:tabs>
          <w:tab w:val="left" w:pos="1539"/>
        </w:tabs>
        <w:spacing w:before="56"/>
        <w:ind w:left="1539" w:hanging="779"/>
      </w:pPr>
      <w:bookmarkStart w:id="10" w:name="_TOC_250023"/>
      <w:r>
        <w:t>Use</w:t>
      </w:r>
      <w:r>
        <w:rPr>
          <w:spacing w:val="-4"/>
        </w:rPr>
        <w:t xml:space="preserve"> </w:t>
      </w:r>
      <w:r>
        <w:t>case</w:t>
      </w:r>
      <w:r>
        <w:rPr>
          <w:spacing w:val="-4"/>
        </w:rPr>
        <w:t xml:space="preserve"> </w:t>
      </w:r>
      <w:r>
        <w:t>đăng</w:t>
      </w:r>
      <w:r>
        <w:rPr>
          <w:spacing w:val="-3"/>
        </w:rPr>
        <w:t xml:space="preserve"> </w:t>
      </w:r>
      <w:bookmarkEnd w:id="10"/>
      <w:r>
        <w:rPr>
          <w:spacing w:val="-5"/>
        </w:rPr>
        <w:t>kí</w:t>
      </w:r>
    </w:p>
    <w:p w:rsidR="009331C9" w:rsidRDefault="006E3A3E">
      <w:pPr>
        <w:pStyle w:val="BodyText"/>
        <w:spacing w:before="48"/>
        <w:ind w:left="820"/>
      </w:pPr>
      <w:r>
        <w:t>Chức</w:t>
      </w:r>
      <w:r>
        <w:rPr>
          <w:spacing w:val="-4"/>
        </w:rPr>
        <w:t xml:space="preserve"> </w:t>
      </w:r>
      <w:r>
        <w:t>năng</w:t>
      </w:r>
      <w:r>
        <w:rPr>
          <w:spacing w:val="-4"/>
        </w:rPr>
        <w:t xml:space="preserve"> </w:t>
      </w:r>
      <w:r>
        <w:t>đăng</w:t>
      </w:r>
      <w:r>
        <w:rPr>
          <w:spacing w:val="-3"/>
        </w:rPr>
        <w:t xml:space="preserve"> </w:t>
      </w:r>
      <w:r>
        <w:t>kí</w:t>
      </w:r>
      <w:r>
        <w:rPr>
          <w:spacing w:val="-4"/>
        </w:rPr>
        <w:t xml:space="preserve"> </w:t>
      </w:r>
      <w:r>
        <w:t>có</w:t>
      </w:r>
      <w:r>
        <w:rPr>
          <w:spacing w:val="-4"/>
        </w:rPr>
        <w:t xml:space="preserve"> </w:t>
      </w:r>
      <w:r>
        <w:t>giao</w:t>
      </w:r>
      <w:r>
        <w:rPr>
          <w:spacing w:val="-3"/>
        </w:rPr>
        <w:t xml:space="preserve"> </w:t>
      </w:r>
      <w:r>
        <w:t>diện</w:t>
      </w:r>
      <w:r>
        <w:rPr>
          <w:spacing w:val="-4"/>
        </w:rPr>
        <w:t xml:space="preserve"> </w:t>
      </w:r>
      <w:r>
        <w:t>tương</w:t>
      </w:r>
      <w:r>
        <w:rPr>
          <w:spacing w:val="-3"/>
        </w:rPr>
        <w:t xml:space="preserve"> </w:t>
      </w:r>
      <w:r>
        <w:rPr>
          <w:spacing w:val="-4"/>
        </w:rPr>
        <w:t>tác:</w:t>
      </w:r>
    </w:p>
    <w:p w:rsidR="009331C9" w:rsidRDefault="006E3A3E">
      <w:pPr>
        <w:pStyle w:val="ListParagraph"/>
        <w:numPr>
          <w:ilvl w:val="2"/>
          <w:numId w:val="6"/>
        </w:numPr>
        <w:tabs>
          <w:tab w:val="left" w:pos="1539"/>
        </w:tabs>
        <w:spacing w:before="48" w:line="276" w:lineRule="auto"/>
        <w:ind w:left="820" w:right="5006" w:firstLine="360"/>
        <w:rPr>
          <w:sz w:val="28"/>
        </w:rPr>
      </w:pPr>
      <w:r>
        <w:rPr>
          <w:sz w:val="28"/>
        </w:rPr>
        <w:t>Đăng</w:t>
      </w:r>
      <w:r>
        <w:rPr>
          <w:spacing w:val="-6"/>
          <w:sz w:val="28"/>
        </w:rPr>
        <w:t xml:space="preserve"> </w:t>
      </w:r>
      <w:r>
        <w:rPr>
          <w:sz w:val="28"/>
        </w:rPr>
        <w:t>kí</w:t>
      </w:r>
      <w:r>
        <w:rPr>
          <w:spacing w:val="-6"/>
          <w:sz w:val="28"/>
        </w:rPr>
        <w:t xml:space="preserve"> </w:t>
      </w:r>
      <w:r>
        <w:rPr>
          <w:sz w:val="28"/>
        </w:rPr>
        <w:t>→</w:t>
      </w:r>
      <w:r>
        <w:rPr>
          <w:spacing w:val="-6"/>
          <w:sz w:val="28"/>
        </w:rPr>
        <w:t xml:space="preserve"> </w:t>
      </w:r>
      <w:r>
        <w:rPr>
          <w:sz w:val="28"/>
        </w:rPr>
        <w:t>Đề</w:t>
      </w:r>
      <w:r>
        <w:rPr>
          <w:spacing w:val="-6"/>
          <w:sz w:val="28"/>
        </w:rPr>
        <w:t xml:space="preserve"> </w:t>
      </w:r>
      <w:r>
        <w:rPr>
          <w:sz w:val="28"/>
        </w:rPr>
        <w:t>xuất</w:t>
      </w:r>
      <w:r>
        <w:rPr>
          <w:spacing w:val="-6"/>
          <w:sz w:val="28"/>
        </w:rPr>
        <w:t xml:space="preserve"> </w:t>
      </w:r>
      <w:r>
        <w:rPr>
          <w:sz w:val="28"/>
        </w:rPr>
        <w:t>UC</w:t>
      </w:r>
      <w:r>
        <w:rPr>
          <w:spacing w:val="-6"/>
          <w:sz w:val="28"/>
        </w:rPr>
        <w:t xml:space="preserve"> </w:t>
      </w:r>
      <w:r>
        <w:rPr>
          <w:sz w:val="28"/>
        </w:rPr>
        <w:t>đăng</w:t>
      </w:r>
      <w:r>
        <w:rPr>
          <w:spacing w:val="-6"/>
          <w:sz w:val="28"/>
        </w:rPr>
        <w:t xml:space="preserve"> </w:t>
      </w:r>
      <w:r>
        <w:rPr>
          <w:sz w:val="28"/>
        </w:rPr>
        <w:t>kí Như vậy, UC được mô tả:</w:t>
      </w:r>
    </w:p>
    <w:p w:rsidR="009331C9" w:rsidRDefault="006E3A3E">
      <w:pPr>
        <w:pStyle w:val="ListParagraph"/>
        <w:numPr>
          <w:ilvl w:val="2"/>
          <w:numId w:val="6"/>
        </w:numPr>
        <w:tabs>
          <w:tab w:val="left" w:pos="1540"/>
        </w:tabs>
        <w:spacing w:line="276" w:lineRule="auto"/>
        <w:ind w:right="985"/>
        <w:rPr>
          <w:sz w:val="28"/>
        </w:rPr>
      </w:pPr>
      <w:r>
        <w:rPr>
          <w:sz w:val="28"/>
        </w:rPr>
        <w:t>Đăng kí 474: UC cho phép khách hàng đăng kí tài khoản mới để</w:t>
      </w:r>
      <w:r>
        <w:rPr>
          <w:spacing w:val="80"/>
          <w:w w:val="150"/>
          <w:sz w:val="28"/>
        </w:rPr>
        <w:t xml:space="preserve"> </w:t>
      </w:r>
      <w:r>
        <w:rPr>
          <w:sz w:val="28"/>
        </w:rPr>
        <w:t>truy nhập vào hệ thống</w:t>
      </w:r>
    </w:p>
    <w:p w:rsidR="009331C9" w:rsidRDefault="006E3A3E">
      <w:pPr>
        <w:pStyle w:val="BodyText"/>
        <w:spacing w:before="5"/>
        <w:rPr>
          <w:sz w:val="9"/>
        </w:rPr>
      </w:pPr>
      <w:r>
        <w:rPr>
          <w:noProof/>
          <w:lang w:val="en-US"/>
        </w:rPr>
        <w:drawing>
          <wp:anchor distT="0" distB="0" distL="0" distR="0" simplePos="0" relativeHeight="251641856" behindDoc="1" locked="0" layoutInCell="1" allowOverlap="1">
            <wp:simplePos x="0" y="0"/>
            <wp:positionH relativeFrom="page">
              <wp:posOffset>3287395</wp:posOffset>
            </wp:positionH>
            <wp:positionV relativeFrom="paragraph">
              <wp:posOffset>84455</wp:posOffset>
            </wp:positionV>
            <wp:extent cx="1875155" cy="687705"/>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1874986" cy="687704"/>
                    </a:xfrm>
                    <a:prstGeom prst="rect">
                      <a:avLst/>
                    </a:prstGeom>
                  </pic:spPr>
                </pic:pic>
              </a:graphicData>
            </a:graphic>
          </wp:anchor>
        </w:drawing>
      </w:r>
    </w:p>
    <w:p w:rsidR="009331C9" w:rsidRDefault="006E3A3E">
      <w:pPr>
        <w:spacing w:before="198"/>
        <w:ind w:left="3786"/>
        <w:rPr>
          <w:i/>
          <w:sz w:val="24"/>
        </w:rPr>
      </w:pPr>
      <w:r>
        <w:rPr>
          <w:i/>
          <w:sz w:val="24"/>
        </w:rPr>
        <w:t xml:space="preserve">Hình 2: Usecase đăng </w:t>
      </w:r>
      <w:r>
        <w:rPr>
          <w:i/>
          <w:spacing w:val="-5"/>
          <w:sz w:val="24"/>
        </w:rPr>
        <w:t>kí</w:t>
      </w:r>
    </w:p>
    <w:p w:rsidR="009331C9" w:rsidRDefault="006E3A3E">
      <w:pPr>
        <w:pStyle w:val="Heading3"/>
        <w:numPr>
          <w:ilvl w:val="1"/>
          <w:numId w:val="6"/>
        </w:numPr>
        <w:tabs>
          <w:tab w:val="left" w:pos="1539"/>
        </w:tabs>
        <w:spacing w:before="41"/>
        <w:ind w:left="1539" w:hanging="779"/>
      </w:pPr>
      <w:bookmarkStart w:id="11" w:name="_TOC_250022"/>
      <w:r>
        <w:t>Use</w:t>
      </w:r>
      <w:r>
        <w:rPr>
          <w:spacing w:val="-3"/>
        </w:rPr>
        <w:t xml:space="preserve"> </w:t>
      </w:r>
      <w:r>
        <w:t>case</w:t>
      </w:r>
      <w:r>
        <w:rPr>
          <w:spacing w:val="-3"/>
        </w:rPr>
        <w:t xml:space="preserve"> </w:t>
      </w:r>
      <w:r>
        <w:t>mua</w:t>
      </w:r>
      <w:r>
        <w:rPr>
          <w:spacing w:val="-3"/>
        </w:rPr>
        <w:t xml:space="preserve"> </w:t>
      </w:r>
      <w:r>
        <w:t>vé</w:t>
      </w:r>
      <w:r>
        <w:rPr>
          <w:spacing w:val="-3"/>
        </w:rPr>
        <w:t xml:space="preserve"> </w:t>
      </w:r>
      <w:r>
        <w:t>tại</w:t>
      </w:r>
      <w:r>
        <w:rPr>
          <w:spacing w:val="-3"/>
        </w:rPr>
        <w:t xml:space="preserve"> </w:t>
      </w:r>
      <w:bookmarkEnd w:id="11"/>
      <w:r>
        <w:rPr>
          <w:spacing w:val="-4"/>
        </w:rPr>
        <w:t>quầy</w:t>
      </w:r>
    </w:p>
    <w:p w:rsidR="009331C9" w:rsidRDefault="006E3A3E">
      <w:pPr>
        <w:pStyle w:val="BodyText"/>
        <w:spacing w:before="49"/>
        <w:ind w:left="820"/>
      </w:pPr>
      <w:r>
        <w:t>Chức</w:t>
      </w:r>
      <w:r>
        <w:rPr>
          <w:spacing w:val="-6"/>
        </w:rPr>
        <w:t xml:space="preserve"> </w:t>
      </w:r>
      <w:r>
        <w:t>năng</w:t>
      </w:r>
      <w:r>
        <w:rPr>
          <w:spacing w:val="-3"/>
        </w:rPr>
        <w:t xml:space="preserve"> </w:t>
      </w:r>
      <w:r>
        <w:t>mua</w:t>
      </w:r>
      <w:r>
        <w:rPr>
          <w:spacing w:val="-4"/>
        </w:rPr>
        <w:t xml:space="preserve"> </w:t>
      </w:r>
      <w:r>
        <w:t>vé</w:t>
      </w:r>
      <w:r>
        <w:rPr>
          <w:spacing w:val="-3"/>
        </w:rPr>
        <w:t xml:space="preserve"> </w:t>
      </w:r>
      <w:r>
        <w:t>tại</w:t>
      </w:r>
      <w:r>
        <w:rPr>
          <w:spacing w:val="-4"/>
        </w:rPr>
        <w:t xml:space="preserve"> </w:t>
      </w:r>
      <w:r>
        <w:t>quầy</w:t>
      </w:r>
      <w:r>
        <w:rPr>
          <w:spacing w:val="-3"/>
        </w:rPr>
        <w:t xml:space="preserve"> </w:t>
      </w:r>
      <w:r>
        <w:t>có</w:t>
      </w:r>
      <w:r>
        <w:rPr>
          <w:spacing w:val="-4"/>
        </w:rPr>
        <w:t xml:space="preserve"> </w:t>
      </w:r>
      <w:r>
        <w:t>các</w:t>
      </w:r>
      <w:r>
        <w:rPr>
          <w:spacing w:val="-3"/>
        </w:rPr>
        <w:t xml:space="preserve"> </w:t>
      </w:r>
      <w:r>
        <w:t>giao</w:t>
      </w:r>
      <w:r>
        <w:rPr>
          <w:spacing w:val="-4"/>
        </w:rPr>
        <w:t xml:space="preserve"> </w:t>
      </w:r>
      <w:r>
        <w:t>diện</w:t>
      </w:r>
      <w:r>
        <w:rPr>
          <w:spacing w:val="-3"/>
        </w:rPr>
        <w:t xml:space="preserve"> </w:t>
      </w:r>
      <w:r>
        <w:t>tương</w:t>
      </w:r>
      <w:r>
        <w:rPr>
          <w:spacing w:val="-3"/>
        </w:rPr>
        <w:t xml:space="preserve"> </w:t>
      </w:r>
      <w:r>
        <w:rPr>
          <w:spacing w:val="-4"/>
        </w:rPr>
        <w:t>tác:</w:t>
      </w:r>
    </w:p>
    <w:p w:rsidR="009331C9" w:rsidRDefault="006E3A3E">
      <w:pPr>
        <w:pStyle w:val="ListParagraph"/>
        <w:numPr>
          <w:ilvl w:val="2"/>
          <w:numId w:val="6"/>
        </w:numPr>
        <w:tabs>
          <w:tab w:val="left" w:pos="1540"/>
        </w:tabs>
        <w:spacing w:before="48" w:line="276" w:lineRule="auto"/>
        <w:ind w:right="986"/>
        <w:rPr>
          <w:sz w:val="28"/>
        </w:rPr>
      </w:pPr>
      <w:r>
        <w:rPr>
          <w:sz w:val="28"/>
        </w:rPr>
        <w:t>Tìm</w:t>
      </w:r>
      <w:r>
        <w:rPr>
          <w:spacing w:val="40"/>
          <w:sz w:val="28"/>
        </w:rPr>
        <w:t xml:space="preserve"> </w:t>
      </w:r>
      <w:r>
        <w:rPr>
          <w:sz w:val="28"/>
        </w:rPr>
        <w:t>phim,</w:t>
      </w:r>
      <w:r>
        <w:rPr>
          <w:spacing w:val="40"/>
          <w:sz w:val="28"/>
        </w:rPr>
        <w:t xml:space="preserve"> </w:t>
      </w:r>
      <w:r>
        <w:rPr>
          <w:sz w:val="28"/>
        </w:rPr>
        <w:t>chọn</w:t>
      </w:r>
      <w:r>
        <w:rPr>
          <w:spacing w:val="40"/>
          <w:sz w:val="28"/>
        </w:rPr>
        <w:t xml:space="preserve"> </w:t>
      </w:r>
      <w:r>
        <w:rPr>
          <w:sz w:val="28"/>
        </w:rPr>
        <w:t>phim,</w:t>
      </w:r>
      <w:r>
        <w:rPr>
          <w:spacing w:val="40"/>
          <w:sz w:val="28"/>
        </w:rPr>
        <w:t xml:space="preserve"> </w:t>
      </w:r>
      <w:r>
        <w:rPr>
          <w:sz w:val="28"/>
        </w:rPr>
        <w:t>chọn</w:t>
      </w:r>
      <w:r>
        <w:rPr>
          <w:spacing w:val="40"/>
          <w:sz w:val="28"/>
        </w:rPr>
        <w:t xml:space="preserve"> </w:t>
      </w:r>
      <w:r>
        <w:rPr>
          <w:sz w:val="28"/>
        </w:rPr>
        <w:t>giờ, chọn ghế, nhập mã khách hàng thân thiết và xác nhận mua vé → Đề xuất UC chọn vé</w:t>
      </w:r>
    </w:p>
    <w:p w:rsidR="009331C9" w:rsidRDefault="006E3A3E">
      <w:pPr>
        <w:pStyle w:val="ListParagraph"/>
        <w:numPr>
          <w:ilvl w:val="2"/>
          <w:numId w:val="6"/>
        </w:numPr>
        <w:tabs>
          <w:tab w:val="left" w:pos="1539"/>
        </w:tabs>
        <w:spacing w:line="276" w:lineRule="auto"/>
        <w:ind w:left="820" w:right="1329" w:firstLine="360"/>
        <w:rPr>
          <w:sz w:val="28"/>
        </w:rPr>
      </w:pPr>
      <w:r>
        <w:rPr>
          <w:sz w:val="28"/>
        </w:rPr>
        <w:t>Hiển</w:t>
      </w:r>
      <w:r>
        <w:rPr>
          <w:spacing w:val="-4"/>
          <w:sz w:val="28"/>
        </w:rPr>
        <w:t xml:space="preserve"> </w:t>
      </w:r>
      <w:r>
        <w:rPr>
          <w:sz w:val="28"/>
        </w:rPr>
        <w:t>thị</w:t>
      </w:r>
      <w:r>
        <w:rPr>
          <w:spacing w:val="-4"/>
          <w:sz w:val="28"/>
        </w:rPr>
        <w:t xml:space="preserve"> </w:t>
      </w:r>
      <w:r>
        <w:rPr>
          <w:sz w:val="28"/>
        </w:rPr>
        <w:t>hóa</w:t>
      </w:r>
      <w:r>
        <w:rPr>
          <w:spacing w:val="-4"/>
          <w:sz w:val="28"/>
        </w:rPr>
        <w:t xml:space="preserve"> </w:t>
      </w:r>
      <w:r>
        <w:rPr>
          <w:sz w:val="28"/>
        </w:rPr>
        <w:t>đơn,</w:t>
      </w:r>
      <w:r>
        <w:rPr>
          <w:spacing w:val="-4"/>
          <w:sz w:val="28"/>
        </w:rPr>
        <w:t xml:space="preserve"> </w:t>
      </w:r>
      <w:r>
        <w:rPr>
          <w:sz w:val="28"/>
        </w:rPr>
        <w:t>thanh</w:t>
      </w:r>
      <w:r>
        <w:rPr>
          <w:spacing w:val="-4"/>
          <w:sz w:val="28"/>
        </w:rPr>
        <w:t xml:space="preserve"> </w:t>
      </w:r>
      <w:r>
        <w:rPr>
          <w:sz w:val="28"/>
        </w:rPr>
        <w:t>toán,</w:t>
      </w:r>
      <w:r>
        <w:rPr>
          <w:spacing w:val="-4"/>
          <w:sz w:val="28"/>
        </w:rPr>
        <w:t xml:space="preserve"> </w:t>
      </w:r>
      <w:r>
        <w:rPr>
          <w:sz w:val="28"/>
        </w:rPr>
        <w:t>hoàn</w:t>
      </w:r>
      <w:r>
        <w:rPr>
          <w:spacing w:val="-4"/>
          <w:sz w:val="28"/>
        </w:rPr>
        <w:t xml:space="preserve"> </w:t>
      </w:r>
      <w:r>
        <w:rPr>
          <w:sz w:val="28"/>
        </w:rPr>
        <w:t>tất</w:t>
      </w:r>
      <w:r>
        <w:rPr>
          <w:spacing w:val="-4"/>
          <w:sz w:val="28"/>
        </w:rPr>
        <w:t xml:space="preserve"> </w:t>
      </w:r>
      <w:r>
        <w:rPr>
          <w:sz w:val="28"/>
        </w:rPr>
        <w:t>→</w:t>
      </w:r>
      <w:r>
        <w:rPr>
          <w:spacing w:val="-4"/>
          <w:sz w:val="28"/>
        </w:rPr>
        <w:t xml:space="preserve"> </w:t>
      </w:r>
      <w:r>
        <w:rPr>
          <w:sz w:val="28"/>
        </w:rPr>
        <w:t>Đề</w:t>
      </w:r>
      <w:r>
        <w:rPr>
          <w:spacing w:val="-4"/>
          <w:sz w:val="28"/>
        </w:rPr>
        <w:t xml:space="preserve"> </w:t>
      </w:r>
      <w:r>
        <w:rPr>
          <w:sz w:val="28"/>
        </w:rPr>
        <w:t>xuất</w:t>
      </w:r>
      <w:r>
        <w:rPr>
          <w:spacing w:val="-4"/>
          <w:sz w:val="28"/>
        </w:rPr>
        <w:t xml:space="preserve"> </w:t>
      </w:r>
      <w:r>
        <w:rPr>
          <w:sz w:val="28"/>
        </w:rPr>
        <w:t>UC</w:t>
      </w:r>
      <w:r>
        <w:rPr>
          <w:spacing w:val="-4"/>
          <w:sz w:val="28"/>
        </w:rPr>
        <w:t xml:space="preserve"> </w:t>
      </w:r>
      <w:r>
        <w:rPr>
          <w:sz w:val="28"/>
        </w:rPr>
        <w:t>thanh</w:t>
      </w:r>
      <w:r>
        <w:rPr>
          <w:spacing w:val="-4"/>
          <w:sz w:val="28"/>
        </w:rPr>
        <w:t xml:space="preserve"> </w:t>
      </w:r>
      <w:r>
        <w:rPr>
          <w:sz w:val="28"/>
        </w:rPr>
        <w:t>toán Như vậy, các UC được mô tả:</w:t>
      </w:r>
    </w:p>
    <w:p w:rsidR="009331C9" w:rsidRDefault="006E3A3E">
      <w:pPr>
        <w:pStyle w:val="ListParagraph"/>
        <w:numPr>
          <w:ilvl w:val="2"/>
          <w:numId w:val="6"/>
        </w:numPr>
        <w:tabs>
          <w:tab w:val="left" w:pos="1540"/>
        </w:tabs>
        <w:spacing w:line="276" w:lineRule="auto"/>
        <w:ind w:right="974"/>
        <w:rPr>
          <w:sz w:val="28"/>
        </w:rPr>
      </w:pPr>
      <w:r>
        <w:rPr>
          <w:sz w:val="28"/>
        </w:rPr>
        <w:t>Chọn vé 474: UC cho phép nhân viên bán hàng chọn và xác nhận các vé sẽ đặt với khách hàng</w:t>
      </w:r>
    </w:p>
    <w:p w:rsidR="009331C9" w:rsidRDefault="006E3A3E">
      <w:pPr>
        <w:pStyle w:val="ListParagraph"/>
        <w:numPr>
          <w:ilvl w:val="2"/>
          <w:numId w:val="6"/>
        </w:numPr>
        <w:tabs>
          <w:tab w:val="left" w:pos="1540"/>
        </w:tabs>
        <w:spacing w:before="1" w:line="276" w:lineRule="auto"/>
        <w:ind w:right="981"/>
        <w:rPr>
          <w:sz w:val="28"/>
        </w:rPr>
      </w:pPr>
      <w:r>
        <w:rPr>
          <w:sz w:val="28"/>
        </w:rPr>
        <w:t>Thanh toán 474: UC cho phép nhân viên bán hàng</w:t>
      </w:r>
      <w:r>
        <w:rPr>
          <w:spacing w:val="-4"/>
          <w:sz w:val="28"/>
        </w:rPr>
        <w:t xml:space="preserve"> </w:t>
      </w:r>
      <w:r>
        <w:rPr>
          <w:sz w:val="28"/>
        </w:rPr>
        <w:t>thực</w:t>
      </w:r>
      <w:r>
        <w:rPr>
          <w:spacing w:val="-4"/>
          <w:sz w:val="28"/>
        </w:rPr>
        <w:t xml:space="preserve"> </w:t>
      </w:r>
      <w:r>
        <w:rPr>
          <w:sz w:val="28"/>
        </w:rPr>
        <w:t>hiện</w:t>
      </w:r>
      <w:r>
        <w:rPr>
          <w:spacing w:val="-4"/>
          <w:sz w:val="28"/>
        </w:rPr>
        <w:t xml:space="preserve"> </w:t>
      </w:r>
      <w:r>
        <w:rPr>
          <w:sz w:val="28"/>
        </w:rPr>
        <w:t>thanh toán vé cho khách hàng.</w:t>
      </w:r>
    </w:p>
    <w:p w:rsidR="009331C9" w:rsidRDefault="009331C9">
      <w:pPr>
        <w:spacing w:line="276" w:lineRule="auto"/>
        <w:rPr>
          <w:sz w:val="28"/>
        </w:rPr>
        <w:sectPr w:rsidR="009331C9">
          <w:pgSz w:w="11920" w:h="16840"/>
          <w:pgMar w:top="1360" w:right="480" w:bottom="280" w:left="1340" w:header="720" w:footer="720" w:gutter="0"/>
          <w:cols w:space="720"/>
        </w:sectPr>
      </w:pPr>
    </w:p>
    <w:p w:rsidR="009331C9" w:rsidRDefault="006E3A3E">
      <w:pPr>
        <w:pStyle w:val="BodyText"/>
        <w:ind w:left="1672"/>
        <w:rPr>
          <w:sz w:val="20"/>
        </w:rPr>
      </w:pPr>
      <w:r>
        <w:rPr>
          <w:noProof/>
          <w:sz w:val="20"/>
          <w:lang w:val="en-US"/>
        </w:rPr>
        <w:lastRenderedPageBreak/>
        <w:drawing>
          <wp:inline distT="0" distB="0" distL="0" distR="0">
            <wp:extent cx="4201160" cy="2842895"/>
            <wp:effectExtent l="0" t="0" r="0" b="0"/>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4201408" cy="2843212"/>
                    </a:xfrm>
                    <a:prstGeom prst="rect">
                      <a:avLst/>
                    </a:prstGeom>
                  </pic:spPr>
                </pic:pic>
              </a:graphicData>
            </a:graphic>
          </wp:inline>
        </w:drawing>
      </w:r>
    </w:p>
    <w:p w:rsidR="009331C9" w:rsidRDefault="006E3A3E">
      <w:pPr>
        <w:spacing w:before="201"/>
        <w:ind w:left="720" w:right="872"/>
        <w:jc w:val="center"/>
        <w:rPr>
          <w:i/>
          <w:sz w:val="24"/>
        </w:rPr>
      </w:pPr>
      <w:r>
        <w:rPr>
          <w:i/>
          <w:sz w:val="24"/>
        </w:rPr>
        <w:t>Hình 3: Useca</w:t>
      </w:r>
      <w:r>
        <w:rPr>
          <w:i/>
          <w:sz w:val="24"/>
        </w:rPr>
        <w:t>se mua</w:t>
      </w:r>
      <w:r>
        <w:rPr>
          <w:i/>
          <w:spacing w:val="-1"/>
          <w:sz w:val="24"/>
        </w:rPr>
        <w:t xml:space="preserve"> </w:t>
      </w:r>
      <w:r>
        <w:rPr>
          <w:i/>
          <w:sz w:val="24"/>
        </w:rPr>
        <w:t xml:space="preserve">vé tại </w:t>
      </w:r>
      <w:r>
        <w:rPr>
          <w:i/>
          <w:spacing w:val="-4"/>
          <w:sz w:val="24"/>
        </w:rPr>
        <w:t>quầy</w:t>
      </w:r>
    </w:p>
    <w:p w:rsidR="009331C9" w:rsidRDefault="009331C9">
      <w:pPr>
        <w:jc w:val="center"/>
        <w:rPr>
          <w:sz w:val="24"/>
        </w:rPr>
        <w:sectPr w:rsidR="009331C9">
          <w:pgSz w:w="11920" w:h="16840"/>
          <w:pgMar w:top="1580" w:right="480" w:bottom="280" w:left="1340" w:header="720" w:footer="720" w:gutter="0"/>
          <w:cols w:space="720"/>
        </w:sectPr>
      </w:pPr>
    </w:p>
    <w:p w:rsidR="009331C9" w:rsidRDefault="006E3A3E">
      <w:pPr>
        <w:pStyle w:val="Heading1"/>
      </w:pPr>
      <w:bookmarkStart w:id="12" w:name="_TOC_250021"/>
      <w:r>
        <w:lastRenderedPageBreak/>
        <w:t>PHẦN</w:t>
      </w:r>
      <w:r>
        <w:rPr>
          <w:spacing w:val="-4"/>
        </w:rPr>
        <w:t xml:space="preserve"> </w:t>
      </w:r>
      <w:r>
        <w:t>II:</w:t>
      </w:r>
      <w:r>
        <w:rPr>
          <w:spacing w:val="-4"/>
        </w:rPr>
        <w:t xml:space="preserve"> </w:t>
      </w:r>
      <w:r>
        <w:t>PHÂN</w:t>
      </w:r>
      <w:r>
        <w:rPr>
          <w:spacing w:val="-3"/>
        </w:rPr>
        <w:t xml:space="preserve"> </w:t>
      </w:r>
      <w:bookmarkEnd w:id="12"/>
      <w:r>
        <w:rPr>
          <w:spacing w:val="-4"/>
        </w:rPr>
        <w:t>TÍCH</w:t>
      </w:r>
    </w:p>
    <w:p w:rsidR="009331C9" w:rsidRDefault="006E3A3E">
      <w:pPr>
        <w:pStyle w:val="Heading2"/>
        <w:numPr>
          <w:ilvl w:val="0"/>
          <w:numId w:val="8"/>
        </w:numPr>
        <w:tabs>
          <w:tab w:val="left" w:pos="599"/>
        </w:tabs>
        <w:spacing w:before="55"/>
        <w:ind w:left="599" w:right="6371" w:hanging="599"/>
        <w:jc w:val="right"/>
      </w:pPr>
      <w:bookmarkStart w:id="13" w:name="_TOC_250020"/>
      <w:r>
        <w:t>Kịch</w:t>
      </w:r>
      <w:r>
        <w:rPr>
          <w:spacing w:val="-4"/>
        </w:rPr>
        <w:t xml:space="preserve"> </w:t>
      </w:r>
      <w:r>
        <w:t>bản</w:t>
      </w:r>
      <w:r>
        <w:rPr>
          <w:spacing w:val="-3"/>
        </w:rPr>
        <w:t xml:space="preserve"> </w:t>
      </w:r>
      <w:r>
        <w:t>cho</w:t>
      </w:r>
      <w:r>
        <w:rPr>
          <w:spacing w:val="-3"/>
        </w:rPr>
        <w:t xml:space="preserve"> </w:t>
      </w:r>
      <w:bookmarkEnd w:id="13"/>
      <w:r>
        <w:rPr>
          <w:spacing w:val="-2"/>
        </w:rPr>
        <w:t>module</w:t>
      </w:r>
    </w:p>
    <w:p w:rsidR="009331C9" w:rsidRDefault="006E3A3E">
      <w:pPr>
        <w:pStyle w:val="Heading2"/>
        <w:numPr>
          <w:ilvl w:val="1"/>
          <w:numId w:val="8"/>
        </w:numPr>
        <w:tabs>
          <w:tab w:val="left" w:pos="839"/>
        </w:tabs>
        <w:spacing w:before="55" w:after="46"/>
        <w:ind w:left="839" w:right="6353" w:hanging="839"/>
        <w:jc w:val="right"/>
      </w:pPr>
      <w:bookmarkStart w:id="14" w:name="_TOC_250019"/>
      <w:r>
        <w:t>Module</w:t>
      </w:r>
      <w:r>
        <w:rPr>
          <w:spacing w:val="-5"/>
        </w:rPr>
        <w:t xml:space="preserve"> </w:t>
      </w:r>
      <w:r>
        <w:t>Đăng</w:t>
      </w:r>
      <w:bookmarkEnd w:id="14"/>
      <w:r>
        <w:rPr>
          <w:spacing w:val="-5"/>
        </w:rPr>
        <w:t xml:space="preserve"> kí</w:t>
      </w: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060"/>
        <w:gridCol w:w="6220"/>
      </w:tblGrid>
      <w:tr w:rsidR="009331C9">
        <w:trPr>
          <w:trHeight w:val="520"/>
        </w:trPr>
        <w:tc>
          <w:tcPr>
            <w:tcW w:w="2060" w:type="dxa"/>
          </w:tcPr>
          <w:p w:rsidR="009331C9" w:rsidRDefault="006E3A3E">
            <w:pPr>
              <w:pStyle w:val="TableParagraph"/>
              <w:spacing w:before="109"/>
              <w:ind w:left="94"/>
              <w:rPr>
                <w:sz w:val="28"/>
              </w:rPr>
            </w:pPr>
            <w:r>
              <w:rPr>
                <w:sz w:val="28"/>
              </w:rPr>
              <w:t>Use</w:t>
            </w:r>
            <w:r>
              <w:rPr>
                <w:spacing w:val="-3"/>
                <w:sz w:val="28"/>
              </w:rPr>
              <w:t xml:space="preserve"> </w:t>
            </w:r>
            <w:r>
              <w:rPr>
                <w:spacing w:val="-4"/>
                <w:sz w:val="28"/>
              </w:rPr>
              <w:t>case</w:t>
            </w:r>
          </w:p>
        </w:tc>
        <w:tc>
          <w:tcPr>
            <w:tcW w:w="6220" w:type="dxa"/>
          </w:tcPr>
          <w:p w:rsidR="009331C9" w:rsidRDefault="006E3A3E">
            <w:pPr>
              <w:pStyle w:val="TableParagraph"/>
              <w:spacing w:before="109"/>
              <w:rPr>
                <w:sz w:val="28"/>
              </w:rPr>
            </w:pPr>
            <w:r>
              <w:rPr>
                <w:sz w:val="28"/>
              </w:rPr>
              <w:t>Đăng</w:t>
            </w:r>
            <w:r>
              <w:rPr>
                <w:spacing w:val="-4"/>
                <w:sz w:val="28"/>
              </w:rPr>
              <w:t xml:space="preserve"> </w:t>
            </w:r>
            <w:r>
              <w:rPr>
                <w:spacing w:val="-5"/>
                <w:sz w:val="28"/>
              </w:rPr>
              <w:t>kí</w:t>
            </w:r>
          </w:p>
        </w:tc>
      </w:tr>
      <w:tr w:rsidR="009331C9">
        <w:trPr>
          <w:trHeight w:val="539"/>
        </w:trPr>
        <w:tc>
          <w:tcPr>
            <w:tcW w:w="2060" w:type="dxa"/>
          </w:tcPr>
          <w:p w:rsidR="009331C9" w:rsidRDefault="006E3A3E">
            <w:pPr>
              <w:pStyle w:val="TableParagraph"/>
              <w:spacing w:before="116"/>
              <w:ind w:left="94"/>
              <w:rPr>
                <w:sz w:val="28"/>
              </w:rPr>
            </w:pPr>
            <w:r>
              <w:rPr>
                <w:spacing w:val="-2"/>
                <w:sz w:val="28"/>
              </w:rPr>
              <w:t>Actor</w:t>
            </w:r>
          </w:p>
        </w:tc>
        <w:tc>
          <w:tcPr>
            <w:tcW w:w="6220" w:type="dxa"/>
          </w:tcPr>
          <w:p w:rsidR="009331C9" w:rsidRDefault="006E3A3E">
            <w:pPr>
              <w:pStyle w:val="TableParagraph"/>
              <w:spacing w:before="116"/>
              <w:rPr>
                <w:sz w:val="28"/>
              </w:rPr>
            </w:pPr>
            <w:r>
              <w:rPr>
                <w:sz w:val="28"/>
              </w:rPr>
              <w:t>Khách</w:t>
            </w:r>
            <w:r>
              <w:rPr>
                <w:spacing w:val="-5"/>
                <w:sz w:val="28"/>
              </w:rPr>
              <w:t xml:space="preserve"> </w:t>
            </w:r>
            <w:r>
              <w:rPr>
                <w:spacing w:val="-4"/>
                <w:sz w:val="28"/>
              </w:rPr>
              <w:t>hàng</w:t>
            </w:r>
          </w:p>
        </w:tc>
      </w:tr>
      <w:tr w:rsidR="009331C9">
        <w:trPr>
          <w:trHeight w:val="519"/>
        </w:trPr>
        <w:tc>
          <w:tcPr>
            <w:tcW w:w="2060" w:type="dxa"/>
          </w:tcPr>
          <w:p w:rsidR="009331C9" w:rsidRDefault="006E3A3E">
            <w:pPr>
              <w:pStyle w:val="TableParagraph"/>
              <w:ind w:left="94"/>
              <w:rPr>
                <w:sz w:val="28"/>
              </w:rPr>
            </w:pPr>
            <w:r>
              <w:rPr>
                <w:sz w:val="28"/>
              </w:rPr>
              <w:t>Tiền</w:t>
            </w:r>
            <w:r>
              <w:rPr>
                <w:spacing w:val="-9"/>
                <w:sz w:val="28"/>
              </w:rPr>
              <w:t xml:space="preserve"> </w:t>
            </w:r>
            <w:r>
              <w:rPr>
                <w:sz w:val="28"/>
              </w:rPr>
              <w:t>điều</w:t>
            </w:r>
            <w:r>
              <w:rPr>
                <w:spacing w:val="-8"/>
                <w:sz w:val="28"/>
              </w:rPr>
              <w:t xml:space="preserve"> </w:t>
            </w:r>
            <w:r>
              <w:rPr>
                <w:spacing w:val="-4"/>
                <w:sz w:val="28"/>
              </w:rPr>
              <w:t>kiện</w:t>
            </w:r>
          </w:p>
        </w:tc>
        <w:tc>
          <w:tcPr>
            <w:tcW w:w="6220" w:type="dxa"/>
          </w:tcPr>
          <w:p w:rsidR="009331C9" w:rsidRDefault="006E3A3E">
            <w:pPr>
              <w:pStyle w:val="TableParagraph"/>
              <w:rPr>
                <w:sz w:val="28"/>
              </w:rPr>
            </w:pPr>
            <w:r>
              <w:rPr>
                <w:sz w:val="28"/>
              </w:rPr>
              <w:t>Không</w:t>
            </w:r>
            <w:r>
              <w:rPr>
                <w:spacing w:val="-5"/>
                <w:sz w:val="28"/>
              </w:rPr>
              <w:t xml:space="preserve"> có</w:t>
            </w:r>
          </w:p>
        </w:tc>
      </w:tr>
      <w:tr w:rsidR="009331C9">
        <w:trPr>
          <w:trHeight w:val="520"/>
        </w:trPr>
        <w:tc>
          <w:tcPr>
            <w:tcW w:w="2060" w:type="dxa"/>
          </w:tcPr>
          <w:p w:rsidR="009331C9" w:rsidRDefault="006E3A3E">
            <w:pPr>
              <w:pStyle w:val="TableParagraph"/>
              <w:spacing w:before="110"/>
              <w:ind w:left="94"/>
              <w:rPr>
                <w:sz w:val="28"/>
              </w:rPr>
            </w:pPr>
            <w:r>
              <w:rPr>
                <w:sz w:val="28"/>
              </w:rPr>
              <w:t>Hậu</w:t>
            </w:r>
            <w:r>
              <w:rPr>
                <w:spacing w:val="-4"/>
                <w:sz w:val="28"/>
              </w:rPr>
              <w:t xml:space="preserve"> </w:t>
            </w:r>
            <w:r>
              <w:rPr>
                <w:sz w:val="28"/>
              </w:rPr>
              <w:t>điều</w:t>
            </w:r>
            <w:r>
              <w:rPr>
                <w:spacing w:val="-3"/>
                <w:sz w:val="28"/>
              </w:rPr>
              <w:t xml:space="preserve"> </w:t>
            </w:r>
            <w:r>
              <w:rPr>
                <w:spacing w:val="-4"/>
                <w:sz w:val="28"/>
              </w:rPr>
              <w:t>kiện</w:t>
            </w:r>
          </w:p>
        </w:tc>
        <w:tc>
          <w:tcPr>
            <w:tcW w:w="6220" w:type="dxa"/>
          </w:tcPr>
          <w:p w:rsidR="009331C9" w:rsidRDefault="006E3A3E">
            <w:pPr>
              <w:pStyle w:val="TableParagraph"/>
              <w:spacing w:before="110"/>
              <w:rPr>
                <w:sz w:val="28"/>
              </w:rPr>
            </w:pPr>
            <w:r>
              <w:rPr>
                <w:sz w:val="28"/>
              </w:rPr>
              <w:t>Khách</w:t>
            </w:r>
            <w:r>
              <w:rPr>
                <w:spacing w:val="-5"/>
                <w:sz w:val="28"/>
              </w:rPr>
              <w:t xml:space="preserve"> </w:t>
            </w:r>
            <w:r>
              <w:rPr>
                <w:sz w:val="28"/>
              </w:rPr>
              <w:t>hàng</w:t>
            </w:r>
            <w:r>
              <w:rPr>
                <w:spacing w:val="-4"/>
                <w:sz w:val="28"/>
              </w:rPr>
              <w:t xml:space="preserve"> </w:t>
            </w:r>
            <w:r>
              <w:rPr>
                <w:sz w:val="28"/>
              </w:rPr>
              <w:t>tạo</w:t>
            </w:r>
            <w:r>
              <w:rPr>
                <w:spacing w:val="-4"/>
                <w:sz w:val="28"/>
              </w:rPr>
              <w:t xml:space="preserve"> </w:t>
            </w:r>
            <w:r>
              <w:rPr>
                <w:sz w:val="28"/>
              </w:rPr>
              <w:t>tài</w:t>
            </w:r>
            <w:r>
              <w:rPr>
                <w:spacing w:val="-4"/>
                <w:sz w:val="28"/>
              </w:rPr>
              <w:t xml:space="preserve"> </w:t>
            </w:r>
            <w:r>
              <w:rPr>
                <w:sz w:val="28"/>
              </w:rPr>
              <w:t>khoản</w:t>
            </w:r>
            <w:r>
              <w:rPr>
                <w:spacing w:val="-4"/>
                <w:sz w:val="28"/>
              </w:rPr>
              <w:t xml:space="preserve"> </w:t>
            </w:r>
            <w:r>
              <w:rPr>
                <w:sz w:val="28"/>
              </w:rPr>
              <w:t>thành</w:t>
            </w:r>
            <w:r>
              <w:rPr>
                <w:spacing w:val="-4"/>
                <w:sz w:val="28"/>
              </w:rPr>
              <w:t xml:space="preserve"> công</w:t>
            </w:r>
          </w:p>
        </w:tc>
      </w:tr>
      <w:tr w:rsidR="009331C9">
        <w:trPr>
          <w:trHeight w:val="8319"/>
        </w:trPr>
        <w:tc>
          <w:tcPr>
            <w:tcW w:w="8280" w:type="dxa"/>
            <w:gridSpan w:val="2"/>
          </w:tcPr>
          <w:p w:rsidR="009331C9" w:rsidRDefault="006E3A3E">
            <w:pPr>
              <w:pStyle w:val="TableParagraph"/>
              <w:spacing w:before="117"/>
              <w:ind w:left="94"/>
              <w:rPr>
                <w:sz w:val="28"/>
              </w:rPr>
            </w:pPr>
            <w:r>
              <w:rPr>
                <w:sz w:val="28"/>
              </w:rPr>
              <w:t>Kịch</w:t>
            </w:r>
            <w:r>
              <w:rPr>
                <w:spacing w:val="-4"/>
                <w:sz w:val="28"/>
              </w:rPr>
              <w:t xml:space="preserve"> </w:t>
            </w:r>
            <w:r>
              <w:rPr>
                <w:sz w:val="28"/>
              </w:rPr>
              <w:t>bản</w:t>
            </w:r>
            <w:r>
              <w:rPr>
                <w:spacing w:val="-3"/>
                <w:sz w:val="28"/>
              </w:rPr>
              <w:t xml:space="preserve"> </w:t>
            </w:r>
            <w:r>
              <w:rPr>
                <w:spacing w:val="-2"/>
                <w:sz w:val="28"/>
              </w:rPr>
              <w:t>chính</w:t>
            </w:r>
          </w:p>
          <w:p w:rsidR="009331C9" w:rsidRDefault="009331C9">
            <w:pPr>
              <w:pStyle w:val="TableParagraph"/>
              <w:spacing w:before="0"/>
              <w:ind w:left="0"/>
              <w:rPr>
                <w:b/>
                <w:sz w:val="28"/>
              </w:rPr>
            </w:pPr>
          </w:p>
          <w:p w:rsidR="009331C9" w:rsidRDefault="006E3A3E">
            <w:pPr>
              <w:pStyle w:val="TableParagraph"/>
              <w:numPr>
                <w:ilvl w:val="0"/>
                <w:numId w:val="9"/>
              </w:numPr>
              <w:tabs>
                <w:tab w:val="left" w:pos="514"/>
              </w:tabs>
              <w:spacing w:before="0" w:line="360" w:lineRule="auto"/>
              <w:ind w:left="514" w:right="106"/>
              <w:rPr>
                <w:sz w:val="28"/>
              </w:rPr>
            </w:pPr>
            <w:r>
              <w:rPr>
                <w:sz w:val="28"/>
              </w:rPr>
              <w:t>Khách</w:t>
            </w:r>
            <w:r>
              <w:rPr>
                <w:spacing w:val="40"/>
                <w:sz w:val="28"/>
              </w:rPr>
              <w:t xml:space="preserve"> </w:t>
            </w:r>
            <w:r>
              <w:rPr>
                <w:sz w:val="28"/>
              </w:rPr>
              <w:t>hàng</w:t>
            </w:r>
            <w:r>
              <w:rPr>
                <w:spacing w:val="26"/>
                <w:sz w:val="28"/>
              </w:rPr>
              <w:t xml:space="preserve"> </w:t>
            </w:r>
            <w:r>
              <w:rPr>
                <w:sz w:val="28"/>
              </w:rPr>
              <w:t>A</w:t>
            </w:r>
            <w:r>
              <w:rPr>
                <w:spacing w:val="26"/>
                <w:sz w:val="28"/>
              </w:rPr>
              <w:t xml:space="preserve"> </w:t>
            </w:r>
            <w:r>
              <w:rPr>
                <w:sz w:val="28"/>
              </w:rPr>
              <w:t>truy</w:t>
            </w:r>
            <w:r>
              <w:rPr>
                <w:spacing w:val="26"/>
                <w:sz w:val="28"/>
              </w:rPr>
              <w:t xml:space="preserve"> </w:t>
            </w:r>
            <w:r>
              <w:rPr>
                <w:sz w:val="28"/>
              </w:rPr>
              <w:t>cập</w:t>
            </w:r>
            <w:r>
              <w:rPr>
                <w:spacing w:val="26"/>
                <w:sz w:val="28"/>
              </w:rPr>
              <w:t xml:space="preserve"> </w:t>
            </w:r>
            <w:r>
              <w:rPr>
                <w:sz w:val="28"/>
              </w:rPr>
              <w:t>vào</w:t>
            </w:r>
            <w:r>
              <w:rPr>
                <w:spacing w:val="26"/>
                <w:sz w:val="28"/>
              </w:rPr>
              <w:t xml:space="preserve"> </w:t>
            </w:r>
            <w:r>
              <w:rPr>
                <w:sz w:val="28"/>
              </w:rPr>
              <w:t>hệ</w:t>
            </w:r>
            <w:r>
              <w:rPr>
                <w:spacing w:val="26"/>
                <w:sz w:val="28"/>
              </w:rPr>
              <w:t xml:space="preserve"> </w:t>
            </w:r>
            <w:r>
              <w:rPr>
                <w:sz w:val="28"/>
              </w:rPr>
              <w:t>thống,</w:t>
            </w:r>
            <w:r>
              <w:rPr>
                <w:spacing w:val="26"/>
                <w:sz w:val="28"/>
              </w:rPr>
              <w:t xml:space="preserve"> </w:t>
            </w:r>
            <w:r>
              <w:rPr>
                <w:sz w:val="28"/>
              </w:rPr>
              <w:t>từ</w:t>
            </w:r>
            <w:r>
              <w:rPr>
                <w:spacing w:val="26"/>
                <w:sz w:val="28"/>
              </w:rPr>
              <w:t xml:space="preserve"> </w:t>
            </w:r>
            <w:r>
              <w:rPr>
                <w:sz w:val="28"/>
              </w:rPr>
              <w:t>giao</w:t>
            </w:r>
            <w:r>
              <w:rPr>
                <w:spacing w:val="26"/>
                <w:sz w:val="28"/>
              </w:rPr>
              <w:t xml:space="preserve"> </w:t>
            </w:r>
            <w:r>
              <w:rPr>
                <w:sz w:val="28"/>
              </w:rPr>
              <w:t>diện</w:t>
            </w:r>
            <w:r>
              <w:rPr>
                <w:spacing w:val="26"/>
                <w:sz w:val="28"/>
              </w:rPr>
              <w:t xml:space="preserve"> </w:t>
            </w:r>
            <w:r>
              <w:rPr>
                <w:sz w:val="28"/>
              </w:rPr>
              <w:t>chính,</w:t>
            </w:r>
            <w:r>
              <w:rPr>
                <w:spacing w:val="26"/>
                <w:sz w:val="28"/>
              </w:rPr>
              <w:t xml:space="preserve"> </w:t>
            </w:r>
            <w:r>
              <w:rPr>
                <w:sz w:val="28"/>
              </w:rPr>
              <w:t>A</w:t>
            </w:r>
            <w:r>
              <w:rPr>
                <w:spacing w:val="26"/>
                <w:sz w:val="28"/>
              </w:rPr>
              <w:t xml:space="preserve"> </w:t>
            </w:r>
            <w:r>
              <w:rPr>
                <w:sz w:val="28"/>
              </w:rPr>
              <w:t>chọn chức năng Đăng kí</w:t>
            </w:r>
          </w:p>
          <w:p w:rsidR="009331C9" w:rsidRDefault="006E3A3E">
            <w:pPr>
              <w:pStyle w:val="TableParagraph"/>
              <w:numPr>
                <w:ilvl w:val="0"/>
                <w:numId w:val="9"/>
              </w:numPr>
              <w:tabs>
                <w:tab w:val="left" w:pos="514"/>
              </w:tabs>
              <w:spacing w:before="0" w:line="360" w:lineRule="auto"/>
              <w:ind w:left="514" w:right="100"/>
              <w:rPr>
                <w:sz w:val="28"/>
              </w:rPr>
            </w:pPr>
            <w:r>
              <w:rPr>
                <w:sz w:val="28"/>
              </w:rPr>
              <w:t>Giao</w:t>
            </w:r>
            <w:r>
              <w:rPr>
                <w:spacing w:val="40"/>
                <w:sz w:val="28"/>
              </w:rPr>
              <w:t xml:space="preserve"> </w:t>
            </w:r>
            <w:r>
              <w:rPr>
                <w:sz w:val="28"/>
              </w:rPr>
              <w:t>diện</w:t>
            </w:r>
            <w:r>
              <w:rPr>
                <w:spacing w:val="40"/>
                <w:sz w:val="28"/>
              </w:rPr>
              <w:t xml:space="preserve"> </w:t>
            </w:r>
            <w:r>
              <w:rPr>
                <w:sz w:val="28"/>
              </w:rPr>
              <w:t>Đăng</w:t>
            </w:r>
            <w:r>
              <w:rPr>
                <w:spacing w:val="40"/>
                <w:sz w:val="28"/>
              </w:rPr>
              <w:t xml:space="preserve"> </w:t>
            </w:r>
            <w:r>
              <w:rPr>
                <w:sz w:val="28"/>
              </w:rPr>
              <w:t>kí</w:t>
            </w:r>
            <w:r>
              <w:rPr>
                <w:spacing w:val="40"/>
                <w:sz w:val="28"/>
              </w:rPr>
              <w:t xml:space="preserve"> </w:t>
            </w:r>
            <w:r>
              <w:rPr>
                <w:sz w:val="28"/>
              </w:rPr>
              <w:t>hiện</w:t>
            </w:r>
            <w:r>
              <w:rPr>
                <w:spacing w:val="40"/>
                <w:sz w:val="28"/>
              </w:rPr>
              <w:t xml:space="preserve"> </w:t>
            </w:r>
            <w:r>
              <w:rPr>
                <w:sz w:val="28"/>
              </w:rPr>
              <w:t>ra</w:t>
            </w:r>
            <w:r>
              <w:rPr>
                <w:spacing w:val="40"/>
                <w:sz w:val="28"/>
              </w:rPr>
              <w:t xml:space="preserve"> </w:t>
            </w:r>
            <w:r>
              <w:rPr>
                <w:sz w:val="28"/>
              </w:rPr>
              <w:t>form</w:t>
            </w:r>
            <w:r>
              <w:rPr>
                <w:spacing w:val="40"/>
                <w:sz w:val="28"/>
              </w:rPr>
              <w:t xml:space="preserve"> </w:t>
            </w:r>
            <w:r>
              <w:rPr>
                <w:sz w:val="28"/>
              </w:rPr>
              <w:t>thông</w:t>
            </w:r>
            <w:r>
              <w:rPr>
                <w:spacing w:val="26"/>
                <w:sz w:val="28"/>
              </w:rPr>
              <w:t xml:space="preserve"> </w:t>
            </w:r>
            <w:r>
              <w:rPr>
                <w:sz w:val="28"/>
              </w:rPr>
              <w:t>tin</w:t>
            </w:r>
            <w:r>
              <w:rPr>
                <w:spacing w:val="26"/>
                <w:sz w:val="28"/>
              </w:rPr>
              <w:t xml:space="preserve"> </w:t>
            </w:r>
            <w:r>
              <w:rPr>
                <w:sz w:val="28"/>
              </w:rPr>
              <w:t>gồm</w:t>
            </w:r>
            <w:r>
              <w:rPr>
                <w:spacing w:val="26"/>
                <w:sz w:val="28"/>
              </w:rPr>
              <w:t xml:space="preserve"> </w:t>
            </w:r>
            <w:r>
              <w:rPr>
                <w:sz w:val="28"/>
              </w:rPr>
              <w:t>các</w:t>
            </w:r>
            <w:r>
              <w:rPr>
                <w:spacing w:val="26"/>
                <w:sz w:val="28"/>
              </w:rPr>
              <w:t xml:space="preserve"> </w:t>
            </w:r>
            <w:r>
              <w:rPr>
                <w:sz w:val="28"/>
              </w:rPr>
              <w:t>trường</w:t>
            </w:r>
            <w:r>
              <w:rPr>
                <w:spacing w:val="26"/>
                <w:sz w:val="28"/>
              </w:rPr>
              <w:t xml:space="preserve"> </w:t>
            </w:r>
            <w:r>
              <w:rPr>
                <w:sz w:val="28"/>
              </w:rPr>
              <w:t>email, tên, mật khẩu và nút Đăng kí</w:t>
            </w:r>
          </w:p>
          <w:p w:rsidR="009331C9" w:rsidRDefault="009331C9">
            <w:pPr>
              <w:pStyle w:val="TableParagraph"/>
              <w:spacing w:before="70"/>
              <w:ind w:left="0"/>
              <w:rPr>
                <w:b/>
                <w:sz w:val="20"/>
              </w:rPr>
            </w:pPr>
          </w:p>
          <w:p w:rsidR="009331C9" w:rsidRDefault="006E3A3E">
            <w:pPr>
              <w:pStyle w:val="TableParagraph"/>
              <w:spacing w:before="0"/>
              <w:ind w:left="689"/>
              <w:rPr>
                <w:sz w:val="20"/>
              </w:rPr>
            </w:pPr>
            <w:r>
              <w:rPr>
                <w:noProof/>
                <w:sz w:val="20"/>
                <w:lang w:val="en-US"/>
              </w:rPr>
              <w:drawing>
                <wp:inline distT="0" distB="0" distL="0" distR="0">
                  <wp:extent cx="3957955" cy="2002155"/>
                  <wp:effectExtent l="0" t="0" r="0" b="0"/>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3958461" cy="2002345"/>
                          </a:xfrm>
                          <a:prstGeom prst="rect">
                            <a:avLst/>
                          </a:prstGeom>
                        </pic:spPr>
                      </pic:pic>
                    </a:graphicData>
                  </a:graphic>
                </wp:inline>
              </w:drawing>
            </w:r>
          </w:p>
          <w:p w:rsidR="009331C9" w:rsidRDefault="009331C9">
            <w:pPr>
              <w:pStyle w:val="TableParagraph"/>
              <w:spacing w:before="140"/>
              <w:ind w:left="0"/>
              <w:rPr>
                <w:b/>
                <w:sz w:val="28"/>
              </w:rPr>
            </w:pPr>
          </w:p>
          <w:p w:rsidR="009331C9" w:rsidRDefault="006E3A3E">
            <w:pPr>
              <w:pStyle w:val="TableParagraph"/>
              <w:numPr>
                <w:ilvl w:val="0"/>
                <w:numId w:val="9"/>
              </w:numPr>
              <w:tabs>
                <w:tab w:val="left" w:pos="513"/>
              </w:tabs>
              <w:spacing w:before="0"/>
              <w:ind w:left="513" w:hanging="359"/>
              <w:rPr>
                <w:sz w:val="28"/>
              </w:rPr>
            </w:pPr>
            <w:r>
              <w:rPr>
                <w:sz w:val="28"/>
              </w:rPr>
              <w:t>A</w:t>
            </w:r>
            <w:r>
              <w:rPr>
                <w:spacing w:val="-6"/>
                <w:sz w:val="28"/>
              </w:rPr>
              <w:t xml:space="preserve"> </w:t>
            </w:r>
            <w:r>
              <w:rPr>
                <w:sz w:val="28"/>
              </w:rPr>
              <w:t>nhập</w:t>
            </w:r>
            <w:r>
              <w:rPr>
                <w:spacing w:val="-3"/>
                <w:sz w:val="28"/>
              </w:rPr>
              <w:t xml:space="preserve"> </w:t>
            </w:r>
            <w:r>
              <w:rPr>
                <w:sz w:val="28"/>
              </w:rPr>
              <w:t>thông</w:t>
            </w:r>
            <w:r>
              <w:rPr>
                <w:spacing w:val="-4"/>
                <w:sz w:val="28"/>
              </w:rPr>
              <w:t xml:space="preserve"> </w:t>
            </w:r>
            <w:r>
              <w:rPr>
                <w:sz w:val="28"/>
              </w:rPr>
              <w:t>tin</w:t>
            </w:r>
            <w:r>
              <w:rPr>
                <w:spacing w:val="-3"/>
                <w:sz w:val="28"/>
              </w:rPr>
              <w:t xml:space="preserve"> </w:t>
            </w:r>
            <w:r>
              <w:rPr>
                <w:sz w:val="28"/>
              </w:rPr>
              <w:t>vào</w:t>
            </w:r>
            <w:r>
              <w:rPr>
                <w:spacing w:val="-4"/>
                <w:sz w:val="28"/>
              </w:rPr>
              <w:t xml:space="preserve"> </w:t>
            </w:r>
            <w:r>
              <w:rPr>
                <w:sz w:val="28"/>
              </w:rPr>
              <w:t>các</w:t>
            </w:r>
            <w:r>
              <w:rPr>
                <w:spacing w:val="-3"/>
                <w:sz w:val="28"/>
              </w:rPr>
              <w:t xml:space="preserve"> </w:t>
            </w:r>
            <w:r>
              <w:rPr>
                <w:sz w:val="28"/>
              </w:rPr>
              <w:t>trường</w:t>
            </w:r>
            <w:r>
              <w:rPr>
                <w:spacing w:val="-3"/>
                <w:sz w:val="28"/>
              </w:rPr>
              <w:t xml:space="preserve"> </w:t>
            </w:r>
            <w:r>
              <w:rPr>
                <w:sz w:val="28"/>
              </w:rPr>
              <w:t>và</w:t>
            </w:r>
            <w:r>
              <w:rPr>
                <w:spacing w:val="-4"/>
                <w:sz w:val="28"/>
              </w:rPr>
              <w:t xml:space="preserve"> </w:t>
            </w:r>
            <w:r>
              <w:rPr>
                <w:sz w:val="28"/>
              </w:rPr>
              <w:t>nhấn</w:t>
            </w:r>
            <w:r>
              <w:rPr>
                <w:spacing w:val="-3"/>
                <w:sz w:val="28"/>
              </w:rPr>
              <w:t xml:space="preserve"> </w:t>
            </w:r>
            <w:r>
              <w:rPr>
                <w:sz w:val="28"/>
              </w:rPr>
              <w:t>vào</w:t>
            </w:r>
            <w:r>
              <w:rPr>
                <w:spacing w:val="-4"/>
                <w:sz w:val="28"/>
              </w:rPr>
              <w:t xml:space="preserve"> </w:t>
            </w:r>
            <w:r>
              <w:rPr>
                <w:sz w:val="28"/>
              </w:rPr>
              <w:t>nút</w:t>
            </w:r>
            <w:r>
              <w:rPr>
                <w:spacing w:val="-3"/>
                <w:sz w:val="28"/>
              </w:rPr>
              <w:t xml:space="preserve"> </w:t>
            </w:r>
            <w:r>
              <w:rPr>
                <w:sz w:val="28"/>
              </w:rPr>
              <w:t>Đăng</w:t>
            </w:r>
            <w:r>
              <w:rPr>
                <w:spacing w:val="-3"/>
                <w:sz w:val="28"/>
              </w:rPr>
              <w:t xml:space="preserve"> </w:t>
            </w:r>
            <w:r>
              <w:rPr>
                <w:spacing w:val="-5"/>
                <w:sz w:val="28"/>
              </w:rPr>
              <w:t>kí</w:t>
            </w:r>
          </w:p>
          <w:p w:rsidR="009331C9" w:rsidRDefault="006E3A3E">
            <w:pPr>
              <w:pStyle w:val="TableParagraph"/>
              <w:numPr>
                <w:ilvl w:val="0"/>
                <w:numId w:val="9"/>
              </w:numPr>
              <w:tabs>
                <w:tab w:val="left" w:pos="514"/>
              </w:tabs>
              <w:spacing w:before="161" w:line="360" w:lineRule="auto"/>
              <w:ind w:left="514" w:right="98"/>
              <w:rPr>
                <w:sz w:val="28"/>
              </w:rPr>
            </w:pPr>
            <w:r>
              <w:rPr>
                <w:sz w:val="28"/>
              </w:rPr>
              <w:t>Hệ thống</w:t>
            </w:r>
            <w:r>
              <w:rPr>
                <w:spacing w:val="-4"/>
                <w:sz w:val="28"/>
              </w:rPr>
              <w:t xml:space="preserve"> </w:t>
            </w:r>
            <w:r>
              <w:rPr>
                <w:sz w:val="28"/>
              </w:rPr>
              <w:t>lưu</w:t>
            </w:r>
            <w:r>
              <w:rPr>
                <w:spacing w:val="-4"/>
                <w:sz w:val="28"/>
              </w:rPr>
              <w:t xml:space="preserve"> </w:t>
            </w:r>
            <w:r>
              <w:rPr>
                <w:sz w:val="28"/>
              </w:rPr>
              <w:t>thông</w:t>
            </w:r>
            <w:r>
              <w:rPr>
                <w:spacing w:val="-4"/>
                <w:sz w:val="28"/>
              </w:rPr>
              <w:t xml:space="preserve"> </w:t>
            </w:r>
            <w:r>
              <w:rPr>
                <w:sz w:val="28"/>
              </w:rPr>
              <w:t>tin</w:t>
            </w:r>
            <w:r>
              <w:rPr>
                <w:spacing w:val="-4"/>
                <w:sz w:val="28"/>
              </w:rPr>
              <w:t xml:space="preserve"> </w:t>
            </w:r>
            <w:r>
              <w:rPr>
                <w:sz w:val="28"/>
              </w:rPr>
              <w:t>tài</w:t>
            </w:r>
            <w:r>
              <w:rPr>
                <w:spacing w:val="-4"/>
                <w:sz w:val="28"/>
              </w:rPr>
              <w:t xml:space="preserve"> </w:t>
            </w:r>
            <w:r>
              <w:rPr>
                <w:sz w:val="28"/>
              </w:rPr>
              <w:t>khoản</w:t>
            </w:r>
            <w:r>
              <w:rPr>
                <w:spacing w:val="-4"/>
                <w:sz w:val="28"/>
              </w:rPr>
              <w:t xml:space="preserve"> </w:t>
            </w:r>
            <w:r>
              <w:rPr>
                <w:sz w:val="28"/>
              </w:rPr>
              <w:t>mới</w:t>
            </w:r>
            <w:r>
              <w:rPr>
                <w:spacing w:val="-4"/>
                <w:sz w:val="28"/>
              </w:rPr>
              <w:t xml:space="preserve"> </w:t>
            </w:r>
            <w:r>
              <w:rPr>
                <w:sz w:val="28"/>
              </w:rPr>
              <w:t>vào</w:t>
            </w:r>
            <w:r>
              <w:rPr>
                <w:spacing w:val="-4"/>
                <w:sz w:val="28"/>
              </w:rPr>
              <w:t xml:space="preserve"> </w:t>
            </w:r>
            <w:r>
              <w:rPr>
                <w:sz w:val="28"/>
              </w:rPr>
              <w:t>CSDL</w:t>
            </w:r>
            <w:r>
              <w:rPr>
                <w:spacing w:val="-4"/>
                <w:sz w:val="28"/>
              </w:rPr>
              <w:t xml:space="preserve"> </w:t>
            </w:r>
            <w:r>
              <w:rPr>
                <w:sz w:val="28"/>
              </w:rPr>
              <w:t>và</w:t>
            </w:r>
            <w:r>
              <w:rPr>
                <w:spacing w:val="-4"/>
                <w:sz w:val="28"/>
              </w:rPr>
              <w:t xml:space="preserve"> </w:t>
            </w:r>
            <w:r>
              <w:rPr>
                <w:sz w:val="28"/>
              </w:rPr>
              <w:t>thông</w:t>
            </w:r>
            <w:r>
              <w:rPr>
                <w:spacing w:val="-4"/>
                <w:sz w:val="28"/>
              </w:rPr>
              <w:t xml:space="preserve"> </w:t>
            </w:r>
            <w:r>
              <w:rPr>
                <w:sz w:val="28"/>
              </w:rPr>
              <w:t>báo</w:t>
            </w:r>
            <w:r>
              <w:rPr>
                <w:spacing w:val="-4"/>
                <w:sz w:val="28"/>
              </w:rPr>
              <w:t xml:space="preserve"> </w:t>
            </w:r>
            <w:r>
              <w:rPr>
                <w:sz w:val="28"/>
              </w:rPr>
              <w:t xml:space="preserve">thành </w:t>
            </w:r>
            <w:r>
              <w:rPr>
                <w:spacing w:val="-4"/>
                <w:sz w:val="28"/>
              </w:rPr>
              <w:t>công</w:t>
            </w:r>
          </w:p>
        </w:tc>
      </w:tr>
      <w:tr w:rsidR="009331C9">
        <w:trPr>
          <w:trHeight w:val="1160"/>
        </w:trPr>
        <w:tc>
          <w:tcPr>
            <w:tcW w:w="8280" w:type="dxa"/>
            <w:gridSpan w:val="2"/>
          </w:tcPr>
          <w:p w:rsidR="009331C9" w:rsidRDefault="006E3A3E">
            <w:pPr>
              <w:pStyle w:val="TableParagraph"/>
              <w:ind w:left="94"/>
              <w:rPr>
                <w:sz w:val="28"/>
              </w:rPr>
            </w:pPr>
            <w:r>
              <w:rPr>
                <w:sz w:val="28"/>
              </w:rPr>
              <w:t>Ngoại</w:t>
            </w:r>
            <w:r>
              <w:rPr>
                <w:spacing w:val="-5"/>
                <w:sz w:val="28"/>
              </w:rPr>
              <w:t xml:space="preserve"> lệ</w:t>
            </w:r>
          </w:p>
          <w:p w:rsidR="009331C9" w:rsidRDefault="009331C9">
            <w:pPr>
              <w:pStyle w:val="TableParagraph"/>
              <w:spacing w:before="0"/>
              <w:ind w:left="0"/>
              <w:rPr>
                <w:b/>
                <w:sz w:val="28"/>
              </w:rPr>
            </w:pPr>
          </w:p>
          <w:p w:rsidR="009331C9" w:rsidRDefault="006E3A3E">
            <w:pPr>
              <w:pStyle w:val="TableParagraph"/>
              <w:numPr>
                <w:ilvl w:val="0"/>
                <w:numId w:val="10"/>
              </w:numPr>
              <w:tabs>
                <w:tab w:val="left" w:pos="513"/>
              </w:tabs>
              <w:spacing w:before="0"/>
              <w:ind w:left="513" w:hanging="359"/>
              <w:rPr>
                <w:sz w:val="28"/>
              </w:rPr>
            </w:pPr>
            <w:r>
              <w:rPr>
                <w:sz w:val="28"/>
              </w:rPr>
              <w:t>Email</w:t>
            </w:r>
            <w:r>
              <w:rPr>
                <w:spacing w:val="-6"/>
                <w:sz w:val="28"/>
              </w:rPr>
              <w:t xml:space="preserve"> </w:t>
            </w:r>
            <w:r>
              <w:rPr>
                <w:sz w:val="28"/>
              </w:rPr>
              <w:t>khách</w:t>
            </w:r>
            <w:r>
              <w:rPr>
                <w:spacing w:val="-4"/>
                <w:sz w:val="28"/>
              </w:rPr>
              <w:t xml:space="preserve"> </w:t>
            </w:r>
            <w:r>
              <w:rPr>
                <w:sz w:val="28"/>
              </w:rPr>
              <w:t>hàng</w:t>
            </w:r>
            <w:r>
              <w:rPr>
                <w:spacing w:val="-4"/>
                <w:sz w:val="28"/>
              </w:rPr>
              <w:t xml:space="preserve"> </w:t>
            </w:r>
            <w:r>
              <w:rPr>
                <w:sz w:val="28"/>
              </w:rPr>
              <w:t>nhập</w:t>
            </w:r>
            <w:r>
              <w:rPr>
                <w:spacing w:val="-4"/>
                <w:sz w:val="28"/>
              </w:rPr>
              <w:t xml:space="preserve"> </w:t>
            </w:r>
            <w:r>
              <w:rPr>
                <w:sz w:val="28"/>
              </w:rPr>
              <w:t>đã</w:t>
            </w:r>
            <w:r>
              <w:rPr>
                <w:spacing w:val="-3"/>
                <w:sz w:val="28"/>
              </w:rPr>
              <w:t xml:space="preserve"> </w:t>
            </w:r>
            <w:r>
              <w:rPr>
                <w:sz w:val="28"/>
              </w:rPr>
              <w:t>có</w:t>
            </w:r>
            <w:r>
              <w:rPr>
                <w:spacing w:val="-4"/>
                <w:sz w:val="28"/>
              </w:rPr>
              <w:t xml:space="preserve"> </w:t>
            </w:r>
            <w:r>
              <w:rPr>
                <w:sz w:val="28"/>
              </w:rPr>
              <w:t>người</w:t>
            </w:r>
            <w:r>
              <w:rPr>
                <w:spacing w:val="-4"/>
                <w:sz w:val="28"/>
              </w:rPr>
              <w:t xml:space="preserve"> </w:t>
            </w:r>
            <w:r>
              <w:rPr>
                <w:sz w:val="28"/>
              </w:rPr>
              <w:t>sử</w:t>
            </w:r>
            <w:r>
              <w:rPr>
                <w:spacing w:val="-4"/>
                <w:sz w:val="28"/>
              </w:rPr>
              <w:t xml:space="preserve"> </w:t>
            </w:r>
            <w:r>
              <w:rPr>
                <w:sz w:val="28"/>
              </w:rPr>
              <w:t>dụng,</w:t>
            </w:r>
            <w:r>
              <w:rPr>
                <w:spacing w:val="-3"/>
                <w:sz w:val="28"/>
              </w:rPr>
              <w:t xml:space="preserve"> </w:t>
            </w:r>
            <w:r>
              <w:rPr>
                <w:sz w:val="28"/>
              </w:rPr>
              <w:t>hệ</w:t>
            </w:r>
            <w:r>
              <w:rPr>
                <w:spacing w:val="-4"/>
                <w:sz w:val="28"/>
              </w:rPr>
              <w:t xml:space="preserve"> </w:t>
            </w:r>
            <w:r>
              <w:rPr>
                <w:sz w:val="28"/>
              </w:rPr>
              <w:t>thống</w:t>
            </w:r>
            <w:r>
              <w:rPr>
                <w:spacing w:val="-4"/>
                <w:sz w:val="28"/>
              </w:rPr>
              <w:t xml:space="preserve"> </w:t>
            </w:r>
            <w:r>
              <w:rPr>
                <w:sz w:val="28"/>
              </w:rPr>
              <w:t>thông</w:t>
            </w:r>
            <w:r>
              <w:rPr>
                <w:spacing w:val="-4"/>
                <w:sz w:val="28"/>
              </w:rPr>
              <w:t xml:space="preserve"> </w:t>
            </w:r>
            <w:r>
              <w:rPr>
                <w:sz w:val="28"/>
              </w:rPr>
              <w:t>báo</w:t>
            </w:r>
            <w:r>
              <w:rPr>
                <w:spacing w:val="-3"/>
                <w:sz w:val="28"/>
              </w:rPr>
              <w:t xml:space="preserve"> </w:t>
            </w:r>
            <w:r>
              <w:rPr>
                <w:spacing w:val="-5"/>
                <w:sz w:val="28"/>
              </w:rPr>
              <w:t>lỗi</w:t>
            </w:r>
          </w:p>
        </w:tc>
      </w:tr>
    </w:tbl>
    <w:p w:rsidR="009331C9" w:rsidRDefault="009331C9">
      <w:pPr>
        <w:rPr>
          <w:sz w:val="28"/>
        </w:rPr>
        <w:sectPr w:rsidR="009331C9">
          <w:pgSz w:w="11920" w:h="16840"/>
          <w:pgMar w:top="1380" w:right="480" w:bottom="280" w:left="1340" w:header="720" w:footer="720" w:gutter="0"/>
          <w:cols w:space="720"/>
        </w:sectPr>
      </w:pPr>
    </w:p>
    <w:p w:rsidR="009331C9" w:rsidRDefault="006E3A3E">
      <w:pPr>
        <w:pStyle w:val="Heading2"/>
        <w:numPr>
          <w:ilvl w:val="1"/>
          <w:numId w:val="8"/>
        </w:numPr>
        <w:tabs>
          <w:tab w:val="left" w:pos="1539"/>
        </w:tabs>
        <w:spacing w:after="52"/>
        <w:ind w:left="1539" w:hanging="839"/>
      </w:pPr>
      <w:bookmarkStart w:id="15" w:name="_TOC_250018"/>
      <w:r>
        <w:lastRenderedPageBreak/>
        <w:t>Module</w:t>
      </w:r>
      <w:r>
        <w:rPr>
          <w:spacing w:val="-4"/>
        </w:rPr>
        <w:t xml:space="preserve"> </w:t>
      </w:r>
      <w:r>
        <w:t>Mua</w:t>
      </w:r>
      <w:r>
        <w:rPr>
          <w:spacing w:val="-3"/>
        </w:rPr>
        <w:t xml:space="preserve"> </w:t>
      </w:r>
      <w:r>
        <w:t>vé</w:t>
      </w:r>
      <w:r>
        <w:rPr>
          <w:spacing w:val="-4"/>
        </w:rPr>
        <w:t xml:space="preserve"> </w:t>
      </w:r>
      <w:r>
        <w:t>tại</w:t>
      </w:r>
      <w:r>
        <w:rPr>
          <w:spacing w:val="-3"/>
        </w:rPr>
        <w:t xml:space="preserve"> </w:t>
      </w:r>
      <w:bookmarkEnd w:id="15"/>
      <w:r>
        <w:rPr>
          <w:spacing w:val="-4"/>
        </w:rPr>
        <w:t>quầy</w:t>
      </w: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060"/>
        <w:gridCol w:w="6220"/>
      </w:tblGrid>
      <w:tr w:rsidR="009331C9">
        <w:trPr>
          <w:trHeight w:val="519"/>
        </w:trPr>
        <w:tc>
          <w:tcPr>
            <w:tcW w:w="2060" w:type="dxa"/>
          </w:tcPr>
          <w:p w:rsidR="009331C9" w:rsidRDefault="006E3A3E">
            <w:pPr>
              <w:pStyle w:val="TableParagraph"/>
              <w:ind w:left="94"/>
              <w:rPr>
                <w:sz w:val="28"/>
              </w:rPr>
            </w:pPr>
            <w:r>
              <w:rPr>
                <w:sz w:val="28"/>
              </w:rPr>
              <w:t>Use</w:t>
            </w:r>
            <w:r>
              <w:rPr>
                <w:spacing w:val="-3"/>
                <w:sz w:val="28"/>
              </w:rPr>
              <w:t xml:space="preserve"> </w:t>
            </w:r>
            <w:r>
              <w:rPr>
                <w:spacing w:val="-4"/>
                <w:sz w:val="28"/>
              </w:rPr>
              <w:t>case</w:t>
            </w:r>
          </w:p>
        </w:tc>
        <w:tc>
          <w:tcPr>
            <w:tcW w:w="6220" w:type="dxa"/>
          </w:tcPr>
          <w:p w:rsidR="009331C9" w:rsidRDefault="006E3A3E">
            <w:pPr>
              <w:pStyle w:val="TableParagraph"/>
              <w:rPr>
                <w:sz w:val="28"/>
              </w:rPr>
            </w:pPr>
            <w:r>
              <w:rPr>
                <w:sz w:val="28"/>
              </w:rPr>
              <w:t>Mua</w:t>
            </w:r>
            <w:r>
              <w:rPr>
                <w:spacing w:val="-3"/>
                <w:sz w:val="28"/>
              </w:rPr>
              <w:t xml:space="preserve"> </w:t>
            </w:r>
            <w:r>
              <w:rPr>
                <w:sz w:val="28"/>
              </w:rPr>
              <w:t>vé</w:t>
            </w:r>
            <w:r>
              <w:rPr>
                <w:spacing w:val="-3"/>
                <w:sz w:val="28"/>
              </w:rPr>
              <w:t xml:space="preserve"> </w:t>
            </w:r>
            <w:r>
              <w:rPr>
                <w:sz w:val="28"/>
              </w:rPr>
              <w:t>tại</w:t>
            </w:r>
            <w:r>
              <w:rPr>
                <w:spacing w:val="-2"/>
                <w:sz w:val="28"/>
              </w:rPr>
              <w:t xml:space="preserve"> </w:t>
            </w:r>
            <w:r>
              <w:rPr>
                <w:spacing w:val="-4"/>
                <w:sz w:val="28"/>
              </w:rPr>
              <w:t>quầy</w:t>
            </w:r>
          </w:p>
        </w:tc>
      </w:tr>
      <w:tr w:rsidR="009331C9">
        <w:trPr>
          <w:trHeight w:val="520"/>
        </w:trPr>
        <w:tc>
          <w:tcPr>
            <w:tcW w:w="2060" w:type="dxa"/>
          </w:tcPr>
          <w:p w:rsidR="009331C9" w:rsidRDefault="006E3A3E">
            <w:pPr>
              <w:pStyle w:val="TableParagraph"/>
              <w:spacing w:before="110"/>
              <w:ind w:left="94"/>
              <w:rPr>
                <w:sz w:val="28"/>
              </w:rPr>
            </w:pPr>
            <w:r>
              <w:rPr>
                <w:spacing w:val="-2"/>
                <w:sz w:val="28"/>
              </w:rPr>
              <w:t>Actor</w:t>
            </w:r>
          </w:p>
        </w:tc>
        <w:tc>
          <w:tcPr>
            <w:tcW w:w="6220" w:type="dxa"/>
          </w:tcPr>
          <w:p w:rsidR="009331C9" w:rsidRDefault="006E3A3E">
            <w:pPr>
              <w:pStyle w:val="TableParagraph"/>
              <w:spacing w:before="110"/>
              <w:rPr>
                <w:sz w:val="28"/>
              </w:rPr>
            </w:pPr>
            <w:r>
              <w:rPr>
                <w:sz w:val="28"/>
              </w:rPr>
              <w:t>Nhân</w:t>
            </w:r>
            <w:r>
              <w:rPr>
                <w:spacing w:val="-5"/>
                <w:sz w:val="28"/>
              </w:rPr>
              <w:t xml:space="preserve"> </w:t>
            </w:r>
            <w:r>
              <w:rPr>
                <w:sz w:val="28"/>
              </w:rPr>
              <w:t>viên</w:t>
            </w:r>
            <w:r>
              <w:rPr>
                <w:spacing w:val="-4"/>
                <w:sz w:val="28"/>
              </w:rPr>
              <w:t xml:space="preserve"> </w:t>
            </w:r>
            <w:r>
              <w:rPr>
                <w:sz w:val="28"/>
              </w:rPr>
              <w:t>bán</w:t>
            </w:r>
            <w:r>
              <w:rPr>
                <w:spacing w:val="-4"/>
                <w:sz w:val="28"/>
              </w:rPr>
              <w:t xml:space="preserve"> </w:t>
            </w:r>
            <w:r>
              <w:rPr>
                <w:sz w:val="28"/>
              </w:rPr>
              <w:t>hàng,</w:t>
            </w:r>
            <w:r>
              <w:rPr>
                <w:spacing w:val="-4"/>
                <w:sz w:val="28"/>
              </w:rPr>
              <w:t xml:space="preserve"> </w:t>
            </w:r>
            <w:r>
              <w:rPr>
                <w:sz w:val="28"/>
              </w:rPr>
              <w:t>Khách</w:t>
            </w:r>
            <w:r>
              <w:rPr>
                <w:spacing w:val="-4"/>
                <w:sz w:val="28"/>
              </w:rPr>
              <w:t xml:space="preserve"> hàng</w:t>
            </w:r>
          </w:p>
        </w:tc>
      </w:tr>
      <w:tr w:rsidR="009331C9">
        <w:trPr>
          <w:trHeight w:val="859"/>
        </w:trPr>
        <w:tc>
          <w:tcPr>
            <w:tcW w:w="2060" w:type="dxa"/>
          </w:tcPr>
          <w:p w:rsidR="009331C9" w:rsidRDefault="006E3A3E">
            <w:pPr>
              <w:pStyle w:val="TableParagraph"/>
              <w:spacing w:before="117"/>
              <w:ind w:left="94"/>
              <w:rPr>
                <w:sz w:val="28"/>
              </w:rPr>
            </w:pPr>
            <w:r>
              <w:rPr>
                <w:sz w:val="28"/>
              </w:rPr>
              <w:t>Tiền</w:t>
            </w:r>
            <w:r>
              <w:rPr>
                <w:spacing w:val="-9"/>
                <w:sz w:val="28"/>
              </w:rPr>
              <w:t xml:space="preserve"> </w:t>
            </w:r>
            <w:r>
              <w:rPr>
                <w:sz w:val="28"/>
              </w:rPr>
              <w:t>điều</w:t>
            </w:r>
            <w:r>
              <w:rPr>
                <w:spacing w:val="-8"/>
                <w:sz w:val="28"/>
              </w:rPr>
              <w:t xml:space="preserve"> </w:t>
            </w:r>
            <w:r>
              <w:rPr>
                <w:spacing w:val="-4"/>
                <w:sz w:val="28"/>
              </w:rPr>
              <w:t>kiện</w:t>
            </w:r>
          </w:p>
        </w:tc>
        <w:tc>
          <w:tcPr>
            <w:tcW w:w="6220" w:type="dxa"/>
          </w:tcPr>
          <w:p w:rsidR="009331C9" w:rsidRDefault="006E3A3E">
            <w:pPr>
              <w:pStyle w:val="TableParagraph"/>
              <w:spacing w:before="117"/>
              <w:ind w:right="166"/>
              <w:rPr>
                <w:sz w:val="28"/>
              </w:rPr>
            </w:pPr>
            <w:r>
              <w:rPr>
                <w:sz w:val="28"/>
              </w:rPr>
              <w:t>Nhân</w:t>
            </w:r>
            <w:r>
              <w:rPr>
                <w:spacing w:val="-5"/>
                <w:sz w:val="28"/>
              </w:rPr>
              <w:t xml:space="preserve"> </w:t>
            </w:r>
            <w:r>
              <w:rPr>
                <w:sz w:val="28"/>
              </w:rPr>
              <w:t>viên</w:t>
            </w:r>
            <w:r>
              <w:rPr>
                <w:spacing w:val="-5"/>
                <w:sz w:val="28"/>
              </w:rPr>
              <w:t xml:space="preserve"> </w:t>
            </w:r>
            <w:r>
              <w:rPr>
                <w:sz w:val="28"/>
              </w:rPr>
              <w:t>bán</w:t>
            </w:r>
            <w:r>
              <w:rPr>
                <w:spacing w:val="-5"/>
                <w:sz w:val="28"/>
              </w:rPr>
              <w:t xml:space="preserve"> </w:t>
            </w:r>
            <w:r>
              <w:rPr>
                <w:sz w:val="28"/>
              </w:rPr>
              <w:t>hàng</w:t>
            </w:r>
            <w:r>
              <w:rPr>
                <w:spacing w:val="-5"/>
                <w:sz w:val="28"/>
              </w:rPr>
              <w:t xml:space="preserve"> </w:t>
            </w:r>
            <w:r>
              <w:rPr>
                <w:sz w:val="28"/>
              </w:rPr>
              <w:t>đã</w:t>
            </w:r>
            <w:r>
              <w:rPr>
                <w:spacing w:val="-5"/>
                <w:sz w:val="28"/>
              </w:rPr>
              <w:t xml:space="preserve"> </w:t>
            </w:r>
            <w:r>
              <w:rPr>
                <w:sz w:val="28"/>
              </w:rPr>
              <w:t>đăng</w:t>
            </w:r>
            <w:r>
              <w:rPr>
                <w:spacing w:val="-5"/>
                <w:sz w:val="28"/>
              </w:rPr>
              <w:t xml:space="preserve"> </w:t>
            </w:r>
            <w:r>
              <w:rPr>
                <w:sz w:val="28"/>
              </w:rPr>
              <w:t>nhập</w:t>
            </w:r>
            <w:r>
              <w:rPr>
                <w:spacing w:val="-5"/>
                <w:sz w:val="28"/>
              </w:rPr>
              <w:t xml:space="preserve"> </w:t>
            </w:r>
            <w:r>
              <w:rPr>
                <w:sz w:val="28"/>
              </w:rPr>
              <w:t>thành</w:t>
            </w:r>
            <w:r>
              <w:rPr>
                <w:spacing w:val="-5"/>
                <w:sz w:val="28"/>
              </w:rPr>
              <w:t xml:space="preserve"> </w:t>
            </w:r>
            <w:r>
              <w:rPr>
                <w:sz w:val="28"/>
              </w:rPr>
              <w:t>công</w:t>
            </w:r>
            <w:r>
              <w:rPr>
                <w:spacing w:val="-5"/>
                <w:sz w:val="28"/>
              </w:rPr>
              <w:t xml:space="preserve"> </w:t>
            </w:r>
            <w:r>
              <w:rPr>
                <w:sz w:val="28"/>
              </w:rPr>
              <w:t xml:space="preserve">và đang </w:t>
            </w:r>
            <w:r>
              <w:rPr>
                <w:sz w:val="28"/>
              </w:rPr>
              <w:t>trong thời gian làm việc</w:t>
            </w:r>
          </w:p>
        </w:tc>
      </w:tr>
      <w:tr w:rsidR="009331C9">
        <w:trPr>
          <w:trHeight w:val="840"/>
        </w:trPr>
        <w:tc>
          <w:tcPr>
            <w:tcW w:w="2060" w:type="dxa"/>
          </w:tcPr>
          <w:p w:rsidR="009331C9" w:rsidRDefault="006E3A3E">
            <w:pPr>
              <w:pStyle w:val="TableParagraph"/>
              <w:spacing w:before="106"/>
              <w:ind w:left="94"/>
              <w:rPr>
                <w:sz w:val="28"/>
              </w:rPr>
            </w:pPr>
            <w:r>
              <w:rPr>
                <w:sz w:val="28"/>
              </w:rPr>
              <w:t>Hậu</w:t>
            </w:r>
            <w:r>
              <w:rPr>
                <w:spacing w:val="-4"/>
                <w:sz w:val="28"/>
              </w:rPr>
              <w:t xml:space="preserve"> </w:t>
            </w:r>
            <w:r>
              <w:rPr>
                <w:sz w:val="28"/>
              </w:rPr>
              <w:t>điều</w:t>
            </w:r>
            <w:r>
              <w:rPr>
                <w:spacing w:val="-3"/>
                <w:sz w:val="28"/>
              </w:rPr>
              <w:t xml:space="preserve"> </w:t>
            </w:r>
            <w:r>
              <w:rPr>
                <w:spacing w:val="-4"/>
                <w:sz w:val="28"/>
              </w:rPr>
              <w:t>kiện</w:t>
            </w:r>
          </w:p>
        </w:tc>
        <w:tc>
          <w:tcPr>
            <w:tcW w:w="6220" w:type="dxa"/>
          </w:tcPr>
          <w:p w:rsidR="009331C9" w:rsidRDefault="006E3A3E">
            <w:pPr>
              <w:pStyle w:val="TableParagraph"/>
              <w:spacing w:before="106"/>
              <w:rPr>
                <w:sz w:val="28"/>
              </w:rPr>
            </w:pPr>
            <w:r>
              <w:rPr>
                <w:sz w:val="28"/>
              </w:rPr>
              <w:t>Nhân</w:t>
            </w:r>
            <w:r>
              <w:rPr>
                <w:spacing w:val="-4"/>
                <w:sz w:val="28"/>
              </w:rPr>
              <w:t xml:space="preserve"> </w:t>
            </w:r>
            <w:r>
              <w:rPr>
                <w:sz w:val="28"/>
              </w:rPr>
              <w:t>viên</w:t>
            </w:r>
            <w:r>
              <w:rPr>
                <w:spacing w:val="-4"/>
                <w:sz w:val="28"/>
              </w:rPr>
              <w:t xml:space="preserve"> </w:t>
            </w:r>
            <w:r>
              <w:rPr>
                <w:sz w:val="28"/>
              </w:rPr>
              <w:t>bán</w:t>
            </w:r>
            <w:r>
              <w:rPr>
                <w:spacing w:val="-4"/>
                <w:sz w:val="28"/>
              </w:rPr>
              <w:t xml:space="preserve"> </w:t>
            </w:r>
            <w:r>
              <w:rPr>
                <w:sz w:val="28"/>
              </w:rPr>
              <w:t>hàng</w:t>
            </w:r>
            <w:r>
              <w:rPr>
                <w:spacing w:val="-4"/>
                <w:sz w:val="28"/>
              </w:rPr>
              <w:t xml:space="preserve"> </w:t>
            </w:r>
            <w:r>
              <w:rPr>
                <w:sz w:val="28"/>
              </w:rPr>
              <w:t>đặt</w:t>
            </w:r>
            <w:r>
              <w:rPr>
                <w:spacing w:val="-4"/>
                <w:sz w:val="28"/>
              </w:rPr>
              <w:t xml:space="preserve"> </w:t>
            </w:r>
            <w:r>
              <w:rPr>
                <w:sz w:val="28"/>
              </w:rPr>
              <w:t>vé</w:t>
            </w:r>
            <w:r>
              <w:rPr>
                <w:spacing w:val="-4"/>
                <w:sz w:val="28"/>
              </w:rPr>
              <w:t xml:space="preserve"> </w:t>
            </w:r>
            <w:r>
              <w:rPr>
                <w:sz w:val="28"/>
              </w:rPr>
              <w:t>và</w:t>
            </w:r>
            <w:r>
              <w:rPr>
                <w:spacing w:val="-4"/>
                <w:sz w:val="28"/>
              </w:rPr>
              <w:t xml:space="preserve"> </w:t>
            </w:r>
            <w:r>
              <w:rPr>
                <w:sz w:val="28"/>
              </w:rPr>
              <w:t>xuất</w:t>
            </w:r>
            <w:r>
              <w:rPr>
                <w:spacing w:val="-4"/>
                <w:sz w:val="28"/>
              </w:rPr>
              <w:t xml:space="preserve"> </w:t>
            </w:r>
            <w:r>
              <w:rPr>
                <w:sz w:val="28"/>
              </w:rPr>
              <w:t>vé/hóa</w:t>
            </w:r>
            <w:r>
              <w:rPr>
                <w:spacing w:val="-4"/>
                <w:sz w:val="28"/>
              </w:rPr>
              <w:t xml:space="preserve"> </w:t>
            </w:r>
            <w:r>
              <w:rPr>
                <w:sz w:val="28"/>
              </w:rPr>
              <w:t>đơn</w:t>
            </w:r>
            <w:r>
              <w:rPr>
                <w:spacing w:val="-4"/>
                <w:sz w:val="28"/>
              </w:rPr>
              <w:t xml:space="preserve"> </w:t>
            </w:r>
            <w:r>
              <w:rPr>
                <w:sz w:val="28"/>
              </w:rPr>
              <w:t>thành công cho khách hàng</w:t>
            </w:r>
          </w:p>
        </w:tc>
      </w:tr>
      <w:tr w:rsidR="009331C9">
        <w:trPr>
          <w:trHeight w:val="9119"/>
        </w:trPr>
        <w:tc>
          <w:tcPr>
            <w:tcW w:w="8280" w:type="dxa"/>
            <w:gridSpan w:val="2"/>
          </w:tcPr>
          <w:p w:rsidR="009331C9" w:rsidRDefault="006E3A3E">
            <w:pPr>
              <w:pStyle w:val="TableParagraph"/>
              <w:spacing w:before="115"/>
              <w:ind w:left="94"/>
              <w:rPr>
                <w:sz w:val="28"/>
              </w:rPr>
            </w:pPr>
            <w:r>
              <w:rPr>
                <w:sz w:val="28"/>
              </w:rPr>
              <w:t>Kịch</w:t>
            </w:r>
            <w:r>
              <w:rPr>
                <w:spacing w:val="-4"/>
                <w:sz w:val="28"/>
              </w:rPr>
              <w:t xml:space="preserve"> </w:t>
            </w:r>
            <w:r>
              <w:rPr>
                <w:sz w:val="28"/>
              </w:rPr>
              <w:t>bản</w:t>
            </w:r>
            <w:r>
              <w:rPr>
                <w:spacing w:val="-3"/>
                <w:sz w:val="28"/>
              </w:rPr>
              <w:t xml:space="preserve"> </w:t>
            </w:r>
            <w:r>
              <w:rPr>
                <w:spacing w:val="-2"/>
                <w:sz w:val="28"/>
              </w:rPr>
              <w:t>chính</w:t>
            </w:r>
          </w:p>
          <w:p w:rsidR="009331C9" w:rsidRDefault="006E3A3E">
            <w:pPr>
              <w:pStyle w:val="TableParagraph"/>
              <w:numPr>
                <w:ilvl w:val="0"/>
                <w:numId w:val="11"/>
              </w:numPr>
              <w:tabs>
                <w:tab w:val="left" w:pos="514"/>
              </w:tabs>
              <w:spacing w:before="322" w:line="360" w:lineRule="auto"/>
              <w:ind w:left="514" w:right="457"/>
              <w:rPr>
                <w:sz w:val="28"/>
              </w:rPr>
            </w:pPr>
            <w:r>
              <w:rPr>
                <w:sz w:val="28"/>
              </w:rPr>
              <w:t>Nhân</w:t>
            </w:r>
            <w:r>
              <w:rPr>
                <w:spacing w:val="-4"/>
                <w:sz w:val="28"/>
              </w:rPr>
              <w:t xml:space="preserve"> </w:t>
            </w:r>
            <w:r>
              <w:rPr>
                <w:sz w:val="28"/>
              </w:rPr>
              <w:t>viên</w:t>
            </w:r>
            <w:r>
              <w:rPr>
                <w:spacing w:val="-4"/>
                <w:sz w:val="28"/>
              </w:rPr>
              <w:t xml:space="preserve"> </w:t>
            </w:r>
            <w:r>
              <w:rPr>
                <w:sz w:val="28"/>
              </w:rPr>
              <w:t>bán</w:t>
            </w:r>
            <w:r>
              <w:rPr>
                <w:spacing w:val="-4"/>
                <w:sz w:val="28"/>
              </w:rPr>
              <w:t xml:space="preserve"> </w:t>
            </w:r>
            <w:r>
              <w:rPr>
                <w:sz w:val="28"/>
              </w:rPr>
              <w:t>hàng</w:t>
            </w:r>
            <w:r>
              <w:rPr>
                <w:spacing w:val="-4"/>
                <w:sz w:val="28"/>
              </w:rPr>
              <w:t xml:space="preserve"> </w:t>
            </w:r>
            <w:r>
              <w:rPr>
                <w:sz w:val="28"/>
              </w:rPr>
              <w:t>A</w:t>
            </w:r>
            <w:r>
              <w:rPr>
                <w:spacing w:val="-4"/>
                <w:sz w:val="28"/>
              </w:rPr>
              <w:t xml:space="preserve"> </w:t>
            </w:r>
            <w:r>
              <w:rPr>
                <w:sz w:val="28"/>
              </w:rPr>
              <w:t>truy</w:t>
            </w:r>
            <w:r>
              <w:rPr>
                <w:spacing w:val="-4"/>
                <w:sz w:val="28"/>
              </w:rPr>
              <w:t xml:space="preserve"> </w:t>
            </w:r>
            <w:r>
              <w:rPr>
                <w:sz w:val="28"/>
              </w:rPr>
              <w:t>cập</w:t>
            </w:r>
            <w:r>
              <w:rPr>
                <w:spacing w:val="-4"/>
                <w:sz w:val="28"/>
              </w:rPr>
              <w:t xml:space="preserve"> </w:t>
            </w:r>
            <w:r>
              <w:rPr>
                <w:sz w:val="28"/>
              </w:rPr>
              <w:t>và</w:t>
            </w:r>
            <w:r>
              <w:rPr>
                <w:spacing w:val="-4"/>
                <w:sz w:val="28"/>
              </w:rPr>
              <w:t xml:space="preserve"> </w:t>
            </w:r>
            <w:r>
              <w:rPr>
                <w:sz w:val="28"/>
              </w:rPr>
              <w:t>đăng</w:t>
            </w:r>
            <w:r>
              <w:rPr>
                <w:spacing w:val="-4"/>
                <w:sz w:val="28"/>
              </w:rPr>
              <w:t xml:space="preserve"> </w:t>
            </w:r>
            <w:r>
              <w:rPr>
                <w:sz w:val="28"/>
              </w:rPr>
              <w:t>nhập</w:t>
            </w:r>
            <w:r>
              <w:rPr>
                <w:spacing w:val="-4"/>
                <w:sz w:val="28"/>
              </w:rPr>
              <w:t xml:space="preserve"> </w:t>
            </w:r>
            <w:r>
              <w:rPr>
                <w:sz w:val="28"/>
              </w:rPr>
              <w:t>thành</w:t>
            </w:r>
            <w:r>
              <w:rPr>
                <w:spacing w:val="-4"/>
                <w:sz w:val="28"/>
              </w:rPr>
              <w:t xml:space="preserve"> </w:t>
            </w:r>
            <w:r>
              <w:rPr>
                <w:sz w:val="28"/>
              </w:rPr>
              <w:t>công,</w:t>
            </w:r>
            <w:r>
              <w:rPr>
                <w:spacing w:val="-4"/>
                <w:sz w:val="28"/>
              </w:rPr>
              <w:t xml:space="preserve"> </w:t>
            </w:r>
            <w:r>
              <w:rPr>
                <w:sz w:val="28"/>
              </w:rPr>
              <w:t>từ</w:t>
            </w:r>
            <w:r>
              <w:rPr>
                <w:spacing w:val="-4"/>
                <w:sz w:val="28"/>
              </w:rPr>
              <w:t xml:space="preserve"> </w:t>
            </w:r>
            <w:r>
              <w:rPr>
                <w:sz w:val="28"/>
              </w:rPr>
              <w:t>giao diện chính, A chọn chức năng Bán vé tại quầy</w:t>
            </w:r>
          </w:p>
          <w:p w:rsidR="009331C9" w:rsidRDefault="006E3A3E">
            <w:pPr>
              <w:pStyle w:val="TableParagraph"/>
              <w:numPr>
                <w:ilvl w:val="0"/>
                <w:numId w:val="11"/>
              </w:numPr>
              <w:tabs>
                <w:tab w:val="left" w:pos="514"/>
              </w:tabs>
              <w:spacing w:before="0" w:line="360" w:lineRule="auto"/>
              <w:ind w:left="514" w:right="211"/>
              <w:rPr>
                <w:sz w:val="28"/>
              </w:rPr>
            </w:pPr>
            <w:r>
              <w:rPr>
                <w:sz w:val="28"/>
              </w:rPr>
              <w:t>Giao</w:t>
            </w:r>
            <w:r>
              <w:rPr>
                <w:spacing w:val="-4"/>
                <w:sz w:val="28"/>
              </w:rPr>
              <w:t xml:space="preserve"> </w:t>
            </w:r>
            <w:r>
              <w:rPr>
                <w:sz w:val="28"/>
              </w:rPr>
              <w:t>diện</w:t>
            </w:r>
            <w:r>
              <w:rPr>
                <w:spacing w:val="-4"/>
                <w:sz w:val="28"/>
              </w:rPr>
              <w:t xml:space="preserve"> </w:t>
            </w:r>
            <w:r>
              <w:rPr>
                <w:sz w:val="28"/>
              </w:rPr>
              <w:t>Chọn</w:t>
            </w:r>
            <w:r>
              <w:rPr>
                <w:spacing w:val="-4"/>
                <w:sz w:val="28"/>
              </w:rPr>
              <w:t xml:space="preserve"> </w:t>
            </w:r>
            <w:r>
              <w:rPr>
                <w:sz w:val="28"/>
              </w:rPr>
              <w:t>vé</w:t>
            </w:r>
            <w:r>
              <w:rPr>
                <w:spacing w:val="-4"/>
                <w:sz w:val="28"/>
              </w:rPr>
              <w:t xml:space="preserve"> </w:t>
            </w:r>
            <w:r>
              <w:rPr>
                <w:sz w:val="28"/>
              </w:rPr>
              <w:t>hiện</w:t>
            </w:r>
            <w:r>
              <w:rPr>
                <w:spacing w:val="-4"/>
                <w:sz w:val="28"/>
              </w:rPr>
              <w:t xml:space="preserve"> </w:t>
            </w:r>
            <w:r>
              <w:rPr>
                <w:sz w:val="28"/>
              </w:rPr>
              <w:t>ra</w:t>
            </w:r>
            <w:r>
              <w:rPr>
                <w:spacing w:val="-4"/>
                <w:sz w:val="28"/>
              </w:rPr>
              <w:t xml:space="preserve"> </w:t>
            </w:r>
            <w:r>
              <w:rPr>
                <w:sz w:val="28"/>
              </w:rPr>
              <w:t>với</w:t>
            </w:r>
            <w:r>
              <w:rPr>
                <w:spacing w:val="-4"/>
                <w:sz w:val="28"/>
              </w:rPr>
              <w:t xml:space="preserve"> </w:t>
            </w:r>
            <w:r>
              <w:rPr>
                <w:sz w:val="28"/>
              </w:rPr>
              <w:t>form</w:t>
            </w:r>
            <w:r>
              <w:rPr>
                <w:spacing w:val="-4"/>
                <w:sz w:val="28"/>
              </w:rPr>
              <w:t xml:space="preserve"> </w:t>
            </w:r>
            <w:r>
              <w:rPr>
                <w:sz w:val="28"/>
              </w:rPr>
              <w:t>thông</w:t>
            </w:r>
            <w:r>
              <w:rPr>
                <w:spacing w:val="-4"/>
                <w:sz w:val="28"/>
              </w:rPr>
              <w:t xml:space="preserve"> </w:t>
            </w:r>
            <w:r>
              <w:rPr>
                <w:sz w:val="28"/>
              </w:rPr>
              <w:t>tin</w:t>
            </w:r>
            <w:r>
              <w:rPr>
                <w:spacing w:val="-4"/>
                <w:sz w:val="28"/>
              </w:rPr>
              <w:t xml:space="preserve"> </w:t>
            </w:r>
            <w:r>
              <w:rPr>
                <w:sz w:val="28"/>
              </w:rPr>
              <w:t>gồm</w:t>
            </w:r>
            <w:r>
              <w:rPr>
                <w:spacing w:val="-4"/>
                <w:sz w:val="28"/>
              </w:rPr>
              <w:t xml:space="preserve"> </w:t>
            </w:r>
            <w:r>
              <w:rPr>
                <w:sz w:val="28"/>
              </w:rPr>
              <w:t>phim,</w:t>
            </w:r>
            <w:r>
              <w:rPr>
                <w:spacing w:val="-4"/>
                <w:sz w:val="28"/>
              </w:rPr>
              <w:t xml:space="preserve"> </w:t>
            </w:r>
            <w:r>
              <w:rPr>
                <w:sz w:val="28"/>
              </w:rPr>
              <w:t>giờ</w:t>
            </w:r>
            <w:r>
              <w:rPr>
                <w:spacing w:val="-4"/>
                <w:sz w:val="28"/>
              </w:rPr>
              <w:t xml:space="preserve"> </w:t>
            </w:r>
            <w:r>
              <w:rPr>
                <w:sz w:val="28"/>
              </w:rPr>
              <w:t>chiếu, số ghế và nút Lưu</w:t>
            </w:r>
          </w:p>
          <w:p w:rsidR="009331C9" w:rsidRDefault="009331C9">
            <w:pPr>
              <w:pStyle w:val="TableParagraph"/>
              <w:spacing w:before="16" w:after="1"/>
              <w:ind w:left="0"/>
              <w:rPr>
                <w:b/>
                <w:sz w:val="20"/>
              </w:rPr>
            </w:pPr>
          </w:p>
          <w:p w:rsidR="009331C9" w:rsidRDefault="006E3A3E">
            <w:pPr>
              <w:pStyle w:val="TableParagraph"/>
              <w:spacing w:before="0"/>
              <w:ind w:left="639"/>
              <w:rPr>
                <w:sz w:val="20"/>
              </w:rPr>
            </w:pPr>
            <w:r>
              <w:rPr>
                <w:noProof/>
                <w:sz w:val="20"/>
                <w:lang w:val="en-US"/>
              </w:rPr>
              <w:drawing>
                <wp:inline distT="0" distB="0" distL="0" distR="0">
                  <wp:extent cx="4003040" cy="2327910"/>
                  <wp:effectExtent l="0" t="0" r="0" b="0"/>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4003168" cy="2328291"/>
                          </a:xfrm>
                          <a:prstGeom prst="rect">
                            <a:avLst/>
                          </a:prstGeom>
                        </pic:spPr>
                      </pic:pic>
                    </a:graphicData>
                  </a:graphic>
                </wp:inline>
              </w:drawing>
            </w:r>
          </w:p>
          <w:p w:rsidR="009331C9" w:rsidRDefault="009331C9">
            <w:pPr>
              <w:pStyle w:val="TableParagraph"/>
              <w:spacing w:before="160"/>
              <w:ind w:left="0"/>
              <w:rPr>
                <w:b/>
                <w:sz w:val="28"/>
              </w:rPr>
            </w:pPr>
          </w:p>
          <w:p w:rsidR="009331C9" w:rsidRDefault="006E3A3E">
            <w:pPr>
              <w:pStyle w:val="TableParagraph"/>
              <w:numPr>
                <w:ilvl w:val="0"/>
                <w:numId w:val="11"/>
              </w:numPr>
              <w:tabs>
                <w:tab w:val="left" w:pos="514"/>
              </w:tabs>
              <w:spacing w:before="0" w:line="360" w:lineRule="auto"/>
              <w:ind w:left="514" w:right="518"/>
              <w:rPr>
                <w:sz w:val="28"/>
              </w:rPr>
            </w:pPr>
            <w:r>
              <w:rPr>
                <w:sz w:val="28"/>
              </w:rPr>
              <w:t>A</w:t>
            </w:r>
            <w:r>
              <w:rPr>
                <w:spacing w:val="-3"/>
                <w:sz w:val="28"/>
              </w:rPr>
              <w:t xml:space="preserve"> </w:t>
            </w:r>
            <w:r>
              <w:rPr>
                <w:sz w:val="28"/>
              </w:rPr>
              <w:t>lần</w:t>
            </w:r>
            <w:r>
              <w:rPr>
                <w:spacing w:val="-3"/>
                <w:sz w:val="28"/>
              </w:rPr>
              <w:t xml:space="preserve"> </w:t>
            </w:r>
            <w:r>
              <w:rPr>
                <w:sz w:val="28"/>
              </w:rPr>
              <w:t>lượt</w:t>
            </w:r>
            <w:r>
              <w:rPr>
                <w:spacing w:val="-3"/>
                <w:sz w:val="28"/>
              </w:rPr>
              <w:t xml:space="preserve"> </w:t>
            </w:r>
            <w:r>
              <w:rPr>
                <w:sz w:val="28"/>
              </w:rPr>
              <w:t>hỏi</w:t>
            </w:r>
            <w:r>
              <w:rPr>
                <w:spacing w:val="-3"/>
                <w:sz w:val="28"/>
              </w:rPr>
              <w:t xml:space="preserve"> </w:t>
            </w:r>
            <w:r>
              <w:rPr>
                <w:sz w:val="28"/>
              </w:rPr>
              <w:t>khách</w:t>
            </w:r>
            <w:r>
              <w:rPr>
                <w:spacing w:val="-3"/>
                <w:sz w:val="28"/>
              </w:rPr>
              <w:t xml:space="preserve"> </w:t>
            </w:r>
            <w:r>
              <w:rPr>
                <w:sz w:val="28"/>
              </w:rPr>
              <w:t>hàng</w:t>
            </w:r>
            <w:r>
              <w:rPr>
                <w:spacing w:val="-3"/>
                <w:sz w:val="28"/>
              </w:rPr>
              <w:t xml:space="preserve"> </w:t>
            </w:r>
            <w:r>
              <w:rPr>
                <w:sz w:val="28"/>
              </w:rPr>
              <w:t>B</w:t>
            </w:r>
            <w:r>
              <w:rPr>
                <w:spacing w:val="-3"/>
                <w:sz w:val="28"/>
              </w:rPr>
              <w:t xml:space="preserve"> </w:t>
            </w:r>
            <w:r>
              <w:rPr>
                <w:sz w:val="28"/>
              </w:rPr>
              <w:t>tên</w:t>
            </w:r>
            <w:r>
              <w:rPr>
                <w:spacing w:val="-3"/>
                <w:sz w:val="28"/>
              </w:rPr>
              <w:t xml:space="preserve"> </w:t>
            </w:r>
            <w:r>
              <w:rPr>
                <w:sz w:val="28"/>
              </w:rPr>
              <w:t>phim,</w:t>
            </w:r>
            <w:r>
              <w:rPr>
                <w:spacing w:val="-3"/>
                <w:sz w:val="28"/>
              </w:rPr>
              <w:t xml:space="preserve"> </w:t>
            </w:r>
            <w:r>
              <w:rPr>
                <w:sz w:val="28"/>
              </w:rPr>
              <w:t>giờ</w:t>
            </w:r>
            <w:r>
              <w:rPr>
                <w:spacing w:val="-3"/>
                <w:sz w:val="28"/>
              </w:rPr>
              <w:t xml:space="preserve"> </w:t>
            </w:r>
            <w:r>
              <w:rPr>
                <w:sz w:val="28"/>
              </w:rPr>
              <w:t>chiếu,</w:t>
            </w:r>
            <w:r>
              <w:rPr>
                <w:spacing w:val="-3"/>
                <w:sz w:val="28"/>
              </w:rPr>
              <w:t xml:space="preserve"> </w:t>
            </w:r>
            <w:r>
              <w:rPr>
                <w:sz w:val="28"/>
              </w:rPr>
              <w:t>số</w:t>
            </w:r>
            <w:r>
              <w:rPr>
                <w:spacing w:val="-3"/>
                <w:sz w:val="28"/>
              </w:rPr>
              <w:t xml:space="preserve"> </w:t>
            </w:r>
            <w:r>
              <w:rPr>
                <w:sz w:val="28"/>
              </w:rPr>
              <w:t>ghế</w:t>
            </w:r>
            <w:r>
              <w:rPr>
                <w:spacing w:val="-3"/>
                <w:sz w:val="28"/>
              </w:rPr>
              <w:t xml:space="preserve"> </w:t>
            </w:r>
            <w:r>
              <w:rPr>
                <w:sz w:val="28"/>
              </w:rPr>
              <w:t>và</w:t>
            </w:r>
            <w:r>
              <w:rPr>
                <w:spacing w:val="-3"/>
                <w:sz w:val="28"/>
              </w:rPr>
              <w:t xml:space="preserve"> </w:t>
            </w:r>
            <w:r>
              <w:rPr>
                <w:sz w:val="28"/>
              </w:rPr>
              <w:t>chọn phim, giờ chiếu, số ghế từ danh sách sổ ra và nhấn Lưu</w:t>
            </w:r>
          </w:p>
          <w:p w:rsidR="009331C9" w:rsidRDefault="006E3A3E">
            <w:pPr>
              <w:pStyle w:val="TableParagraph"/>
              <w:numPr>
                <w:ilvl w:val="0"/>
                <w:numId w:val="11"/>
              </w:numPr>
              <w:tabs>
                <w:tab w:val="left" w:pos="514"/>
              </w:tabs>
              <w:spacing w:before="0" w:line="360" w:lineRule="auto"/>
              <w:ind w:left="514" w:right="448"/>
              <w:rPr>
                <w:sz w:val="28"/>
              </w:rPr>
            </w:pPr>
            <w:r>
              <w:rPr>
                <w:sz w:val="28"/>
              </w:rPr>
              <w:t>Hệ</w:t>
            </w:r>
            <w:r>
              <w:rPr>
                <w:spacing w:val="-4"/>
                <w:sz w:val="28"/>
              </w:rPr>
              <w:t xml:space="preserve"> </w:t>
            </w:r>
            <w:r>
              <w:rPr>
                <w:sz w:val="28"/>
              </w:rPr>
              <w:t>thống</w:t>
            </w:r>
            <w:r>
              <w:rPr>
                <w:spacing w:val="-4"/>
                <w:sz w:val="28"/>
              </w:rPr>
              <w:t xml:space="preserve"> </w:t>
            </w:r>
            <w:r>
              <w:rPr>
                <w:sz w:val="28"/>
              </w:rPr>
              <w:t>lưu</w:t>
            </w:r>
            <w:r>
              <w:rPr>
                <w:spacing w:val="-4"/>
                <w:sz w:val="28"/>
              </w:rPr>
              <w:t xml:space="preserve"> </w:t>
            </w:r>
            <w:r>
              <w:rPr>
                <w:sz w:val="28"/>
              </w:rPr>
              <w:t>thông</w:t>
            </w:r>
            <w:r>
              <w:rPr>
                <w:spacing w:val="-4"/>
                <w:sz w:val="28"/>
              </w:rPr>
              <w:t xml:space="preserve"> </w:t>
            </w:r>
            <w:r>
              <w:rPr>
                <w:sz w:val="28"/>
              </w:rPr>
              <w:t>tin</w:t>
            </w:r>
            <w:r>
              <w:rPr>
                <w:spacing w:val="-4"/>
                <w:sz w:val="28"/>
              </w:rPr>
              <w:t xml:space="preserve"> </w:t>
            </w:r>
            <w:r>
              <w:rPr>
                <w:sz w:val="28"/>
              </w:rPr>
              <w:t>vé,</w:t>
            </w:r>
            <w:r>
              <w:rPr>
                <w:spacing w:val="-4"/>
                <w:sz w:val="28"/>
              </w:rPr>
              <w:t xml:space="preserve"> </w:t>
            </w:r>
            <w:r>
              <w:rPr>
                <w:sz w:val="28"/>
              </w:rPr>
              <w:t>tổng</w:t>
            </w:r>
            <w:r>
              <w:rPr>
                <w:spacing w:val="-4"/>
                <w:sz w:val="28"/>
              </w:rPr>
              <w:t xml:space="preserve"> </w:t>
            </w:r>
            <w:r>
              <w:rPr>
                <w:sz w:val="28"/>
              </w:rPr>
              <w:t>tiền</w:t>
            </w:r>
            <w:r>
              <w:rPr>
                <w:spacing w:val="-4"/>
                <w:sz w:val="28"/>
              </w:rPr>
              <w:t xml:space="preserve"> </w:t>
            </w:r>
            <w:r>
              <w:rPr>
                <w:sz w:val="28"/>
              </w:rPr>
              <w:t>vé</w:t>
            </w:r>
            <w:r>
              <w:rPr>
                <w:spacing w:val="-4"/>
                <w:sz w:val="28"/>
              </w:rPr>
              <w:t xml:space="preserve"> </w:t>
            </w:r>
            <w:r>
              <w:rPr>
                <w:sz w:val="28"/>
              </w:rPr>
              <w:t>tạm</w:t>
            </w:r>
            <w:r>
              <w:rPr>
                <w:spacing w:val="-4"/>
                <w:sz w:val="28"/>
              </w:rPr>
              <w:t xml:space="preserve"> </w:t>
            </w:r>
            <w:r>
              <w:rPr>
                <w:sz w:val="28"/>
              </w:rPr>
              <w:t>thời;</w:t>
            </w:r>
            <w:r>
              <w:rPr>
                <w:spacing w:val="-4"/>
                <w:sz w:val="28"/>
              </w:rPr>
              <w:t xml:space="preserve"> </w:t>
            </w:r>
            <w:r>
              <w:rPr>
                <w:sz w:val="28"/>
              </w:rPr>
              <w:t>thông</w:t>
            </w:r>
            <w:r>
              <w:rPr>
                <w:spacing w:val="-4"/>
                <w:sz w:val="28"/>
              </w:rPr>
              <w:t xml:space="preserve"> </w:t>
            </w:r>
            <w:r>
              <w:rPr>
                <w:sz w:val="28"/>
              </w:rPr>
              <w:t>báo</w:t>
            </w:r>
            <w:r>
              <w:rPr>
                <w:spacing w:val="-4"/>
                <w:sz w:val="28"/>
              </w:rPr>
              <w:t xml:space="preserve"> </w:t>
            </w:r>
            <w:r>
              <w:rPr>
                <w:sz w:val="28"/>
              </w:rPr>
              <w:t xml:space="preserve">thành </w:t>
            </w:r>
            <w:r>
              <w:rPr>
                <w:spacing w:val="-4"/>
                <w:sz w:val="28"/>
              </w:rPr>
              <w:t>công</w:t>
            </w:r>
          </w:p>
        </w:tc>
      </w:tr>
    </w:tbl>
    <w:p w:rsidR="009331C9" w:rsidRDefault="009331C9">
      <w:pPr>
        <w:spacing w:line="360" w:lineRule="auto"/>
        <w:rPr>
          <w:sz w:val="28"/>
        </w:rPr>
        <w:sectPr w:rsidR="009331C9">
          <w:pgSz w:w="11920" w:h="16840"/>
          <w:pgMar w:top="1380" w:right="480" w:bottom="280" w:left="1340" w:header="720" w:footer="720" w:gutter="0"/>
          <w:cols w:space="720"/>
        </w:sectPr>
      </w:pPr>
    </w:p>
    <w:p w:rsidR="009331C9" w:rsidRDefault="006E3A3E">
      <w:pPr>
        <w:pStyle w:val="ListParagraph"/>
        <w:numPr>
          <w:ilvl w:val="0"/>
          <w:numId w:val="6"/>
        </w:numPr>
        <w:tabs>
          <w:tab w:val="left" w:pos="1345"/>
        </w:tabs>
        <w:spacing w:before="120" w:line="360" w:lineRule="auto"/>
        <w:ind w:left="1345" w:right="1511" w:hanging="360"/>
        <w:jc w:val="both"/>
        <w:rPr>
          <w:sz w:val="26"/>
        </w:rPr>
      </w:pPr>
      <w:r>
        <w:rPr>
          <w:noProof/>
          <w:lang w:val="en-US"/>
        </w:rPr>
        <w:lastRenderedPageBreak/>
        <mc:AlternateContent>
          <mc:Choice Requires="wpg">
            <w:drawing>
              <wp:anchor distT="0" distB="0" distL="0" distR="0" simplePos="0" relativeHeight="251638784" behindDoc="1" locked="0" layoutInCell="1" allowOverlap="1">
                <wp:simplePos x="0" y="0"/>
                <wp:positionH relativeFrom="page">
                  <wp:posOffset>1371600</wp:posOffset>
                </wp:positionH>
                <wp:positionV relativeFrom="paragraph">
                  <wp:posOffset>0</wp:posOffset>
                </wp:positionV>
                <wp:extent cx="5270500" cy="8585200"/>
                <wp:effectExtent l="0" t="0" r="0" b="0"/>
                <wp:wrapNone/>
                <wp:docPr id="7" name="Group 7"/>
                <wp:cNvGraphicFramePr/>
                <a:graphic xmlns:a="http://schemas.openxmlformats.org/drawingml/2006/main">
                  <a:graphicData uri="http://schemas.microsoft.com/office/word/2010/wordprocessingGroup">
                    <wpg:wgp>
                      <wpg:cNvGrpSpPr/>
                      <wpg:grpSpPr>
                        <a:xfrm>
                          <a:off x="0" y="0"/>
                          <a:ext cx="5270500" cy="8585200"/>
                          <a:chOff x="0" y="0"/>
                          <a:chExt cx="5270500" cy="8585200"/>
                        </a:xfrm>
                      </wpg:grpSpPr>
                      <wps:wsp>
                        <wps:cNvPr id="8" name="Graphic 8"/>
                        <wps:cNvSpPr/>
                        <wps:spPr>
                          <a:xfrm>
                            <a:off x="0" y="0"/>
                            <a:ext cx="5264150" cy="8578850"/>
                          </a:xfrm>
                          <a:custGeom>
                            <a:avLst/>
                            <a:gdLst/>
                            <a:ahLst/>
                            <a:cxnLst/>
                            <a:rect l="l" t="t" r="r" b="b"/>
                            <a:pathLst>
                              <a:path w="5264150" h="8578850">
                                <a:moveTo>
                                  <a:pt x="6350" y="0"/>
                                </a:moveTo>
                                <a:lnTo>
                                  <a:pt x="6350" y="8572500"/>
                                </a:lnTo>
                              </a:path>
                              <a:path w="5264150" h="8578850">
                                <a:moveTo>
                                  <a:pt x="5264153" y="0"/>
                                </a:moveTo>
                                <a:lnTo>
                                  <a:pt x="5264153" y="8572500"/>
                                </a:lnTo>
                              </a:path>
                              <a:path w="5264150" h="8578850">
                                <a:moveTo>
                                  <a:pt x="0" y="6350"/>
                                </a:moveTo>
                                <a:lnTo>
                                  <a:pt x="5257800" y="6350"/>
                                </a:lnTo>
                              </a:path>
                              <a:path w="5264150" h="8578850">
                                <a:moveTo>
                                  <a:pt x="0" y="8578853"/>
                                </a:moveTo>
                                <a:lnTo>
                                  <a:pt x="5257800" y="8578853"/>
                                </a:lnTo>
                              </a:path>
                            </a:pathLst>
                          </a:custGeom>
                          <a:ln w="12699">
                            <a:solidFill>
                              <a:srgbClr val="000000"/>
                            </a:solidFill>
                            <a:prstDash val="solid"/>
                          </a:ln>
                        </wps:spPr>
                        <wps:bodyPr wrap="square" lIns="0" tIns="0" rIns="0" bIns="0" rtlCol="0">
                          <a:noAutofit/>
                        </wps:bodyPr>
                      </wps:wsp>
                      <pic:pic xmlns:pic="http://schemas.openxmlformats.org/drawingml/2006/picture">
                        <pic:nvPicPr>
                          <pic:cNvPr id="9" name="Image 9"/>
                          <pic:cNvPicPr/>
                        </pic:nvPicPr>
                        <pic:blipFill>
                          <a:blip r:embed="rId13" cstate="print"/>
                          <a:stretch>
                            <a:fillRect/>
                          </a:stretch>
                        </pic:blipFill>
                        <pic:spPr>
                          <a:xfrm>
                            <a:off x="417272" y="1231152"/>
                            <a:ext cx="4052994" cy="2131767"/>
                          </a:xfrm>
                          <a:prstGeom prst="rect">
                            <a:avLst/>
                          </a:prstGeom>
                        </pic:spPr>
                      </pic:pic>
                      <pic:pic xmlns:pic="http://schemas.openxmlformats.org/drawingml/2006/picture">
                        <pic:nvPicPr>
                          <pic:cNvPr id="10" name="Image 10"/>
                          <pic:cNvPicPr/>
                        </pic:nvPicPr>
                        <pic:blipFill>
                          <a:blip r:embed="rId14" cstate="print"/>
                          <a:stretch>
                            <a:fillRect/>
                          </a:stretch>
                        </pic:blipFill>
                        <pic:spPr>
                          <a:xfrm>
                            <a:off x="420521" y="6025050"/>
                            <a:ext cx="4005668" cy="2178522"/>
                          </a:xfrm>
                          <a:prstGeom prst="rect">
                            <a:avLst/>
                          </a:prstGeom>
                        </pic:spPr>
                      </pic:pic>
                    </wpg:wgp>
                  </a:graphicData>
                </a:graphic>
              </wp:anchor>
            </w:drawing>
          </mc:Choice>
          <mc:Fallback>
            <w:pict>
              <v:group w14:anchorId="4AEAE9B3" id="Group 7" o:spid="_x0000_s1026" style="position:absolute;margin-left:108pt;margin-top:0;width:415pt;height:676pt;z-index:-251677696;mso-wrap-distance-left:0;mso-wrap-distance-right:0;mso-position-horizontal-relative:page" coordsize="52705,8585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">
                <v:shape id="Graphic 8" o:spid="_x0000_s1027" style="position:absolute;width:52641;height:85788;visibility:visible;mso-wrap-style:square;v-text-anchor:top" coordsize="5264150,857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" path="m6350,r,8572500em5264153,r,8572500em,6350r5257800,em,8578853r5257800,e" filled="f" strokeweight=".35275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8" type="#_x0000_t75" style="position:absolute;left:4172;top:12311;width:40530;height:2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">
                  <v:imagedata r:id="rId15" o:title=""/>
                </v:shape>
                <v:shape id="Image 10" o:spid="_x0000_s1029" type="#_x0000_t75" style="position:absolute;left:4205;top:60250;width:40056;height:21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">
                  <v:imagedata r:id="rId16" o:title=""/>
                </v:shape>
                <w10:wrap anchorx="page"/>
              </v:group>
            </w:pict>
          </mc:Fallback>
        </mc:AlternateContent>
      </w:r>
      <w:r>
        <w:rPr>
          <w:sz w:val="28"/>
        </w:rPr>
        <w:t>Giao</w:t>
      </w:r>
      <w:r>
        <w:rPr>
          <w:spacing w:val="-4"/>
          <w:sz w:val="28"/>
        </w:rPr>
        <w:t xml:space="preserve"> </w:t>
      </w:r>
      <w:r>
        <w:rPr>
          <w:sz w:val="28"/>
        </w:rPr>
        <w:t>diện</w:t>
      </w:r>
      <w:r>
        <w:rPr>
          <w:spacing w:val="-4"/>
          <w:sz w:val="28"/>
        </w:rPr>
        <w:t xml:space="preserve"> </w:t>
      </w:r>
      <w:r>
        <w:rPr>
          <w:sz w:val="28"/>
        </w:rPr>
        <w:t>Chọn</w:t>
      </w:r>
      <w:r>
        <w:rPr>
          <w:spacing w:val="-4"/>
          <w:sz w:val="28"/>
        </w:rPr>
        <w:t xml:space="preserve"> </w:t>
      </w:r>
      <w:r>
        <w:rPr>
          <w:sz w:val="28"/>
        </w:rPr>
        <w:t>vé</w:t>
      </w:r>
      <w:r>
        <w:rPr>
          <w:spacing w:val="-4"/>
          <w:sz w:val="28"/>
        </w:rPr>
        <w:t xml:space="preserve"> </w:t>
      </w:r>
      <w:r>
        <w:rPr>
          <w:sz w:val="28"/>
        </w:rPr>
        <w:t>hiển</w:t>
      </w:r>
      <w:r>
        <w:rPr>
          <w:spacing w:val="-4"/>
          <w:sz w:val="28"/>
        </w:rPr>
        <w:t xml:space="preserve"> </w:t>
      </w:r>
      <w:r>
        <w:rPr>
          <w:sz w:val="28"/>
        </w:rPr>
        <w:t>thị</w:t>
      </w:r>
      <w:r>
        <w:rPr>
          <w:spacing w:val="-4"/>
          <w:sz w:val="28"/>
        </w:rPr>
        <w:t xml:space="preserve"> </w:t>
      </w:r>
      <w:r>
        <w:rPr>
          <w:sz w:val="28"/>
        </w:rPr>
        <w:t>thông</w:t>
      </w:r>
      <w:r>
        <w:rPr>
          <w:spacing w:val="-4"/>
          <w:sz w:val="28"/>
        </w:rPr>
        <w:t xml:space="preserve"> </w:t>
      </w:r>
      <w:r>
        <w:rPr>
          <w:sz w:val="28"/>
        </w:rPr>
        <w:t>tin</w:t>
      </w:r>
      <w:r>
        <w:rPr>
          <w:spacing w:val="-4"/>
          <w:sz w:val="28"/>
        </w:rPr>
        <w:t xml:space="preserve"> </w:t>
      </w:r>
      <w:r>
        <w:rPr>
          <w:sz w:val="28"/>
        </w:rPr>
        <w:t>thêm</w:t>
      </w:r>
      <w:r>
        <w:rPr>
          <w:spacing w:val="-4"/>
          <w:sz w:val="28"/>
        </w:rPr>
        <w:t xml:space="preserve"> </w:t>
      </w:r>
      <w:r>
        <w:rPr>
          <w:sz w:val="28"/>
        </w:rPr>
        <w:t>gồm</w:t>
      </w:r>
      <w:r>
        <w:rPr>
          <w:spacing w:val="-4"/>
          <w:sz w:val="28"/>
        </w:rPr>
        <w:t xml:space="preserve"> </w:t>
      </w:r>
      <w:r>
        <w:rPr>
          <w:sz w:val="28"/>
        </w:rPr>
        <w:t>vé</w:t>
      </w:r>
      <w:r>
        <w:rPr>
          <w:spacing w:val="-4"/>
          <w:sz w:val="28"/>
        </w:rPr>
        <w:t xml:space="preserve"> </w:t>
      </w:r>
      <w:r>
        <w:rPr>
          <w:sz w:val="28"/>
        </w:rPr>
        <w:t>tạm</w:t>
      </w:r>
      <w:r>
        <w:rPr>
          <w:spacing w:val="-4"/>
          <w:sz w:val="28"/>
        </w:rPr>
        <w:t xml:space="preserve"> </w:t>
      </w:r>
      <w:r>
        <w:rPr>
          <w:sz w:val="28"/>
        </w:rPr>
        <w:t>thời</w:t>
      </w:r>
      <w:r>
        <w:rPr>
          <w:spacing w:val="-4"/>
          <w:sz w:val="28"/>
        </w:rPr>
        <w:t xml:space="preserve"> </w:t>
      </w:r>
      <w:r>
        <w:rPr>
          <w:sz w:val="30"/>
        </w:rPr>
        <w:t>(mã, phim,</w:t>
      </w:r>
      <w:r>
        <w:rPr>
          <w:spacing w:val="-2"/>
          <w:sz w:val="30"/>
        </w:rPr>
        <w:t xml:space="preserve"> </w:t>
      </w:r>
      <w:r>
        <w:rPr>
          <w:sz w:val="30"/>
        </w:rPr>
        <w:t>phòng</w:t>
      </w:r>
      <w:r>
        <w:rPr>
          <w:spacing w:val="-2"/>
          <w:sz w:val="30"/>
        </w:rPr>
        <w:t xml:space="preserve"> </w:t>
      </w:r>
      <w:r>
        <w:rPr>
          <w:sz w:val="30"/>
        </w:rPr>
        <w:t>chiếu,</w:t>
      </w:r>
      <w:r>
        <w:rPr>
          <w:spacing w:val="-2"/>
          <w:sz w:val="30"/>
        </w:rPr>
        <w:t xml:space="preserve"> </w:t>
      </w:r>
      <w:r>
        <w:rPr>
          <w:sz w:val="30"/>
        </w:rPr>
        <w:t>thời</w:t>
      </w:r>
      <w:r>
        <w:rPr>
          <w:spacing w:val="-2"/>
          <w:sz w:val="30"/>
        </w:rPr>
        <w:t xml:space="preserve"> </w:t>
      </w:r>
      <w:r>
        <w:rPr>
          <w:sz w:val="30"/>
        </w:rPr>
        <w:t>gian,</w:t>
      </w:r>
      <w:r>
        <w:rPr>
          <w:spacing w:val="-2"/>
          <w:sz w:val="30"/>
        </w:rPr>
        <w:t xml:space="preserve"> </w:t>
      </w:r>
      <w:r>
        <w:rPr>
          <w:sz w:val="30"/>
        </w:rPr>
        <w:t>số</w:t>
      </w:r>
      <w:r>
        <w:rPr>
          <w:spacing w:val="-2"/>
          <w:sz w:val="30"/>
        </w:rPr>
        <w:t xml:space="preserve"> </w:t>
      </w:r>
      <w:r>
        <w:rPr>
          <w:sz w:val="30"/>
        </w:rPr>
        <w:t>ghế,</w:t>
      </w:r>
      <w:r>
        <w:rPr>
          <w:spacing w:val="-2"/>
          <w:sz w:val="30"/>
        </w:rPr>
        <w:t xml:space="preserve"> </w:t>
      </w:r>
      <w:r>
        <w:rPr>
          <w:sz w:val="30"/>
        </w:rPr>
        <w:t>giá),</w:t>
      </w:r>
      <w:r>
        <w:rPr>
          <w:spacing w:val="-2"/>
          <w:sz w:val="30"/>
        </w:rPr>
        <w:t xml:space="preserve"> </w:t>
      </w:r>
      <w:r>
        <w:rPr>
          <w:sz w:val="30"/>
        </w:rPr>
        <w:t>tổng</w:t>
      </w:r>
      <w:r>
        <w:rPr>
          <w:spacing w:val="-2"/>
          <w:sz w:val="30"/>
        </w:rPr>
        <w:t xml:space="preserve"> </w:t>
      </w:r>
      <w:r>
        <w:rPr>
          <w:sz w:val="30"/>
        </w:rPr>
        <w:t>tiền</w:t>
      </w:r>
      <w:r>
        <w:rPr>
          <w:spacing w:val="-2"/>
          <w:sz w:val="30"/>
        </w:rPr>
        <w:t xml:space="preserve"> </w:t>
      </w:r>
      <w:r>
        <w:rPr>
          <w:sz w:val="30"/>
        </w:rPr>
        <w:t>vé</w:t>
      </w:r>
      <w:r>
        <w:rPr>
          <w:spacing w:val="-2"/>
          <w:sz w:val="30"/>
        </w:rPr>
        <w:t xml:space="preserve"> </w:t>
      </w:r>
      <w:r>
        <w:rPr>
          <w:sz w:val="30"/>
        </w:rPr>
        <w:t>cùng trường mã thân thiết, nút Xác nhận</w:t>
      </w:r>
    </w:p>
    <w:p w:rsidR="009331C9" w:rsidRDefault="009331C9">
      <w:pPr>
        <w:pStyle w:val="BodyText"/>
        <w:rPr>
          <w:sz w:val="30"/>
        </w:rPr>
      </w:pPr>
    </w:p>
    <w:p w:rsidR="009331C9" w:rsidRDefault="009331C9">
      <w:pPr>
        <w:pStyle w:val="BodyText"/>
        <w:rPr>
          <w:sz w:val="30"/>
        </w:rPr>
      </w:pPr>
    </w:p>
    <w:p w:rsidR="009331C9" w:rsidRDefault="009331C9">
      <w:pPr>
        <w:pStyle w:val="BodyText"/>
        <w:rPr>
          <w:sz w:val="30"/>
        </w:rPr>
      </w:pPr>
    </w:p>
    <w:p w:rsidR="009331C9" w:rsidRDefault="009331C9">
      <w:pPr>
        <w:pStyle w:val="BodyText"/>
        <w:rPr>
          <w:sz w:val="30"/>
        </w:rPr>
      </w:pPr>
    </w:p>
    <w:p w:rsidR="009331C9" w:rsidRDefault="009331C9">
      <w:pPr>
        <w:pStyle w:val="BodyText"/>
        <w:rPr>
          <w:sz w:val="30"/>
        </w:rPr>
      </w:pPr>
    </w:p>
    <w:p w:rsidR="009331C9" w:rsidRDefault="009331C9">
      <w:pPr>
        <w:pStyle w:val="BodyText"/>
        <w:rPr>
          <w:sz w:val="30"/>
        </w:rPr>
      </w:pPr>
    </w:p>
    <w:p w:rsidR="009331C9" w:rsidRDefault="009331C9">
      <w:pPr>
        <w:pStyle w:val="BodyText"/>
        <w:rPr>
          <w:sz w:val="30"/>
        </w:rPr>
      </w:pPr>
    </w:p>
    <w:p w:rsidR="009331C9" w:rsidRDefault="009331C9">
      <w:pPr>
        <w:pStyle w:val="BodyText"/>
        <w:rPr>
          <w:sz w:val="30"/>
        </w:rPr>
      </w:pPr>
    </w:p>
    <w:p w:rsidR="009331C9" w:rsidRDefault="009331C9">
      <w:pPr>
        <w:pStyle w:val="BodyText"/>
        <w:rPr>
          <w:sz w:val="30"/>
        </w:rPr>
      </w:pPr>
    </w:p>
    <w:p w:rsidR="009331C9" w:rsidRDefault="009331C9">
      <w:pPr>
        <w:pStyle w:val="BodyText"/>
        <w:rPr>
          <w:sz w:val="30"/>
        </w:rPr>
      </w:pPr>
    </w:p>
    <w:p w:rsidR="009331C9" w:rsidRDefault="009331C9">
      <w:pPr>
        <w:pStyle w:val="BodyText"/>
        <w:spacing w:before="302"/>
        <w:rPr>
          <w:sz w:val="30"/>
        </w:rPr>
      </w:pPr>
    </w:p>
    <w:p w:rsidR="009331C9" w:rsidRDefault="006E3A3E">
      <w:pPr>
        <w:pStyle w:val="ListParagraph"/>
        <w:numPr>
          <w:ilvl w:val="0"/>
          <w:numId w:val="6"/>
        </w:numPr>
        <w:tabs>
          <w:tab w:val="left" w:pos="1345"/>
        </w:tabs>
        <w:spacing w:line="360" w:lineRule="auto"/>
        <w:ind w:left="1345" w:right="1377" w:hanging="360"/>
        <w:jc w:val="left"/>
        <w:rPr>
          <w:sz w:val="28"/>
        </w:rPr>
      </w:pPr>
      <w:r>
        <w:rPr>
          <w:sz w:val="28"/>
        </w:rPr>
        <w:t>A</w:t>
      </w:r>
      <w:r>
        <w:rPr>
          <w:spacing w:val="-3"/>
          <w:sz w:val="28"/>
        </w:rPr>
        <w:t xml:space="preserve"> </w:t>
      </w:r>
      <w:r>
        <w:rPr>
          <w:sz w:val="28"/>
        </w:rPr>
        <w:t>xác</w:t>
      </w:r>
      <w:r>
        <w:rPr>
          <w:spacing w:val="-3"/>
          <w:sz w:val="28"/>
        </w:rPr>
        <w:t xml:space="preserve"> </w:t>
      </w:r>
      <w:r>
        <w:rPr>
          <w:sz w:val="28"/>
        </w:rPr>
        <w:t>nhận</w:t>
      </w:r>
      <w:r>
        <w:rPr>
          <w:spacing w:val="-3"/>
          <w:sz w:val="28"/>
        </w:rPr>
        <w:t xml:space="preserve"> </w:t>
      </w:r>
      <w:r>
        <w:rPr>
          <w:sz w:val="28"/>
        </w:rPr>
        <w:t>với</w:t>
      </w:r>
      <w:r>
        <w:rPr>
          <w:spacing w:val="-3"/>
          <w:sz w:val="28"/>
        </w:rPr>
        <w:t xml:space="preserve"> </w:t>
      </w:r>
      <w:r>
        <w:rPr>
          <w:sz w:val="28"/>
        </w:rPr>
        <w:t>B</w:t>
      </w:r>
      <w:r>
        <w:rPr>
          <w:spacing w:val="-3"/>
          <w:sz w:val="28"/>
        </w:rPr>
        <w:t xml:space="preserve"> </w:t>
      </w:r>
      <w:r>
        <w:rPr>
          <w:sz w:val="28"/>
        </w:rPr>
        <w:t>việc</w:t>
      </w:r>
      <w:r>
        <w:rPr>
          <w:spacing w:val="-3"/>
          <w:sz w:val="28"/>
        </w:rPr>
        <w:t xml:space="preserve"> </w:t>
      </w:r>
      <w:r>
        <w:rPr>
          <w:sz w:val="28"/>
        </w:rPr>
        <w:t>mua</w:t>
      </w:r>
      <w:r>
        <w:rPr>
          <w:spacing w:val="-3"/>
          <w:sz w:val="28"/>
        </w:rPr>
        <w:t xml:space="preserve"> </w:t>
      </w:r>
      <w:r>
        <w:rPr>
          <w:sz w:val="28"/>
        </w:rPr>
        <w:t>vé;</w:t>
      </w:r>
      <w:r>
        <w:rPr>
          <w:spacing w:val="-3"/>
          <w:sz w:val="28"/>
        </w:rPr>
        <w:t xml:space="preserve"> </w:t>
      </w:r>
      <w:r>
        <w:rPr>
          <w:sz w:val="28"/>
        </w:rPr>
        <w:t>hỏi,</w:t>
      </w:r>
      <w:r>
        <w:rPr>
          <w:spacing w:val="-3"/>
          <w:sz w:val="28"/>
        </w:rPr>
        <w:t xml:space="preserve"> </w:t>
      </w:r>
      <w:r>
        <w:rPr>
          <w:sz w:val="28"/>
        </w:rPr>
        <w:t>điền</w:t>
      </w:r>
      <w:r>
        <w:rPr>
          <w:spacing w:val="-3"/>
          <w:sz w:val="28"/>
        </w:rPr>
        <w:t xml:space="preserve"> </w:t>
      </w:r>
      <w:r>
        <w:rPr>
          <w:sz w:val="28"/>
        </w:rPr>
        <w:t>mã</w:t>
      </w:r>
      <w:r>
        <w:rPr>
          <w:spacing w:val="-3"/>
          <w:sz w:val="28"/>
        </w:rPr>
        <w:t xml:space="preserve"> </w:t>
      </w:r>
      <w:r>
        <w:rPr>
          <w:sz w:val="28"/>
        </w:rPr>
        <w:t>thân</w:t>
      </w:r>
      <w:r>
        <w:rPr>
          <w:spacing w:val="-3"/>
          <w:sz w:val="28"/>
        </w:rPr>
        <w:t xml:space="preserve"> </w:t>
      </w:r>
      <w:r>
        <w:rPr>
          <w:sz w:val="28"/>
        </w:rPr>
        <w:t>thiết</w:t>
      </w:r>
      <w:r>
        <w:rPr>
          <w:spacing w:val="-3"/>
          <w:sz w:val="28"/>
        </w:rPr>
        <w:t xml:space="preserve"> </w:t>
      </w:r>
      <w:r>
        <w:rPr>
          <w:sz w:val="28"/>
        </w:rPr>
        <w:t>(nếu</w:t>
      </w:r>
      <w:r>
        <w:rPr>
          <w:spacing w:val="-3"/>
          <w:sz w:val="28"/>
        </w:rPr>
        <w:t xml:space="preserve"> </w:t>
      </w:r>
      <w:r>
        <w:rPr>
          <w:sz w:val="28"/>
        </w:rPr>
        <w:t>có)</w:t>
      </w:r>
      <w:r>
        <w:rPr>
          <w:spacing w:val="-3"/>
          <w:sz w:val="28"/>
        </w:rPr>
        <w:t xml:space="preserve"> </w:t>
      </w:r>
      <w:r>
        <w:rPr>
          <w:sz w:val="28"/>
        </w:rPr>
        <w:t>và nhấn Xác nhận</w:t>
      </w:r>
    </w:p>
    <w:p w:rsidR="009331C9" w:rsidRDefault="006E3A3E">
      <w:pPr>
        <w:pStyle w:val="ListParagraph"/>
        <w:numPr>
          <w:ilvl w:val="0"/>
          <w:numId w:val="6"/>
        </w:numPr>
        <w:tabs>
          <w:tab w:val="left" w:pos="1345"/>
        </w:tabs>
        <w:spacing w:line="360" w:lineRule="auto"/>
        <w:ind w:left="1345" w:right="1132" w:hanging="360"/>
        <w:jc w:val="left"/>
        <w:rPr>
          <w:sz w:val="28"/>
        </w:rPr>
      </w:pPr>
      <w:r>
        <w:rPr>
          <w:sz w:val="28"/>
        </w:rPr>
        <w:t>Hệ</w:t>
      </w:r>
      <w:r>
        <w:rPr>
          <w:spacing w:val="-3"/>
          <w:sz w:val="28"/>
        </w:rPr>
        <w:t xml:space="preserve"> </w:t>
      </w:r>
      <w:r>
        <w:rPr>
          <w:sz w:val="28"/>
        </w:rPr>
        <w:t>thống</w:t>
      </w:r>
      <w:r>
        <w:rPr>
          <w:spacing w:val="-3"/>
          <w:sz w:val="28"/>
        </w:rPr>
        <w:t xml:space="preserve"> </w:t>
      </w:r>
      <w:r>
        <w:rPr>
          <w:sz w:val="28"/>
        </w:rPr>
        <w:t>kiểm</w:t>
      </w:r>
      <w:r>
        <w:rPr>
          <w:spacing w:val="-3"/>
          <w:sz w:val="28"/>
        </w:rPr>
        <w:t xml:space="preserve"> </w:t>
      </w:r>
      <w:r>
        <w:rPr>
          <w:sz w:val="28"/>
        </w:rPr>
        <w:t>tra</w:t>
      </w:r>
      <w:r>
        <w:rPr>
          <w:spacing w:val="-3"/>
          <w:sz w:val="28"/>
        </w:rPr>
        <w:t xml:space="preserve"> </w:t>
      </w:r>
      <w:r>
        <w:rPr>
          <w:sz w:val="28"/>
        </w:rPr>
        <w:t>mã</w:t>
      </w:r>
      <w:r>
        <w:rPr>
          <w:spacing w:val="-3"/>
          <w:sz w:val="28"/>
        </w:rPr>
        <w:t xml:space="preserve"> </w:t>
      </w:r>
      <w:r>
        <w:rPr>
          <w:sz w:val="28"/>
        </w:rPr>
        <w:t>thân</w:t>
      </w:r>
      <w:r>
        <w:rPr>
          <w:spacing w:val="-3"/>
          <w:sz w:val="28"/>
        </w:rPr>
        <w:t xml:space="preserve"> </w:t>
      </w:r>
      <w:r>
        <w:rPr>
          <w:sz w:val="28"/>
        </w:rPr>
        <w:t>thiết</w:t>
      </w:r>
      <w:r>
        <w:rPr>
          <w:spacing w:val="-3"/>
          <w:sz w:val="28"/>
        </w:rPr>
        <w:t xml:space="preserve"> </w:t>
      </w:r>
      <w:r>
        <w:rPr>
          <w:sz w:val="28"/>
        </w:rPr>
        <w:t>và</w:t>
      </w:r>
      <w:r>
        <w:rPr>
          <w:spacing w:val="-3"/>
          <w:sz w:val="28"/>
        </w:rPr>
        <w:t xml:space="preserve"> </w:t>
      </w:r>
      <w:r>
        <w:rPr>
          <w:sz w:val="28"/>
        </w:rPr>
        <w:t>lưu</w:t>
      </w:r>
      <w:r>
        <w:rPr>
          <w:spacing w:val="-3"/>
          <w:sz w:val="28"/>
        </w:rPr>
        <w:t xml:space="preserve"> </w:t>
      </w:r>
      <w:r>
        <w:rPr>
          <w:sz w:val="28"/>
        </w:rPr>
        <w:t>thông</w:t>
      </w:r>
      <w:r>
        <w:rPr>
          <w:spacing w:val="-3"/>
          <w:sz w:val="28"/>
        </w:rPr>
        <w:t xml:space="preserve"> </w:t>
      </w:r>
      <w:r>
        <w:rPr>
          <w:sz w:val="28"/>
        </w:rPr>
        <w:t>tin</w:t>
      </w:r>
      <w:r>
        <w:rPr>
          <w:spacing w:val="-3"/>
          <w:sz w:val="28"/>
        </w:rPr>
        <w:t xml:space="preserve"> </w:t>
      </w:r>
      <w:r>
        <w:rPr>
          <w:sz w:val="28"/>
        </w:rPr>
        <w:t>mã</w:t>
      </w:r>
      <w:r>
        <w:rPr>
          <w:spacing w:val="-3"/>
          <w:sz w:val="28"/>
        </w:rPr>
        <w:t xml:space="preserve"> </w:t>
      </w:r>
      <w:r>
        <w:rPr>
          <w:sz w:val="28"/>
        </w:rPr>
        <w:t>thân</w:t>
      </w:r>
      <w:r>
        <w:rPr>
          <w:spacing w:val="-3"/>
          <w:sz w:val="28"/>
        </w:rPr>
        <w:t xml:space="preserve"> </w:t>
      </w:r>
      <w:r>
        <w:rPr>
          <w:sz w:val="28"/>
        </w:rPr>
        <w:t>thiết,</w:t>
      </w:r>
      <w:r>
        <w:rPr>
          <w:spacing w:val="-3"/>
          <w:sz w:val="28"/>
        </w:rPr>
        <w:t xml:space="preserve"> </w:t>
      </w:r>
      <w:r>
        <w:rPr>
          <w:sz w:val="28"/>
        </w:rPr>
        <w:t>chiết khấu, thành tiền tạm thời</w:t>
      </w:r>
    </w:p>
    <w:p w:rsidR="009331C9" w:rsidRDefault="006E3A3E">
      <w:pPr>
        <w:pStyle w:val="ListParagraph"/>
        <w:numPr>
          <w:ilvl w:val="0"/>
          <w:numId w:val="6"/>
        </w:numPr>
        <w:tabs>
          <w:tab w:val="left" w:pos="1345"/>
        </w:tabs>
        <w:spacing w:line="360" w:lineRule="auto"/>
        <w:ind w:left="1345" w:right="1592" w:hanging="360"/>
        <w:jc w:val="both"/>
        <w:rPr>
          <w:sz w:val="26"/>
        </w:rPr>
      </w:pPr>
      <w:r>
        <w:rPr>
          <w:sz w:val="28"/>
        </w:rPr>
        <w:t>Giao</w:t>
      </w:r>
      <w:r>
        <w:rPr>
          <w:spacing w:val="-2"/>
          <w:sz w:val="28"/>
        </w:rPr>
        <w:t xml:space="preserve"> </w:t>
      </w:r>
      <w:r>
        <w:rPr>
          <w:sz w:val="28"/>
        </w:rPr>
        <w:t>diện</w:t>
      </w:r>
      <w:r>
        <w:rPr>
          <w:spacing w:val="-2"/>
          <w:sz w:val="28"/>
        </w:rPr>
        <w:t xml:space="preserve"> </w:t>
      </w:r>
      <w:r>
        <w:rPr>
          <w:sz w:val="28"/>
        </w:rPr>
        <w:t>Thanh</w:t>
      </w:r>
      <w:r>
        <w:rPr>
          <w:spacing w:val="-2"/>
          <w:sz w:val="28"/>
        </w:rPr>
        <w:t xml:space="preserve"> </w:t>
      </w:r>
      <w:r>
        <w:rPr>
          <w:sz w:val="28"/>
        </w:rPr>
        <w:t>toán</w:t>
      </w:r>
      <w:r>
        <w:rPr>
          <w:spacing w:val="-2"/>
          <w:sz w:val="28"/>
        </w:rPr>
        <w:t xml:space="preserve"> </w:t>
      </w:r>
      <w:r>
        <w:rPr>
          <w:sz w:val="28"/>
        </w:rPr>
        <w:t>hiển</w:t>
      </w:r>
      <w:r>
        <w:rPr>
          <w:spacing w:val="-2"/>
          <w:sz w:val="28"/>
        </w:rPr>
        <w:t xml:space="preserve"> </w:t>
      </w:r>
      <w:r>
        <w:rPr>
          <w:sz w:val="28"/>
        </w:rPr>
        <w:t>thị</w:t>
      </w:r>
      <w:r>
        <w:rPr>
          <w:spacing w:val="-2"/>
          <w:sz w:val="28"/>
        </w:rPr>
        <w:t xml:space="preserve"> </w:t>
      </w:r>
      <w:r>
        <w:rPr>
          <w:sz w:val="28"/>
        </w:rPr>
        <w:t>thông</w:t>
      </w:r>
      <w:r>
        <w:rPr>
          <w:spacing w:val="-2"/>
          <w:sz w:val="28"/>
        </w:rPr>
        <w:t xml:space="preserve"> </w:t>
      </w:r>
      <w:r>
        <w:rPr>
          <w:sz w:val="28"/>
        </w:rPr>
        <w:t>tin</w:t>
      </w:r>
      <w:r>
        <w:rPr>
          <w:spacing w:val="-2"/>
          <w:sz w:val="28"/>
        </w:rPr>
        <w:t xml:space="preserve"> </w:t>
      </w:r>
      <w:r>
        <w:rPr>
          <w:sz w:val="28"/>
        </w:rPr>
        <w:t>vé</w:t>
      </w:r>
      <w:r>
        <w:rPr>
          <w:spacing w:val="-2"/>
          <w:sz w:val="28"/>
        </w:rPr>
        <w:t xml:space="preserve"> </w:t>
      </w:r>
      <w:r>
        <w:rPr>
          <w:sz w:val="28"/>
        </w:rPr>
        <w:t>tạm</w:t>
      </w:r>
      <w:r>
        <w:rPr>
          <w:spacing w:val="-2"/>
          <w:sz w:val="28"/>
        </w:rPr>
        <w:t xml:space="preserve"> </w:t>
      </w:r>
      <w:r>
        <w:rPr>
          <w:sz w:val="28"/>
        </w:rPr>
        <w:t>thời</w:t>
      </w:r>
      <w:r>
        <w:rPr>
          <w:spacing w:val="-2"/>
          <w:sz w:val="28"/>
        </w:rPr>
        <w:t xml:space="preserve"> </w:t>
      </w:r>
      <w:r>
        <w:rPr>
          <w:sz w:val="30"/>
        </w:rPr>
        <w:t>(mã,</w:t>
      </w:r>
      <w:r>
        <w:rPr>
          <w:spacing w:val="-1"/>
          <w:sz w:val="30"/>
        </w:rPr>
        <w:t xml:space="preserve"> </w:t>
      </w:r>
      <w:r>
        <w:rPr>
          <w:sz w:val="30"/>
        </w:rPr>
        <w:t>phim, phòng</w:t>
      </w:r>
      <w:r>
        <w:rPr>
          <w:spacing w:val="-4"/>
          <w:sz w:val="30"/>
        </w:rPr>
        <w:t xml:space="preserve"> </w:t>
      </w:r>
      <w:r>
        <w:rPr>
          <w:sz w:val="30"/>
        </w:rPr>
        <w:t>chiếu,</w:t>
      </w:r>
      <w:r>
        <w:rPr>
          <w:spacing w:val="-4"/>
          <w:sz w:val="30"/>
        </w:rPr>
        <w:t xml:space="preserve"> </w:t>
      </w:r>
      <w:r>
        <w:rPr>
          <w:sz w:val="30"/>
        </w:rPr>
        <w:t>thời</w:t>
      </w:r>
      <w:r>
        <w:rPr>
          <w:spacing w:val="-4"/>
          <w:sz w:val="30"/>
        </w:rPr>
        <w:t xml:space="preserve"> </w:t>
      </w:r>
      <w:r>
        <w:rPr>
          <w:sz w:val="30"/>
        </w:rPr>
        <w:t>gian,</w:t>
      </w:r>
      <w:r>
        <w:rPr>
          <w:spacing w:val="-4"/>
          <w:sz w:val="30"/>
        </w:rPr>
        <w:t xml:space="preserve"> </w:t>
      </w:r>
      <w:r>
        <w:rPr>
          <w:sz w:val="30"/>
        </w:rPr>
        <w:t>số</w:t>
      </w:r>
      <w:r>
        <w:rPr>
          <w:spacing w:val="-4"/>
          <w:sz w:val="30"/>
        </w:rPr>
        <w:t xml:space="preserve"> </w:t>
      </w:r>
      <w:r>
        <w:rPr>
          <w:sz w:val="30"/>
        </w:rPr>
        <w:t>ghế,</w:t>
      </w:r>
      <w:r>
        <w:rPr>
          <w:spacing w:val="-4"/>
          <w:sz w:val="30"/>
        </w:rPr>
        <w:t xml:space="preserve"> </w:t>
      </w:r>
      <w:r>
        <w:rPr>
          <w:sz w:val="30"/>
        </w:rPr>
        <w:t>giá)</w:t>
      </w:r>
      <w:r>
        <w:rPr>
          <w:sz w:val="28"/>
        </w:rPr>
        <w:t>,</w:t>
      </w:r>
      <w:r>
        <w:rPr>
          <w:spacing w:val="-4"/>
          <w:sz w:val="28"/>
        </w:rPr>
        <w:t xml:space="preserve"> </w:t>
      </w:r>
      <w:r>
        <w:rPr>
          <w:sz w:val="28"/>
        </w:rPr>
        <w:t>tổng</w:t>
      </w:r>
      <w:r>
        <w:rPr>
          <w:spacing w:val="-4"/>
          <w:sz w:val="28"/>
        </w:rPr>
        <w:t xml:space="preserve"> </w:t>
      </w:r>
      <w:r>
        <w:rPr>
          <w:sz w:val="28"/>
        </w:rPr>
        <w:t>tiền</w:t>
      </w:r>
      <w:r>
        <w:rPr>
          <w:spacing w:val="-4"/>
          <w:sz w:val="28"/>
        </w:rPr>
        <w:t xml:space="preserve"> </w:t>
      </w:r>
      <w:r>
        <w:rPr>
          <w:sz w:val="28"/>
        </w:rPr>
        <w:t>vé</w:t>
      </w:r>
      <w:r>
        <w:rPr>
          <w:sz w:val="30"/>
        </w:rPr>
        <w:t>,</w:t>
      </w:r>
      <w:r>
        <w:rPr>
          <w:spacing w:val="-4"/>
          <w:sz w:val="30"/>
        </w:rPr>
        <w:t xml:space="preserve"> </w:t>
      </w:r>
      <w:r>
        <w:rPr>
          <w:sz w:val="30"/>
        </w:rPr>
        <w:t>chiết</w:t>
      </w:r>
      <w:r>
        <w:rPr>
          <w:spacing w:val="-4"/>
          <w:sz w:val="30"/>
        </w:rPr>
        <w:t xml:space="preserve"> </w:t>
      </w:r>
      <w:r>
        <w:rPr>
          <w:sz w:val="30"/>
        </w:rPr>
        <w:t xml:space="preserve">khấu, thành tiền </w:t>
      </w:r>
      <w:r>
        <w:rPr>
          <w:sz w:val="28"/>
        </w:rPr>
        <w:t xml:space="preserve">cùng </w:t>
      </w:r>
      <w:r>
        <w:rPr>
          <w:sz w:val="28"/>
        </w:rPr>
        <w:t>nút Thanh toán</w:t>
      </w:r>
    </w:p>
    <w:p w:rsidR="009331C9" w:rsidRDefault="009331C9">
      <w:pPr>
        <w:spacing w:line="360" w:lineRule="auto"/>
        <w:jc w:val="both"/>
        <w:rPr>
          <w:sz w:val="26"/>
        </w:rPr>
        <w:sectPr w:rsidR="009331C9">
          <w:pgSz w:w="11920" w:h="16840"/>
          <w:pgMar w:top="1440" w:right="480" w:bottom="280" w:left="1340" w:header="720" w:footer="720" w:gutter="0"/>
          <w:cols w:space="720"/>
        </w:sectPr>
      </w:pPr>
    </w:p>
    <w:p w:rsidR="009331C9" w:rsidRDefault="006E3A3E">
      <w:pPr>
        <w:pStyle w:val="BodyText"/>
        <w:spacing w:before="5"/>
        <w:rPr>
          <w:sz w:val="11"/>
        </w:rPr>
      </w:pPr>
      <w:r>
        <w:rPr>
          <w:noProof/>
          <w:lang w:val="en-US"/>
        </w:rPr>
        <w:lastRenderedPageBreak/>
        <mc:AlternateContent>
          <mc:Choice Requires="wpg">
            <w:drawing>
              <wp:anchor distT="0" distB="0" distL="0" distR="0" simplePos="0" relativeHeight="251639808" behindDoc="1" locked="0" layoutInCell="1" allowOverlap="1">
                <wp:simplePos x="0" y="0"/>
                <wp:positionH relativeFrom="page">
                  <wp:posOffset>1371600</wp:posOffset>
                </wp:positionH>
                <wp:positionV relativeFrom="page">
                  <wp:posOffset>914400</wp:posOffset>
                </wp:positionV>
                <wp:extent cx="5270500" cy="7683500"/>
                <wp:effectExtent l="0" t="0" r="0" b="0"/>
                <wp:wrapNone/>
                <wp:docPr id="11" name="Group 11"/>
                <wp:cNvGraphicFramePr/>
                <a:graphic xmlns:a="http://schemas.openxmlformats.org/drawingml/2006/main">
                  <a:graphicData uri="http://schemas.microsoft.com/office/word/2010/wordprocessingGroup">
                    <wpg:wgp>
                      <wpg:cNvGrpSpPr/>
                      <wpg:grpSpPr>
                        <a:xfrm>
                          <a:off x="0" y="0"/>
                          <a:ext cx="5270500" cy="7683500"/>
                          <a:chOff x="0" y="0"/>
                          <a:chExt cx="5270500" cy="7683500"/>
                        </a:xfrm>
                      </wpg:grpSpPr>
                      <wps:wsp>
                        <wps:cNvPr id="12" name="Graphic 12"/>
                        <wps:cNvSpPr/>
                        <wps:spPr>
                          <a:xfrm>
                            <a:off x="0" y="0"/>
                            <a:ext cx="5264150" cy="7683500"/>
                          </a:xfrm>
                          <a:custGeom>
                            <a:avLst/>
                            <a:gdLst/>
                            <a:ahLst/>
                            <a:cxnLst/>
                            <a:rect l="l" t="t" r="r" b="b"/>
                            <a:pathLst>
                              <a:path w="5264150" h="7683500">
                                <a:moveTo>
                                  <a:pt x="6350" y="0"/>
                                </a:moveTo>
                                <a:lnTo>
                                  <a:pt x="6350" y="7683503"/>
                                </a:lnTo>
                              </a:path>
                              <a:path w="5264150" h="7683500">
                                <a:moveTo>
                                  <a:pt x="5264153" y="0"/>
                                </a:moveTo>
                                <a:lnTo>
                                  <a:pt x="5264153" y="7683503"/>
                                </a:lnTo>
                              </a:path>
                              <a:path w="5264150" h="7683500">
                                <a:moveTo>
                                  <a:pt x="0" y="6350"/>
                                </a:moveTo>
                                <a:lnTo>
                                  <a:pt x="5257800" y="6350"/>
                                </a:lnTo>
                              </a:path>
                            </a:pathLst>
                          </a:custGeom>
                          <a:ln w="12699">
                            <a:solidFill>
                              <a:srgbClr val="000000"/>
                            </a:solidFill>
                            <a:prstDash val="solid"/>
                          </a:ln>
                        </wps:spPr>
                        <wps:bodyPr wrap="square" lIns="0" tIns="0" rIns="0" bIns="0" rtlCol="0">
                          <a:noAutofit/>
                        </wps:bodyPr>
                      </wps:wsp>
                      <pic:pic xmlns:pic="http://schemas.openxmlformats.org/drawingml/2006/picture">
                        <pic:nvPicPr>
                          <pic:cNvPr id="13" name="Image 13"/>
                          <pic:cNvPicPr/>
                        </pic:nvPicPr>
                        <pic:blipFill>
                          <a:blip r:embed="rId17" cstate="print"/>
                          <a:stretch>
                            <a:fillRect/>
                          </a:stretch>
                        </pic:blipFill>
                        <pic:spPr>
                          <a:xfrm>
                            <a:off x="416827" y="2077113"/>
                            <a:ext cx="4025170" cy="3151549"/>
                          </a:xfrm>
                          <a:prstGeom prst="rect">
                            <a:avLst/>
                          </a:prstGeom>
                        </pic:spPr>
                      </pic:pic>
                    </wpg:wgp>
                  </a:graphicData>
                </a:graphic>
              </wp:anchor>
            </w:drawing>
          </mc:Choice>
          <mc:Fallback>
            <w:pict>
              <v:group w14:anchorId="3203516C" id="Group 11" o:spid="_x0000_s1026" style="position:absolute;margin-left:108pt;margin-top:1in;width:415pt;height:605pt;z-index:-251676672;mso-wrap-distance-left:0;mso-wrap-distance-right:0;mso-position-horizontal-relative:page;mso-position-vertical-relative:page" coordsize="52705,768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SkxTqKAEopaKAEopaKAEowKWigBMCilooASilooASilooAKTF&#10;LRQAl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">
                <v:shape id="Graphic 12" o:spid="_x0000_s1027" style="position:absolute;width:52641;height:76835;visibility:visible;mso-wrap-style:square;v-text-anchor:top" coordsize="5264150,768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" path="m6350,r,7683503em5264153,r,7683503em,6350r5257800,e" filled="f" strokeweight=".35275mm">
                  <v:path arrowok="t"/>
                </v:shape>
                <v:shape id="Image 13" o:spid="_x0000_s1028" type="#_x0000_t75" style="position:absolute;left:4168;top:20771;width:40251;height:31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">
                  <v:imagedata r:id="rId18" o:title=""/>
                </v:shape>
                <w10:wrap anchorx="page" anchory="page"/>
              </v:group>
            </w:pict>
          </mc:Fallback>
        </mc:AlternateContent>
      </w:r>
    </w:p>
    <w:p w:rsidR="009331C9" w:rsidRDefault="006E3A3E">
      <w:pPr>
        <w:pStyle w:val="BodyText"/>
        <w:ind w:left="985"/>
        <w:rPr>
          <w:sz w:val="20"/>
        </w:rPr>
      </w:pPr>
      <w:r>
        <w:rPr>
          <w:noProof/>
          <w:sz w:val="20"/>
          <w:lang w:val="en-US"/>
        </w:rPr>
        <mc:AlternateContent>
          <mc:Choice Requires="wps">
            <w:drawing>
              <wp:inline distT="0" distB="0" distL="0" distR="0">
                <wp:extent cx="5083175" cy="1730375"/>
                <wp:effectExtent l="0" t="0" r="0" b="0"/>
                <wp:docPr id="14" name="Textbox 14"/>
                <wp:cNvGraphicFramePr/>
                <a:graphic xmlns:a="http://schemas.openxmlformats.org/drawingml/2006/main">
                  <a:graphicData uri="http://schemas.microsoft.com/office/word/2010/wordprocessingShape">
                    <wps:wsp>
                      <wps:cNvSpPr txBox="1"/>
                      <wps:spPr>
                        <a:xfrm>
                          <a:off x="0" y="0"/>
                          <a:ext cx="5083175" cy="1730375"/>
                        </a:xfrm>
                        <a:prstGeom prst="rect">
                          <a:avLst/>
                        </a:prstGeom>
                      </wps:spPr>
                      <wps:txbx>
                        <w:txbxContent>
                          <w:p w:rsidR="009331C9" w:rsidRDefault="006E3A3E">
                            <w:pPr>
                              <w:pStyle w:val="BodyText"/>
                              <w:numPr>
                                <w:ilvl w:val="0"/>
                                <w:numId w:val="12"/>
                              </w:numPr>
                              <w:tabs>
                                <w:tab w:val="left" w:pos="359"/>
                              </w:tabs>
                              <w:spacing w:line="310" w:lineRule="exact"/>
                              <w:ind w:left="359" w:hanging="359"/>
                            </w:pPr>
                            <w:r>
                              <w:t>A</w:t>
                            </w:r>
                            <w:r>
                              <w:rPr>
                                <w:spacing w:val="-6"/>
                              </w:rPr>
                              <w:t xml:space="preserve"> </w:t>
                            </w:r>
                            <w:r>
                              <w:t>nhận</w:t>
                            </w:r>
                            <w:r>
                              <w:rPr>
                                <w:spacing w:val="-3"/>
                              </w:rPr>
                              <w:t xml:space="preserve"> </w:t>
                            </w:r>
                            <w:r>
                              <w:t>thanh</w:t>
                            </w:r>
                            <w:r>
                              <w:rPr>
                                <w:spacing w:val="-3"/>
                              </w:rPr>
                              <w:t xml:space="preserve"> </w:t>
                            </w:r>
                            <w:r>
                              <w:t>toán</w:t>
                            </w:r>
                            <w:r>
                              <w:rPr>
                                <w:spacing w:val="-3"/>
                              </w:rPr>
                              <w:t xml:space="preserve"> </w:t>
                            </w:r>
                            <w:r>
                              <w:t>từ</w:t>
                            </w:r>
                            <w:r>
                              <w:rPr>
                                <w:spacing w:val="-3"/>
                              </w:rPr>
                              <w:t xml:space="preserve"> </w:t>
                            </w:r>
                            <w:r>
                              <w:t>B</w:t>
                            </w:r>
                            <w:r>
                              <w:rPr>
                                <w:spacing w:val="-3"/>
                              </w:rPr>
                              <w:t xml:space="preserve"> </w:t>
                            </w:r>
                            <w:r>
                              <w:t>và</w:t>
                            </w:r>
                            <w:r>
                              <w:rPr>
                                <w:spacing w:val="-3"/>
                              </w:rPr>
                              <w:t xml:space="preserve"> </w:t>
                            </w:r>
                            <w:r>
                              <w:t>nhấn</w:t>
                            </w:r>
                            <w:r>
                              <w:rPr>
                                <w:spacing w:val="-3"/>
                              </w:rPr>
                              <w:t xml:space="preserve"> </w:t>
                            </w:r>
                            <w:r>
                              <w:t>Thanh</w:t>
                            </w:r>
                            <w:r>
                              <w:rPr>
                                <w:spacing w:val="-3"/>
                              </w:rPr>
                              <w:t xml:space="preserve"> </w:t>
                            </w:r>
                            <w:r>
                              <w:rPr>
                                <w:spacing w:val="-4"/>
                              </w:rPr>
                              <w:t>toán</w:t>
                            </w:r>
                          </w:p>
                          <w:p w:rsidR="009331C9" w:rsidRDefault="006E3A3E">
                            <w:pPr>
                              <w:pStyle w:val="BodyText"/>
                              <w:numPr>
                                <w:ilvl w:val="0"/>
                                <w:numId w:val="12"/>
                              </w:numPr>
                              <w:tabs>
                                <w:tab w:val="left" w:pos="358"/>
                                <w:tab w:val="left" w:pos="360"/>
                              </w:tabs>
                              <w:spacing w:before="161" w:line="360" w:lineRule="auto"/>
                              <w:ind w:right="518"/>
                            </w:pPr>
                            <w:r>
                              <w:t>Hệ</w:t>
                            </w:r>
                            <w:r>
                              <w:rPr>
                                <w:spacing w:val="-4"/>
                              </w:rPr>
                              <w:t xml:space="preserve"> </w:t>
                            </w:r>
                            <w:r>
                              <w:t>thống</w:t>
                            </w:r>
                            <w:r>
                              <w:rPr>
                                <w:spacing w:val="-4"/>
                              </w:rPr>
                              <w:t xml:space="preserve"> </w:t>
                            </w:r>
                            <w:r>
                              <w:t>lưu</w:t>
                            </w:r>
                            <w:r>
                              <w:rPr>
                                <w:spacing w:val="-4"/>
                              </w:rPr>
                              <w:t xml:space="preserve"> </w:t>
                            </w:r>
                            <w:r>
                              <w:t>thông</w:t>
                            </w:r>
                            <w:r>
                              <w:rPr>
                                <w:spacing w:val="-4"/>
                              </w:rPr>
                              <w:t xml:space="preserve"> </w:t>
                            </w:r>
                            <w:r>
                              <w:t>tin</w:t>
                            </w:r>
                            <w:r>
                              <w:rPr>
                                <w:spacing w:val="-4"/>
                              </w:rPr>
                              <w:t xml:space="preserve"> </w:t>
                            </w:r>
                            <w:r>
                              <w:t>hóa</w:t>
                            </w:r>
                            <w:r>
                              <w:rPr>
                                <w:spacing w:val="-4"/>
                              </w:rPr>
                              <w:t xml:space="preserve"> </w:t>
                            </w:r>
                            <w:r>
                              <w:t>đơn,</w:t>
                            </w:r>
                            <w:r>
                              <w:rPr>
                                <w:spacing w:val="-4"/>
                              </w:rPr>
                              <w:t xml:space="preserve"> </w:t>
                            </w:r>
                            <w:r>
                              <w:t>vé</w:t>
                            </w:r>
                            <w:r>
                              <w:rPr>
                                <w:spacing w:val="-4"/>
                              </w:rPr>
                              <w:t xml:space="preserve"> </w:t>
                            </w:r>
                            <w:r>
                              <w:t>vào</w:t>
                            </w:r>
                            <w:r>
                              <w:rPr>
                                <w:spacing w:val="-4"/>
                              </w:rPr>
                              <w:t xml:space="preserve"> </w:t>
                            </w:r>
                            <w:r>
                              <w:t>CSDL,</w:t>
                            </w:r>
                            <w:r>
                              <w:rPr>
                                <w:spacing w:val="-4"/>
                              </w:rPr>
                              <w:t xml:space="preserve"> </w:t>
                            </w:r>
                            <w:r>
                              <w:t>thông</w:t>
                            </w:r>
                            <w:r>
                              <w:rPr>
                                <w:spacing w:val="-4"/>
                              </w:rPr>
                              <w:t xml:space="preserve"> </w:t>
                            </w:r>
                            <w:r>
                              <w:t>báo</w:t>
                            </w:r>
                            <w:r>
                              <w:rPr>
                                <w:spacing w:val="-4"/>
                              </w:rPr>
                              <w:t xml:space="preserve"> </w:t>
                            </w:r>
                            <w:r>
                              <w:t xml:space="preserve">thành </w:t>
                            </w:r>
                            <w:r>
                              <w:rPr>
                                <w:spacing w:val="-4"/>
                              </w:rPr>
                              <w:t>công</w:t>
                            </w:r>
                          </w:p>
                          <w:p w:rsidR="009331C9" w:rsidRDefault="006E3A3E">
                            <w:pPr>
                              <w:pStyle w:val="BodyText"/>
                              <w:numPr>
                                <w:ilvl w:val="0"/>
                                <w:numId w:val="12"/>
                              </w:numPr>
                              <w:tabs>
                                <w:tab w:val="left" w:pos="428"/>
                              </w:tabs>
                              <w:ind w:left="428" w:hanging="428"/>
                            </w:pPr>
                            <w:r>
                              <w:t>Giao</w:t>
                            </w:r>
                            <w:r>
                              <w:rPr>
                                <w:spacing w:val="-6"/>
                              </w:rPr>
                              <w:t xml:space="preserve"> </w:t>
                            </w:r>
                            <w:r>
                              <w:t>diện</w:t>
                            </w:r>
                            <w:r>
                              <w:rPr>
                                <w:spacing w:val="-4"/>
                              </w:rPr>
                              <w:t xml:space="preserve"> </w:t>
                            </w:r>
                            <w:r>
                              <w:t>Thanh</w:t>
                            </w:r>
                            <w:r>
                              <w:rPr>
                                <w:spacing w:val="-4"/>
                              </w:rPr>
                              <w:t xml:space="preserve"> </w:t>
                            </w:r>
                            <w:r>
                              <w:t>toán</w:t>
                            </w:r>
                            <w:r>
                              <w:rPr>
                                <w:spacing w:val="-4"/>
                              </w:rPr>
                              <w:t xml:space="preserve"> </w:t>
                            </w:r>
                            <w:r>
                              <w:t>hiển</w:t>
                            </w:r>
                            <w:r>
                              <w:rPr>
                                <w:spacing w:val="-4"/>
                              </w:rPr>
                              <w:t xml:space="preserve"> </w:t>
                            </w:r>
                            <w:r>
                              <w:t>thị</w:t>
                            </w:r>
                            <w:r>
                              <w:rPr>
                                <w:spacing w:val="-4"/>
                              </w:rPr>
                              <w:t xml:space="preserve"> </w:t>
                            </w:r>
                            <w:r>
                              <w:t>thông</w:t>
                            </w:r>
                            <w:r>
                              <w:rPr>
                                <w:spacing w:val="-3"/>
                              </w:rPr>
                              <w:t xml:space="preserve"> </w:t>
                            </w:r>
                            <w:r>
                              <w:t>tin</w:t>
                            </w:r>
                            <w:r>
                              <w:rPr>
                                <w:spacing w:val="-4"/>
                              </w:rPr>
                              <w:t xml:space="preserve"> </w:t>
                            </w:r>
                            <w:r>
                              <w:t>hóa</w:t>
                            </w:r>
                            <w:r>
                              <w:rPr>
                                <w:spacing w:val="-4"/>
                              </w:rPr>
                              <w:t xml:space="preserve"> </w:t>
                            </w:r>
                            <w:r>
                              <w:t>đơn</w:t>
                            </w:r>
                            <w:r>
                              <w:rPr>
                                <w:spacing w:val="-4"/>
                              </w:rPr>
                              <w:t xml:space="preserve"> </w:t>
                            </w:r>
                            <w:r>
                              <w:t>(mã,</w:t>
                            </w:r>
                            <w:r>
                              <w:rPr>
                                <w:spacing w:val="-4"/>
                              </w:rPr>
                              <w:t xml:space="preserve"> </w:t>
                            </w:r>
                            <w:r>
                              <w:t>danh</w:t>
                            </w:r>
                            <w:r>
                              <w:rPr>
                                <w:spacing w:val="-4"/>
                              </w:rPr>
                              <w:t xml:space="preserve"> </w:t>
                            </w:r>
                            <w:r>
                              <w:t>sách</w:t>
                            </w:r>
                            <w:r>
                              <w:rPr>
                                <w:spacing w:val="-3"/>
                              </w:rPr>
                              <w:t xml:space="preserve"> </w:t>
                            </w:r>
                            <w:r>
                              <w:rPr>
                                <w:spacing w:val="-5"/>
                              </w:rPr>
                              <w:t>vé,</w:t>
                            </w:r>
                          </w:p>
                          <w:p w:rsidR="009331C9" w:rsidRDefault="006E3A3E">
                            <w:pPr>
                              <w:pStyle w:val="BodyText"/>
                              <w:spacing w:before="3" w:line="480" w:lineRule="atLeast"/>
                              <w:ind w:left="360"/>
                            </w:pPr>
                            <w:r>
                              <w:t>tổng</w:t>
                            </w:r>
                            <w:r>
                              <w:rPr>
                                <w:spacing w:val="-4"/>
                              </w:rPr>
                              <w:t xml:space="preserve"> </w:t>
                            </w:r>
                            <w:r>
                              <w:t>tiền</w:t>
                            </w:r>
                            <w:r>
                              <w:rPr>
                                <w:spacing w:val="-4"/>
                              </w:rPr>
                              <w:t xml:space="preserve"> </w:t>
                            </w:r>
                            <w:r>
                              <w:t>vé,</w:t>
                            </w:r>
                            <w:r>
                              <w:rPr>
                                <w:spacing w:val="-4"/>
                              </w:rPr>
                              <w:t xml:space="preserve"> </w:t>
                            </w:r>
                            <w:r>
                              <w:t>chiết</w:t>
                            </w:r>
                            <w:r>
                              <w:rPr>
                                <w:spacing w:val="-4"/>
                              </w:rPr>
                              <w:t xml:space="preserve"> </w:t>
                            </w:r>
                            <w:r>
                              <w:t>khấu,</w:t>
                            </w:r>
                            <w:r>
                              <w:rPr>
                                <w:spacing w:val="-4"/>
                              </w:rPr>
                              <w:t xml:space="preserve"> </w:t>
                            </w:r>
                            <w:r>
                              <w:t>thành</w:t>
                            </w:r>
                            <w:r>
                              <w:rPr>
                                <w:spacing w:val="-4"/>
                              </w:rPr>
                              <w:t xml:space="preserve"> </w:t>
                            </w:r>
                            <w:r>
                              <w:t>tiền,</w:t>
                            </w:r>
                            <w:r>
                              <w:rPr>
                                <w:spacing w:val="-4"/>
                              </w:rPr>
                              <w:t xml:space="preserve"> </w:t>
                            </w:r>
                            <w:r>
                              <w:t>trạng</w:t>
                            </w:r>
                            <w:r>
                              <w:rPr>
                                <w:spacing w:val="-4"/>
                              </w:rPr>
                              <w:t xml:space="preserve"> </w:t>
                            </w:r>
                            <w:r>
                              <w:t>thái),</w:t>
                            </w:r>
                            <w:r>
                              <w:rPr>
                                <w:spacing w:val="-4"/>
                              </w:rPr>
                              <w:t xml:space="preserve"> </w:t>
                            </w:r>
                            <w:r>
                              <w:t>tên</w:t>
                            </w:r>
                            <w:r>
                              <w:rPr>
                                <w:spacing w:val="-4"/>
                              </w:rPr>
                              <w:t xml:space="preserve"> </w:t>
                            </w:r>
                            <w:r>
                              <w:t>nhân</w:t>
                            </w:r>
                            <w:r>
                              <w:rPr>
                                <w:spacing w:val="-4"/>
                              </w:rPr>
                              <w:t xml:space="preserve"> </w:t>
                            </w:r>
                            <w:r>
                              <w:t>viên</w:t>
                            </w:r>
                            <w:r>
                              <w:rPr>
                                <w:spacing w:val="-4"/>
                              </w:rPr>
                              <w:t xml:space="preserve"> </w:t>
                            </w:r>
                            <w:r>
                              <w:t>lập, ngày lập cùng nút Hoàn tất</w:t>
                            </w:r>
                          </w:p>
                        </w:txbxContent>
                      </wps:txbx>
                      <wps:bodyPr wrap="square" lIns="0" tIns="0" rIns="0" bIns="0" rtlCol="0">
                        <a:noAutofit/>
                      </wps:bodyPr>
                    </wps:wsp>
                  </a:graphicData>
                </a:graphic>
              </wp:inline>
            </w:drawing>
          </mc:Choice>
          <mc:Fallback>
            <w:pict>
              <v:shapetype id="_x0000_t202" coordsize="21600,21600" o:spt="202" path="m,l,21600r21600,l21600,xe">
                <v:stroke joinstyle="miter"/>
                <v:path gradientshapeok="t" o:connecttype="rect"/>
              </v:shapetype>
              <v:shape id="Textbox 14" o:spid="_x0000_s1026" type="#_x0000_t202" style="width:400.25pt;height:13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" filled="f" stroked="f">
                <v:textbox inset="0,0,0,0">
                  <w:txbxContent>
                    <w:p w:rsidR="009331C9" w:rsidRDefault="006E3A3E">
                      <w:pPr>
                        <w:pStyle w:val="BodyText"/>
                        <w:numPr>
                          <w:ilvl w:val="0"/>
                          <w:numId w:val="12"/>
                        </w:numPr>
                        <w:tabs>
                          <w:tab w:val="left" w:pos="359"/>
                        </w:tabs>
                        <w:spacing w:line="310" w:lineRule="exact"/>
                        <w:ind w:left="359" w:hanging="359"/>
                      </w:pPr>
                      <w:r>
                        <w:t>A</w:t>
                      </w:r>
                      <w:r>
                        <w:rPr>
                          <w:spacing w:val="-6"/>
                        </w:rPr>
                        <w:t xml:space="preserve"> </w:t>
                      </w:r>
                      <w:r>
                        <w:t>nhận</w:t>
                      </w:r>
                      <w:r>
                        <w:rPr>
                          <w:spacing w:val="-3"/>
                        </w:rPr>
                        <w:t xml:space="preserve"> </w:t>
                      </w:r>
                      <w:r>
                        <w:t>thanh</w:t>
                      </w:r>
                      <w:r>
                        <w:rPr>
                          <w:spacing w:val="-3"/>
                        </w:rPr>
                        <w:t xml:space="preserve"> </w:t>
                      </w:r>
                      <w:r>
                        <w:t>toán</w:t>
                      </w:r>
                      <w:r>
                        <w:rPr>
                          <w:spacing w:val="-3"/>
                        </w:rPr>
                        <w:t xml:space="preserve"> </w:t>
                      </w:r>
                      <w:r>
                        <w:t>từ</w:t>
                      </w:r>
                      <w:r>
                        <w:rPr>
                          <w:spacing w:val="-3"/>
                        </w:rPr>
                        <w:t xml:space="preserve"> </w:t>
                      </w:r>
                      <w:r>
                        <w:t>B</w:t>
                      </w:r>
                      <w:r>
                        <w:rPr>
                          <w:spacing w:val="-3"/>
                        </w:rPr>
                        <w:t xml:space="preserve"> </w:t>
                      </w:r>
                      <w:r>
                        <w:t>và</w:t>
                      </w:r>
                      <w:r>
                        <w:rPr>
                          <w:spacing w:val="-3"/>
                        </w:rPr>
                        <w:t xml:space="preserve"> </w:t>
                      </w:r>
                      <w:r>
                        <w:t>nhấn</w:t>
                      </w:r>
                      <w:r>
                        <w:rPr>
                          <w:spacing w:val="-3"/>
                        </w:rPr>
                        <w:t xml:space="preserve"> </w:t>
                      </w:r>
                      <w:r>
                        <w:t>Thanh</w:t>
                      </w:r>
                      <w:r>
                        <w:rPr>
                          <w:spacing w:val="-3"/>
                        </w:rPr>
                        <w:t xml:space="preserve"> </w:t>
                      </w:r>
                      <w:r>
                        <w:rPr>
                          <w:spacing w:val="-4"/>
                        </w:rPr>
                        <w:t>toán</w:t>
                      </w:r>
                    </w:p>
                    <w:p w:rsidR="009331C9" w:rsidRDefault="006E3A3E">
                      <w:pPr>
                        <w:pStyle w:val="BodyText"/>
                        <w:numPr>
                          <w:ilvl w:val="0"/>
                          <w:numId w:val="12"/>
                        </w:numPr>
                        <w:tabs>
                          <w:tab w:val="left" w:pos="358"/>
                          <w:tab w:val="left" w:pos="360"/>
                        </w:tabs>
                        <w:spacing w:before="161" w:line="360" w:lineRule="auto"/>
                        <w:ind w:right="518"/>
                      </w:pPr>
                      <w:r>
                        <w:t>Hệ</w:t>
                      </w:r>
                      <w:r>
                        <w:rPr>
                          <w:spacing w:val="-4"/>
                        </w:rPr>
                        <w:t xml:space="preserve"> </w:t>
                      </w:r>
                      <w:r>
                        <w:t>thống</w:t>
                      </w:r>
                      <w:r>
                        <w:rPr>
                          <w:spacing w:val="-4"/>
                        </w:rPr>
                        <w:t xml:space="preserve"> </w:t>
                      </w:r>
                      <w:r>
                        <w:t>lưu</w:t>
                      </w:r>
                      <w:r>
                        <w:rPr>
                          <w:spacing w:val="-4"/>
                        </w:rPr>
                        <w:t xml:space="preserve"> </w:t>
                      </w:r>
                      <w:r>
                        <w:t>thông</w:t>
                      </w:r>
                      <w:r>
                        <w:rPr>
                          <w:spacing w:val="-4"/>
                        </w:rPr>
                        <w:t xml:space="preserve"> </w:t>
                      </w:r>
                      <w:r>
                        <w:t>tin</w:t>
                      </w:r>
                      <w:r>
                        <w:rPr>
                          <w:spacing w:val="-4"/>
                        </w:rPr>
                        <w:t xml:space="preserve"> </w:t>
                      </w:r>
                      <w:r>
                        <w:t>hóa</w:t>
                      </w:r>
                      <w:r>
                        <w:rPr>
                          <w:spacing w:val="-4"/>
                        </w:rPr>
                        <w:t xml:space="preserve"> </w:t>
                      </w:r>
                      <w:r>
                        <w:t>đơn,</w:t>
                      </w:r>
                      <w:r>
                        <w:rPr>
                          <w:spacing w:val="-4"/>
                        </w:rPr>
                        <w:t xml:space="preserve"> </w:t>
                      </w:r>
                      <w:r>
                        <w:t>vé</w:t>
                      </w:r>
                      <w:r>
                        <w:rPr>
                          <w:spacing w:val="-4"/>
                        </w:rPr>
                        <w:t xml:space="preserve"> </w:t>
                      </w:r>
                      <w:r>
                        <w:t>vào</w:t>
                      </w:r>
                      <w:r>
                        <w:rPr>
                          <w:spacing w:val="-4"/>
                        </w:rPr>
                        <w:t xml:space="preserve"> </w:t>
                      </w:r>
                      <w:r>
                        <w:t>CSDL,</w:t>
                      </w:r>
                      <w:r>
                        <w:rPr>
                          <w:spacing w:val="-4"/>
                        </w:rPr>
                        <w:t xml:space="preserve"> </w:t>
                      </w:r>
                      <w:r>
                        <w:t>thông</w:t>
                      </w:r>
                      <w:r>
                        <w:rPr>
                          <w:spacing w:val="-4"/>
                        </w:rPr>
                        <w:t xml:space="preserve"> </w:t>
                      </w:r>
                      <w:r>
                        <w:t>báo</w:t>
                      </w:r>
                      <w:r>
                        <w:rPr>
                          <w:spacing w:val="-4"/>
                        </w:rPr>
                        <w:t xml:space="preserve"> </w:t>
                      </w:r>
                      <w:r>
                        <w:t xml:space="preserve">thành </w:t>
                      </w:r>
                      <w:r>
                        <w:rPr>
                          <w:spacing w:val="-4"/>
                        </w:rPr>
                        <w:t>công</w:t>
                      </w:r>
                    </w:p>
                    <w:p w:rsidR="009331C9" w:rsidRDefault="006E3A3E">
                      <w:pPr>
                        <w:pStyle w:val="BodyText"/>
                        <w:numPr>
                          <w:ilvl w:val="0"/>
                          <w:numId w:val="12"/>
                        </w:numPr>
                        <w:tabs>
                          <w:tab w:val="left" w:pos="428"/>
                        </w:tabs>
                        <w:ind w:left="428" w:hanging="428"/>
                      </w:pPr>
                      <w:r>
                        <w:t>Giao</w:t>
                      </w:r>
                      <w:r>
                        <w:rPr>
                          <w:spacing w:val="-6"/>
                        </w:rPr>
                        <w:t xml:space="preserve"> </w:t>
                      </w:r>
                      <w:r>
                        <w:t>diện</w:t>
                      </w:r>
                      <w:r>
                        <w:rPr>
                          <w:spacing w:val="-4"/>
                        </w:rPr>
                        <w:t xml:space="preserve"> </w:t>
                      </w:r>
                      <w:r>
                        <w:t>Thanh</w:t>
                      </w:r>
                      <w:r>
                        <w:rPr>
                          <w:spacing w:val="-4"/>
                        </w:rPr>
                        <w:t xml:space="preserve"> </w:t>
                      </w:r>
                      <w:r>
                        <w:t>toán</w:t>
                      </w:r>
                      <w:r>
                        <w:rPr>
                          <w:spacing w:val="-4"/>
                        </w:rPr>
                        <w:t xml:space="preserve"> </w:t>
                      </w:r>
                      <w:r>
                        <w:t>hiển</w:t>
                      </w:r>
                      <w:r>
                        <w:rPr>
                          <w:spacing w:val="-4"/>
                        </w:rPr>
                        <w:t xml:space="preserve"> </w:t>
                      </w:r>
                      <w:r>
                        <w:t>thị</w:t>
                      </w:r>
                      <w:r>
                        <w:rPr>
                          <w:spacing w:val="-4"/>
                        </w:rPr>
                        <w:t xml:space="preserve"> </w:t>
                      </w:r>
                      <w:r>
                        <w:t>thông</w:t>
                      </w:r>
                      <w:r>
                        <w:rPr>
                          <w:spacing w:val="-3"/>
                        </w:rPr>
                        <w:t xml:space="preserve"> </w:t>
                      </w:r>
                      <w:r>
                        <w:t>tin</w:t>
                      </w:r>
                      <w:r>
                        <w:rPr>
                          <w:spacing w:val="-4"/>
                        </w:rPr>
                        <w:t xml:space="preserve"> </w:t>
                      </w:r>
                      <w:r>
                        <w:t>hóa</w:t>
                      </w:r>
                      <w:r>
                        <w:rPr>
                          <w:spacing w:val="-4"/>
                        </w:rPr>
                        <w:t xml:space="preserve"> </w:t>
                      </w:r>
                      <w:r>
                        <w:t>đơn</w:t>
                      </w:r>
                      <w:r>
                        <w:rPr>
                          <w:spacing w:val="-4"/>
                        </w:rPr>
                        <w:t xml:space="preserve"> </w:t>
                      </w:r>
                      <w:r>
                        <w:t>(mã,</w:t>
                      </w:r>
                      <w:r>
                        <w:rPr>
                          <w:spacing w:val="-4"/>
                        </w:rPr>
                        <w:t xml:space="preserve"> </w:t>
                      </w:r>
                      <w:r>
                        <w:t>danh</w:t>
                      </w:r>
                      <w:r>
                        <w:rPr>
                          <w:spacing w:val="-4"/>
                        </w:rPr>
                        <w:t xml:space="preserve"> </w:t>
                      </w:r>
                      <w:r>
                        <w:t>sách</w:t>
                      </w:r>
                      <w:r>
                        <w:rPr>
                          <w:spacing w:val="-3"/>
                        </w:rPr>
                        <w:t xml:space="preserve"> </w:t>
                      </w:r>
                      <w:r>
                        <w:rPr>
                          <w:spacing w:val="-5"/>
                        </w:rPr>
                        <w:t>vé,</w:t>
                      </w:r>
                    </w:p>
                    <w:p w:rsidR="009331C9" w:rsidRDefault="006E3A3E">
                      <w:pPr>
                        <w:pStyle w:val="BodyText"/>
                        <w:spacing w:before="3" w:line="480" w:lineRule="atLeast"/>
                        <w:ind w:left="360"/>
                      </w:pPr>
                      <w:r>
                        <w:t>tổng</w:t>
                      </w:r>
                      <w:r>
                        <w:rPr>
                          <w:spacing w:val="-4"/>
                        </w:rPr>
                        <w:t xml:space="preserve"> </w:t>
                      </w:r>
                      <w:r>
                        <w:t>tiền</w:t>
                      </w:r>
                      <w:r>
                        <w:rPr>
                          <w:spacing w:val="-4"/>
                        </w:rPr>
                        <w:t xml:space="preserve"> </w:t>
                      </w:r>
                      <w:r>
                        <w:t>vé,</w:t>
                      </w:r>
                      <w:r>
                        <w:rPr>
                          <w:spacing w:val="-4"/>
                        </w:rPr>
                        <w:t xml:space="preserve"> </w:t>
                      </w:r>
                      <w:r>
                        <w:t>chiết</w:t>
                      </w:r>
                      <w:r>
                        <w:rPr>
                          <w:spacing w:val="-4"/>
                        </w:rPr>
                        <w:t xml:space="preserve"> </w:t>
                      </w:r>
                      <w:r>
                        <w:t>khấu,</w:t>
                      </w:r>
                      <w:r>
                        <w:rPr>
                          <w:spacing w:val="-4"/>
                        </w:rPr>
                        <w:t xml:space="preserve"> </w:t>
                      </w:r>
                      <w:r>
                        <w:t>thành</w:t>
                      </w:r>
                      <w:r>
                        <w:rPr>
                          <w:spacing w:val="-4"/>
                        </w:rPr>
                        <w:t xml:space="preserve"> </w:t>
                      </w:r>
                      <w:r>
                        <w:t>tiền,</w:t>
                      </w:r>
                      <w:r>
                        <w:rPr>
                          <w:spacing w:val="-4"/>
                        </w:rPr>
                        <w:t xml:space="preserve"> </w:t>
                      </w:r>
                      <w:r>
                        <w:t>trạng</w:t>
                      </w:r>
                      <w:r>
                        <w:rPr>
                          <w:spacing w:val="-4"/>
                        </w:rPr>
                        <w:t xml:space="preserve"> </w:t>
                      </w:r>
                      <w:r>
                        <w:t>thái),</w:t>
                      </w:r>
                      <w:r>
                        <w:rPr>
                          <w:spacing w:val="-4"/>
                        </w:rPr>
                        <w:t xml:space="preserve"> </w:t>
                      </w:r>
                      <w:r>
                        <w:t>tên</w:t>
                      </w:r>
                      <w:r>
                        <w:rPr>
                          <w:spacing w:val="-4"/>
                        </w:rPr>
                        <w:t xml:space="preserve"> </w:t>
                      </w:r>
                      <w:r>
                        <w:t>nhân</w:t>
                      </w:r>
                      <w:r>
                        <w:rPr>
                          <w:spacing w:val="-4"/>
                        </w:rPr>
                        <w:t xml:space="preserve"> </w:t>
                      </w:r>
                      <w:r>
                        <w:t>viên</w:t>
                      </w:r>
                      <w:r>
                        <w:rPr>
                          <w:spacing w:val="-4"/>
                        </w:rPr>
                        <w:t xml:space="preserve"> </w:t>
                      </w:r>
                      <w:r>
                        <w:t>lập, ngày lập cùng nút Hoàn tất</w:t>
                      </w:r>
                    </w:p>
                  </w:txbxContent>
                </v:textbox>
                <w10:anchorlock/>
              </v:shape>
            </w:pict>
          </mc:Fallback>
        </mc:AlternateContent>
      </w: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6E3A3E">
      <w:pPr>
        <w:pStyle w:val="BodyText"/>
        <w:spacing w:before="85"/>
        <w:rPr>
          <w:sz w:val="20"/>
        </w:rPr>
      </w:pPr>
      <w:r>
        <w:rPr>
          <w:noProof/>
          <w:lang w:val="en-US"/>
        </w:rPr>
        <mc:AlternateContent>
          <mc:Choice Requires="wps">
            <w:drawing>
              <wp:anchor distT="0" distB="0" distL="0" distR="0" simplePos="0" relativeHeight="251642880" behindDoc="1" locked="0" layoutInCell="1" allowOverlap="1">
                <wp:simplePos x="0" y="0"/>
                <wp:positionH relativeFrom="page">
                  <wp:posOffset>1476375</wp:posOffset>
                </wp:positionH>
                <wp:positionV relativeFrom="paragraph">
                  <wp:posOffset>215265</wp:posOffset>
                </wp:positionV>
                <wp:extent cx="2886710" cy="504190"/>
                <wp:effectExtent l="0" t="0" r="0" b="0"/>
                <wp:wrapTopAndBottom/>
                <wp:docPr id="15" name="Textbox 15"/>
                <wp:cNvGraphicFramePr/>
                <a:graphic xmlns:a="http://schemas.openxmlformats.org/drawingml/2006/main">
                  <a:graphicData uri="http://schemas.microsoft.com/office/word/2010/wordprocessingShape">
                    <wps:wsp>
                      <wps:cNvSpPr txBox="1"/>
                      <wps:spPr>
                        <a:xfrm>
                          <a:off x="0" y="0"/>
                          <a:ext cx="2886710" cy="504190"/>
                        </a:xfrm>
                        <a:prstGeom prst="rect">
                          <a:avLst/>
                        </a:prstGeom>
                      </wps:spPr>
                      <wps:txbx>
                        <w:txbxContent>
                          <w:p w:rsidR="009331C9" w:rsidRDefault="006E3A3E">
                            <w:pPr>
                              <w:pStyle w:val="BodyText"/>
                              <w:numPr>
                                <w:ilvl w:val="0"/>
                                <w:numId w:val="13"/>
                              </w:numPr>
                              <w:tabs>
                                <w:tab w:val="left" w:pos="358"/>
                              </w:tabs>
                              <w:spacing w:line="310" w:lineRule="exact"/>
                              <w:ind w:left="358" w:hanging="358"/>
                            </w:pPr>
                            <w:r>
                              <w:t>A</w:t>
                            </w:r>
                            <w:r>
                              <w:rPr>
                                <w:spacing w:val="-3"/>
                              </w:rPr>
                              <w:t xml:space="preserve"> </w:t>
                            </w:r>
                            <w:r>
                              <w:t>nhấn</w:t>
                            </w:r>
                            <w:r>
                              <w:rPr>
                                <w:spacing w:val="-3"/>
                              </w:rPr>
                              <w:t xml:space="preserve"> </w:t>
                            </w:r>
                            <w:r>
                              <w:t>Hoàn</w:t>
                            </w:r>
                            <w:r>
                              <w:rPr>
                                <w:spacing w:val="-3"/>
                              </w:rPr>
                              <w:t xml:space="preserve"> </w:t>
                            </w:r>
                            <w:r>
                              <w:rPr>
                                <w:spacing w:val="-5"/>
                              </w:rPr>
                              <w:t>tất</w:t>
                            </w:r>
                          </w:p>
                          <w:p w:rsidR="009331C9" w:rsidRDefault="006E3A3E">
                            <w:pPr>
                              <w:pStyle w:val="BodyText"/>
                              <w:numPr>
                                <w:ilvl w:val="0"/>
                                <w:numId w:val="13"/>
                              </w:numPr>
                              <w:tabs>
                                <w:tab w:val="left" w:pos="358"/>
                              </w:tabs>
                              <w:spacing w:before="161"/>
                              <w:ind w:left="358" w:hanging="358"/>
                            </w:pPr>
                            <w:r>
                              <w:t>Hệ</w:t>
                            </w:r>
                            <w:r>
                              <w:rPr>
                                <w:spacing w:val="-4"/>
                              </w:rPr>
                              <w:t xml:space="preserve"> </w:t>
                            </w:r>
                            <w:r>
                              <w:t>thống</w:t>
                            </w:r>
                            <w:r>
                              <w:rPr>
                                <w:spacing w:val="-3"/>
                              </w:rPr>
                              <w:t xml:space="preserve"> </w:t>
                            </w:r>
                            <w:r>
                              <w:t>quay</w:t>
                            </w:r>
                            <w:r>
                              <w:rPr>
                                <w:spacing w:val="-4"/>
                              </w:rPr>
                              <w:t xml:space="preserve"> </w:t>
                            </w:r>
                            <w:r>
                              <w:t>trở</w:t>
                            </w:r>
                            <w:r>
                              <w:rPr>
                                <w:spacing w:val="-3"/>
                              </w:rPr>
                              <w:t xml:space="preserve"> </w:t>
                            </w:r>
                            <w:r>
                              <w:t>về</w:t>
                            </w:r>
                            <w:r>
                              <w:rPr>
                                <w:spacing w:val="-4"/>
                              </w:rPr>
                              <w:t xml:space="preserve"> </w:t>
                            </w:r>
                            <w:r>
                              <w:t>giao</w:t>
                            </w:r>
                            <w:r>
                              <w:rPr>
                                <w:spacing w:val="-3"/>
                              </w:rPr>
                              <w:t xml:space="preserve"> </w:t>
                            </w:r>
                            <w:r>
                              <w:t>diện</w:t>
                            </w:r>
                            <w:r>
                              <w:rPr>
                                <w:spacing w:val="-3"/>
                              </w:rPr>
                              <w:t xml:space="preserve"> </w:t>
                            </w:r>
                            <w:r>
                              <w:rPr>
                                <w:spacing w:val="-2"/>
                              </w:rPr>
                              <w:t>chính</w:t>
                            </w:r>
                          </w:p>
                        </w:txbxContent>
                      </wps:txbx>
                      <wps:bodyPr wrap="square" lIns="0" tIns="0" rIns="0" bIns="0" rtlCol="0">
                        <a:noAutofit/>
                      </wps:bodyPr>
                    </wps:wsp>
                  </a:graphicData>
                </a:graphic>
              </wp:anchor>
            </w:drawing>
          </mc:Choice>
          <mc:Fallback>
            <w:pict>
              <v:shape id="Textbox 15" o:spid="_x0000_s1027" type="#_x0000_t202" style="position:absolute;margin-left:116.25pt;margin-top:16.95pt;width:227.3pt;height:39.7pt;z-index:-251673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" filled="f" stroked="f">
                <v:textbox inset="0,0,0,0">
                  <w:txbxContent>
                    <w:p w:rsidR="009331C9" w:rsidRDefault="006E3A3E">
                      <w:pPr>
                        <w:pStyle w:val="BodyText"/>
                        <w:numPr>
                          <w:ilvl w:val="0"/>
                          <w:numId w:val="13"/>
                        </w:numPr>
                        <w:tabs>
                          <w:tab w:val="left" w:pos="358"/>
                        </w:tabs>
                        <w:spacing w:line="310" w:lineRule="exact"/>
                        <w:ind w:left="358" w:hanging="358"/>
                      </w:pPr>
                      <w:r>
                        <w:t>A</w:t>
                      </w:r>
                      <w:r>
                        <w:rPr>
                          <w:spacing w:val="-3"/>
                        </w:rPr>
                        <w:t xml:space="preserve"> </w:t>
                      </w:r>
                      <w:r>
                        <w:t>nhấn</w:t>
                      </w:r>
                      <w:r>
                        <w:rPr>
                          <w:spacing w:val="-3"/>
                        </w:rPr>
                        <w:t xml:space="preserve"> </w:t>
                      </w:r>
                      <w:r>
                        <w:t>Hoàn</w:t>
                      </w:r>
                      <w:r>
                        <w:rPr>
                          <w:spacing w:val="-3"/>
                        </w:rPr>
                        <w:t xml:space="preserve"> </w:t>
                      </w:r>
                      <w:r>
                        <w:rPr>
                          <w:spacing w:val="-5"/>
                        </w:rPr>
                        <w:t>tất</w:t>
                      </w:r>
                    </w:p>
                    <w:p w:rsidR="009331C9" w:rsidRDefault="006E3A3E">
                      <w:pPr>
                        <w:pStyle w:val="BodyText"/>
                        <w:numPr>
                          <w:ilvl w:val="0"/>
                          <w:numId w:val="13"/>
                        </w:numPr>
                        <w:tabs>
                          <w:tab w:val="left" w:pos="358"/>
                        </w:tabs>
                        <w:spacing w:before="161"/>
                        <w:ind w:left="358" w:hanging="358"/>
                      </w:pPr>
                      <w:r>
                        <w:t>Hệ</w:t>
                      </w:r>
                      <w:r>
                        <w:rPr>
                          <w:spacing w:val="-4"/>
                        </w:rPr>
                        <w:t xml:space="preserve"> </w:t>
                      </w:r>
                      <w:r>
                        <w:t>thống</w:t>
                      </w:r>
                      <w:r>
                        <w:rPr>
                          <w:spacing w:val="-3"/>
                        </w:rPr>
                        <w:t xml:space="preserve"> </w:t>
                      </w:r>
                      <w:r>
                        <w:t>quay</w:t>
                      </w:r>
                      <w:r>
                        <w:rPr>
                          <w:spacing w:val="-4"/>
                        </w:rPr>
                        <w:t xml:space="preserve"> </w:t>
                      </w:r>
                      <w:r>
                        <w:t>trở</w:t>
                      </w:r>
                      <w:r>
                        <w:rPr>
                          <w:spacing w:val="-3"/>
                        </w:rPr>
                        <w:t xml:space="preserve"> </w:t>
                      </w:r>
                      <w:r>
                        <w:t>về</w:t>
                      </w:r>
                      <w:r>
                        <w:rPr>
                          <w:spacing w:val="-4"/>
                        </w:rPr>
                        <w:t xml:space="preserve"> </w:t>
                      </w:r>
                      <w:r>
                        <w:t>giao</w:t>
                      </w:r>
                      <w:r>
                        <w:rPr>
                          <w:spacing w:val="-3"/>
                        </w:rPr>
                        <w:t xml:space="preserve"> </w:t>
                      </w:r>
                      <w:r>
                        <w:t>diện</w:t>
                      </w:r>
                      <w:r>
                        <w:rPr>
                          <w:spacing w:val="-3"/>
                        </w:rPr>
                        <w:t xml:space="preserve"> </w:t>
                      </w:r>
                      <w:r>
                        <w:rPr>
                          <w:spacing w:val="-2"/>
                        </w:rPr>
                        <w:t>chính</w:t>
                      </w:r>
                    </w:p>
                  </w:txbxContent>
                </v:textbox>
                <w10:wrap type="topAndBottom" anchorx="page"/>
              </v:shape>
            </w:pict>
          </mc:Fallback>
        </mc:AlternateContent>
      </w:r>
      <w:r>
        <w:rPr>
          <w:noProof/>
          <w:lang w:val="en-US"/>
        </w:rPr>
        <mc:AlternateContent>
          <mc:Choice Requires="wps">
            <w:drawing>
              <wp:anchor distT="0" distB="0" distL="0" distR="0" simplePos="0" relativeHeight="251643904" behindDoc="1" locked="0" layoutInCell="1" allowOverlap="1">
                <wp:simplePos x="0" y="0"/>
                <wp:positionH relativeFrom="page">
                  <wp:posOffset>1377950</wp:posOffset>
                </wp:positionH>
                <wp:positionV relativeFrom="paragraph">
                  <wp:posOffset>985520</wp:posOffset>
                </wp:positionV>
                <wp:extent cx="5257800" cy="1371600"/>
                <wp:effectExtent l="0" t="0" r="0" b="0"/>
                <wp:wrapTopAndBottom/>
                <wp:docPr id="16" name="Textbox 16"/>
                <wp:cNvGraphicFramePr/>
                <a:graphic xmlns:a="http://schemas.openxmlformats.org/drawingml/2006/main">
                  <a:graphicData uri="http://schemas.microsoft.com/office/word/2010/wordprocessingShape">
                    <wps:wsp>
                      <wps:cNvSpPr txBox="1"/>
                      <wps:spPr>
                        <a:xfrm>
                          <a:off x="0" y="0"/>
                          <a:ext cx="5257800" cy="1371600"/>
                        </a:xfrm>
                        <a:prstGeom prst="rect">
                          <a:avLst/>
                        </a:prstGeom>
                        <a:ln w="12699">
                          <a:solidFill>
                            <a:srgbClr val="000000"/>
                          </a:solidFill>
                          <a:prstDash val="solid"/>
                        </a:ln>
                      </wps:spPr>
                      <wps:txbx>
                        <w:txbxContent>
                          <w:p w:rsidR="009331C9" w:rsidRDefault="006E3A3E">
                            <w:pPr>
                              <w:pStyle w:val="BodyText"/>
                              <w:spacing w:before="115"/>
                              <w:ind w:left="84"/>
                            </w:pPr>
                            <w:r>
                              <w:t>Ngoại</w:t>
                            </w:r>
                            <w:r>
                              <w:rPr>
                                <w:spacing w:val="-5"/>
                              </w:rPr>
                              <w:t xml:space="preserve"> lệ</w:t>
                            </w:r>
                          </w:p>
                          <w:p w:rsidR="009331C9" w:rsidRDefault="009331C9">
                            <w:pPr>
                              <w:pStyle w:val="BodyText"/>
                            </w:pPr>
                          </w:p>
                          <w:p w:rsidR="009331C9" w:rsidRDefault="006E3A3E">
                            <w:pPr>
                              <w:pStyle w:val="BodyText"/>
                              <w:numPr>
                                <w:ilvl w:val="0"/>
                                <w:numId w:val="14"/>
                              </w:numPr>
                              <w:tabs>
                                <w:tab w:val="left" w:pos="504"/>
                              </w:tabs>
                              <w:ind w:left="504" w:right="325"/>
                            </w:pPr>
                            <w:r>
                              <w:t>Sau</w:t>
                            </w:r>
                            <w:r>
                              <w:rPr>
                                <w:spacing w:val="-4"/>
                              </w:rPr>
                              <w:t xml:space="preserve"> </w:t>
                            </w:r>
                            <w:r>
                              <w:t>khi</w:t>
                            </w:r>
                            <w:r>
                              <w:rPr>
                                <w:spacing w:val="-4"/>
                              </w:rPr>
                              <w:t xml:space="preserve"> </w:t>
                            </w:r>
                            <w:r>
                              <w:t>chọn</w:t>
                            </w:r>
                            <w:r>
                              <w:rPr>
                                <w:spacing w:val="-4"/>
                              </w:rPr>
                              <w:t xml:space="preserve"> </w:t>
                            </w:r>
                            <w:r>
                              <w:t>phim</w:t>
                            </w:r>
                            <w:r>
                              <w:rPr>
                                <w:spacing w:val="-4"/>
                              </w:rPr>
                              <w:t xml:space="preserve"> </w:t>
                            </w:r>
                            <w:r>
                              <w:t>thì</w:t>
                            </w:r>
                            <w:r>
                              <w:rPr>
                                <w:spacing w:val="-4"/>
                              </w:rPr>
                              <w:t xml:space="preserve"> </w:t>
                            </w:r>
                            <w:r>
                              <w:t>chưa</w:t>
                            </w:r>
                            <w:r>
                              <w:rPr>
                                <w:spacing w:val="-4"/>
                              </w:rPr>
                              <w:t xml:space="preserve"> </w:t>
                            </w:r>
                            <w:r>
                              <w:t>có</w:t>
                            </w:r>
                            <w:r>
                              <w:rPr>
                                <w:spacing w:val="-4"/>
                              </w:rPr>
                              <w:t xml:space="preserve"> </w:t>
                            </w:r>
                            <w:r>
                              <w:t>giờ</w:t>
                            </w:r>
                            <w:r>
                              <w:rPr>
                                <w:spacing w:val="-4"/>
                              </w:rPr>
                              <w:t xml:space="preserve"> </w:t>
                            </w:r>
                            <w:r>
                              <w:t>chiếu</w:t>
                            </w:r>
                            <w:r>
                              <w:rPr>
                                <w:spacing w:val="-4"/>
                              </w:rPr>
                              <w:t xml:space="preserve"> </w:t>
                            </w:r>
                            <w:r>
                              <w:t>nào</w:t>
                            </w:r>
                            <w:r>
                              <w:rPr>
                                <w:spacing w:val="-4"/>
                              </w:rPr>
                              <w:t xml:space="preserve"> </w:t>
                            </w:r>
                            <w:r>
                              <w:t>tương</w:t>
                            </w:r>
                            <w:r>
                              <w:rPr>
                                <w:spacing w:val="-4"/>
                              </w:rPr>
                              <w:t xml:space="preserve"> </w:t>
                            </w:r>
                            <w:r>
                              <w:t>ứng</w:t>
                            </w:r>
                            <w:r>
                              <w:rPr>
                                <w:spacing w:val="-4"/>
                              </w:rPr>
                              <w:t xml:space="preserve"> </w:t>
                            </w:r>
                            <w:r>
                              <w:t>(không</w:t>
                            </w:r>
                            <w:r>
                              <w:rPr>
                                <w:spacing w:val="-4"/>
                              </w:rPr>
                              <w:t xml:space="preserve"> </w:t>
                            </w:r>
                            <w:r>
                              <w:t>có lịch chiếu ứng với phim)</w:t>
                            </w:r>
                          </w:p>
                          <w:p w:rsidR="009331C9" w:rsidRDefault="006E3A3E">
                            <w:pPr>
                              <w:pStyle w:val="BodyText"/>
                              <w:numPr>
                                <w:ilvl w:val="0"/>
                                <w:numId w:val="14"/>
                              </w:numPr>
                              <w:tabs>
                                <w:tab w:val="left" w:pos="504"/>
                              </w:tabs>
                              <w:ind w:left="504" w:right="295"/>
                            </w:pPr>
                            <w:r>
                              <w:t>Sau</w:t>
                            </w:r>
                            <w:r>
                              <w:rPr>
                                <w:spacing w:val="-3"/>
                              </w:rPr>
                              <w:t xml:space="preserve"> </w:t>
                            </w:r>
                            <w:r>
                              <w:t>khi</w:t>
                            </w:r>
                            <w:r>
                              <w:rPr>
                                <w:spacing w:val="-3"/>
                              </w:rPr>
                              <w:t xml:space="preserve"> </w:t>
                            </w:r>
                            <w:r>
                              <w:t>chọn</w:t>
                            </w:r>
                            <w:r>
                              <w:rPr>
                                <w:spacing w:val="-3"/>
                              </w:rPr>
                              <w:t xml:space="preserve"> </w:t>
                            </w:r>
                            <w:r>
                              <w:t>phim,</w:t>
                            </w:r>
                            <w:r>
                              <w:rPr>
                                <w:spacing w:val="-3"/>
                              </w:rPr>
                              <w:t xml:space="preserve"> </w:t>
                            </w:r>
                            <w:r>
                              <w:t>giờ</w:t>
                            </w:r>
                            <w:r>
                              <w:rPr>
                                <w:spacing w:val="-3"/>
                              </w:rPr>
                              <w:t xml:space="preserve"> </w:t>
                            </w:r>
                            <w:r>
                              <w:t>chiếu</w:t>
                            </w:r>
                            <w:r>
                              <w:rPr>
                                <w:spacing w:val="-3"/>
                              </w:rPr>
                              <w:t xml:space="preserve"> </w:t>
                            </w:r>
                            <w:r>
                              <w:t>từ</w:t>
                            </w:r>
                            <w:r>
                              <w:rPr>
                                <w:spacing w:val="-3"/>
                              </w:rPr>
                              <w:t xml:space="preserve"> </w:t>
                            </w:r>
                            <w:r>
                              <w:t>danh</w:t>
                            </w:r>
                            <w:r>
                              <w:rPr>
                                <w:spacing w:val="-3"/>
                              </w:rPr>
                              <w:t xml:space="preserve"> </w:t>
                            </w:r>
                            <w:r>
                              <w:t>sách</w:t>
                            </w:r>
                            <w:r>
                              <w:rPr>
                                <w:spacing w:val="-3"/>
                              </w:rPr>
                              <w:t xml:space="preserve"> </w:t>
                            </w:r>
                            <w:r>
                              <w:t>thì</w:t>
                            </w:r>
                            <w:r>
                              <w:rPr>
                                <w:spacing w:val="-3"/>
                              </w:rPr>
                              <w:t xml:space="preserve"> </w:t>
                            </w:r>
                            <w:r>
                              <w:t>không</w:t>
                            </w:r>
                            <w:r>
                              <w:rPr>
                                <w:spacing w:val="-3"/>
                              </w:rPr>
                              <w:t xml:space="preserve"> </w:t>
                            </w:r>
                            <w:r>
                              <w:t>còn</w:t>
                            </w:r>
                            <w:r>
                              <w:rPr>
                                <w:spacing w:val="-3"/>
                              </w:rPr>
                              <w:t xml:space="preserve"> </w:t>
                            </w:r>
                            <w:r>
                              <w:t>vị</w:t>
                            </w:r>
                            <w:r>
                              <w:rPr>
                                <w:spacing w:val="-3"/>
                              </w:rPr>
                              <w:t xml:space="preserve"> </w:t>
                            </w:r>
                            <w:r>
                              <w:t>trí</w:t>
                            </w:r>
                            <w:r>
                              <w:rPr>
                                <w:spacing w:val="-3"/>
                              </w:rPr>
                              <w:t xml:space="preserve"> </w:t>
                            </w:r>
                            <w:r>
                              <w:t>ghế nào còn trống</w:t>
                            </w:r>
                          </w:p>
                        </w:txbxContent>
                      </wps:txbx>
                      <wps:bodyPr wrap="square" lIns="0" tIns="0" rIns="0" bIns="0" rtlCol="0">
                        <a:noAutofit/>
                      </wps:bodyPr>
                    </wps:wsp>
                  </a:graphicData>
                </a:graphic>
              </wp:anchor>
            </w:drawing>
          </mc:Choice>
          <mc:Fallback>
            <w:pict>
              <v:shape id="Textbox 16" o:spid="_x0000_s1028" type="#_x0000_t202" style="position:absolute;margin-left:108.5pt;margin-top:77.6pt;width:414pt;height:108pt;z-index:-251672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" filled="f" strokeweight=".35275mm">
                <v:textbox inset="0,0,0,0">
                  <w:txbxContent>
                    <w:p w:rsidR="009331C9" w:rsidRDefault="006E3A3E">
                      <w:pPr>
                        <w:pStyle w:val="BodyText"/>
                        <w:spacing w:before="115"/>
                        <w:ind w:left="84"/>
                      </w:pPr>
                      <w:r>
                        <w:t>Ngoại</w:t>
                      </w:r>
                      <w:r>
                        <w:rPr>
                          <w:spacing w:val="-5"/>
                        </w:rPr>
                        <w:t xml:space="preserve"> lệ</w:t>
                      </w:r>
                    </w:p>
                    <w:p w:rsidR="009331C9" w:rsidRDefault="009331C9">
                      <w:pPr>
                        <w:pStyle w:val="BodyText"/>
                      </w:pPr>
                    </w:p>
                    <w:p w:rsidR="009331C9" w:rsidRDefault="006E3A3E">
                      <w:pPr>
                        <w:pStyle w:val="BodyText"/>
                        <w:numPr>
                          <w:ilvl w:val="0"/>
                          <w:numId w:val="14"/>
                        </w:numPr>
                        <w:tabs>
                          <w:tab w:val="left" w:pos="504"/>
                        </w:tabs>
                        <w:ind w:left="504" w:right="325"/>
                      </w:pPr>
                      <w:r>
                        <w:t>Sau</w:t>
                      </w:r>
                      <w:r>
                        <w:rPr>
                          <w:spacing w:val="-4"/>
                        </w:rPr>
                        <w:t xml:space="preserve"> </w:t>
                      </w:r>
                      <w:r>
                        <w:t>khi</w:t>
                      </w:r>
                      <w:r>
                        <w:rPr>
                          <w:spacing w:val="-4"/>
                        </w:rPr>
                        <w:t xml:space="preserve"> </w:t>
                      </w:r>
                      <w:r>
                        <w:t>chọn</w:t>
                      </w:r>
                      <w:r>
                        <w:rPr>
                          <w:spacing w:val="-4"/>
                        </w:rPr>
                        <w:t xml:space="preserve"> </w:t>
                      </w:r>
                      <w:r>
                        <w:t>phim</w:t>
                      </w:r>
                      <w:r>
                        <w:rPr>
                          <w:spacing w:val="-4"/>
                        </w:rPr>
                        <w:t xml:space="preserve"> </w:t>
                      </w:r>
                      <w:r>
                        <w:t>thì</w:t>
                      </w:r>
                      <w:r>
                        <w:rPr>
                          <w:spacing w:val="-4"/>
                        </w:rPr>
                        <w:t xml:space="preserve"> </w:t>
                      </w:r>
                      <w:r>
                        <w:t>chưa</w:t>
                      </w:r>
                      <w:r>
                        <w:rPr>
                          <w:spacing w:val="-4"/>
                        </w:rPr>
                        <w:t xml:space="preserve"> </w:t>
                      </w:r>
                      <w:r>
                        <w:t>có</w:t>
                      </w:r>
                      <w:r>
                        <w:rPr>
                          <w:spacing w:val="-4"/>
                        </w:rPr>
                        <w:t xml:space="preserve"> </w:t>
                      </w:r>
                      <w:r>
                        <w:t>giờ</w:t>
                      </w:r>
                      <w:r>
                        <w:rPr>
                          <w:spacing w:val="-4"/>
                        </w:rPr>
                        <w:t xml:space="preserve"> </w:t>
                      </w:r>
                      <w:r>
                        <w:t>chiếu</w:t>
                      </w:r>
                      <w:r>
                        <w:rPr>
                          <w:spacing w:val="-4"/>
                        </w:rPr>
                        <w:t xml:space="preserve"> </w:t>
                      </w:r>
                      <w:r>
                        <w:t>nào</w:t>
                      </w:r>
                      <w:r>
                        <w:rPr>
                          <w:spacing w:val="-4"/>
                        </w:rPr>
                        <w:t xml:space="preserve"> </w:t>
                      </w:r>
                      <w:r>
                        <w:t>tương</w:t>
                      </w:r>
                      <w:r>
                        <w:rPr>
                          <w:spacing w:val="-4"/>
                        </w:rPr>
                        <w:t xml:space="preserve"> </w:t>
                      </w:r>
                      <w:r>
                        <w:t>ứng</w:t>
                      </w:r>
                      <w:r>
                        <w:rPr>
                          <w:spacing w:val="-4"/>
                        </w:rPr>
                        <w:t xml:space="preserve"> </w:t>
                      </w:r>
                      <w:r>
                        <w:t>(không</w:t>
                      </w:r>
                      <w:r>
                        <w:rPr>
                          <w:spacing w:val="-4"/>
                        </w:rPr>
                        <w:t xml:space="preserve"> </w:t>
                      </w:r>
                      <w:r>
                        <w:t>có lịch chiếu ứng với phim)</w:t>
                      </w:r>
                    </w:p>
                    <w:p w:rsidR="009331C9" w:rsidRDefault="006E3A3E">
                      <w:pPr>
                        <w:pStyle w:val="BodyText"/>
                        <w:numPr>
                          <w:ilvl w:val="0"/>
                          <w:numId w:val="14"/>
                        </w:numPr>
                        <w:tabs>
                          <w:tab w:val="left" w:pos="504"/>
                        </w:tabs>
                        <w:ind w:left="504" w:right="295"/>
                      </w:pPr>
                      <w:r>
                        <w:t>Sau</w:t>
                      </w:r>
                      <w:r>
                        <w:rPr>
                          <w:spacing w:val="-3"/>
                        </w:rPr>
                        <w:t xml:space="preserve"> </w:t>
                      </w:r>
                      <w:r>
                        <w:t>khi</w:t>
                      </w:r>
                      <w:r>
                        <w:rPr>
                          <w:spacing w:val="-3"/>
                        </w:rPr>
                        <w:t xml:space="preserve"> </w:t>
                      </w:r>
                      <w:r>
                        <w:t>chọn</w:t>
                      </w:r>
                      <w:r>
                        <w:rPr>
                          <w:spacing w:val="-3"/>
                        </w:rPr>
                        <w:t xml:space="preserve"> </w:t>
                      </w:r>
                      <w:r>
                        <w:t>phim,</w:t>
                      </w:r>
                      <w:r>
                        <w:rPr>
                          <w:spacing w:val="-3"/>
                        </w:rPr>
                        <w:t xml:space="preserve"> </w:t>
                      </w:r>
                      <w:r>
                        <w:t>giờ</w:t>
                      </w:r>
                      <w:r>
                        <w:rPr>
                          <w:spacing w:val="-3"/>
                        </w:rPr>
                        <w:t xml:space="preserve"> </w:t>
                      </w:r>
                      <w:r>
                        <w:t>chiếu</w:t>
                      </w:r>
                      <w:r>
                        <w:rPr>
                          <w:spacing w:val="-3"/>
                        </w:rPr>
                        <w:t xml:space="preserve"> </w:t>
                      </w:r>
                      <w:r>
                        <w:t>từ</w:t>
                      </w:r>
                      <w:r>
                        <w:rPr>
                          <w:spacing w:val="-3"/>
                        </w:rPr>
                        <w:t xml:space="preserve"> </w:t>
                      </w:r>
                      <w:r>
                        <w:t>danh</w:t>
                      </w:r>
                      <w:r>
                        <w:rPr>
                          <w:spacing w:val="-3"/>
                        </w:rPr>
                        <w:t xml:space="preserve"> </w:t>
                      </w:r>
                      <w:r>
                        <w:t>sách</w:t>
                      </w:r>
                      <w:r>
                        <w:rPr>
                          <w:spacing w:val="-3"/>
                        </w:rPr>
                        <w:t xml:space="preserve"> </w:t>
                      </w:r>
                      <w:r>
                        <w:t>thì</w:t>
                      </w:r>
                      <w:r>
                        <w:rPr>
                          <w:spacing w:val="-3"/>
                        </w:rPr>
                        <w:t xml:space="preserve"> </w:t>
                      </w:r>
                      <w:r>
                        <w:t>không</w:t>
                      </w:r>
                      <w:r>
                        <w:rPr>
                          <w:spacing w:val="-3"/>
                        </w:rPr>
                        <w:t xml:space="preserve"> </w:t>
                      </w:r>
                      <w:r>
                        <w:t>còn</w:t>
                      </w:r>
                      <w:r>
                        <w:rPr>
                          <w:spacing w:val="-3"/>
                        </w:rPr>
                        <w:t xml:space="preserve"> </w:t>
                      </w:r>
                      <w:r>
                        <w:t>vị</w:t>
                      </w:r>
                      <w:r>
                        <w:rPr>
                          <w:spacing w:val="-3"/>
                        </w:rPr>
                        <w:t xml:space="preserve"> </w:t>
                      </w:r>
                      <w:r>
                        <w:t>trí</w:t>
                      </w:r>
                      <w:r>
                        <w:rPr>
                          <w:spacing w:val="-3"/>
                        </w:rPr>
                        <w:t xml:space="preserve"> </w:t>
                      </w:r>
                      <w:r>
                        <w:t>ghế nào còn trống</w:t>
                      </w:r>
                    </w:p>
                  </w:txbxContent>
                </v:textbox>
                <w10:wrap type="topAndBottom" anchorx="page"/>
              </v:shape>
            </w:pict>
          </mc:Fallback>
        </mc:AlternateContent>
      </w:r>
    </w:p>
    <w:p w:rsidR="009331C9" w:rsidRDefault="009331C9">
      <w:pPr>
        <w:pStyle w:val="BodyText"/>
        <w:spacing w:before="156"/>
        <w:rPr>
          <w:sz w:val="20"/>
        </w:rPr>
      </w:pPr>
    </w:p>
    <w:p w:rsidR="009331C9" w:rsidRDefault="009331C9">
      <w:pPr>
        <w:rPr>
          <w:sz w:val="20"/>
        </w:rPr>
        <w:sectPr w:rsidR="009331C9">
          <w:pgSz w:w="11920" w:h="16840"/>
          <w:pgMar w:top="1440" w:right="480" w:bottom="280" w:left="1340" w:header="720" w:footer="720" w:gutter="0"/>
          <w:cols w:space="720"/>
        </w:sectPr>
      </w:pPr>
    </w:p>
    <w:p w:rsidR="009331C9" w:rsidRDefault="006E3A3E">
      <w:pPr>
        <w:pStyle w:val="Heading2"/>
        <w:numPr>
          <w:ilvl w:val="0"/>
          <w:numId w:val="8"/>
        </w:numPr>
        <w:tabs>
          <w:tab w:val="left" w:pos="818"/>
        </w:tabs>
        <w:ind w:left="818" w:hanging="598"/>
        <w:jc w:val="both"/>
      </w:pPr>
      <w:bookmarkStart w:id="16" w:name="_TOC_250017"/>
      <w:r>
        <w:lastRenderedPageBreak/>
        <w:t>Trích</w:t>
      </w:r>
      <w:r>
        <w:rPr>
          <w:spacing w:val="-7"/>
        </w:rPr>
        <w:t xml:space="preserve"> </w:t>
      </w:r>
      <w:r>
        <w:t>lớp</w:t>
      </w:r>
      <w:r>
        <w:rPr>
          <w:spacing w:val="-5"/>
        </w:rPr>
        <w:t xml:space="preserve"> </w:t>
      </w:r>
      <w:r>
        <w:t>thực</w:t>
      </w:r>
      <w:r>
        <w:rPr>
          <w:spacing w:val="-5"/>
        </w:rPr>
        <w:t xml:space="preserve"> </w:t>
      </w:r>
      <w:r>
        <w:t>thể</w:t>
      </w:r>
      <w:r>
        <w:rPr>
          <w:spacing w:val="-5"/>
        </w:rPr>
        <w:t xml:space="preserve"> </w:t>
      </w:r>
      <w:r>
        <w:t>và</w:t>
      </w:r>
      <w:r>
        <w:rPr>
          <w:spacing w:val="-5"/>
        </w:rPr>
        <w:t xml:space="preserve"> </w:t>
      </w:r>
      <w:r>
        <w:t>vẽ</w:t>
      </w:r>
      <w:r>
        <w:rPr>
          <w:spacing w:val="-5"/>
        </w:rPr>
        <w:t xml:space="preserve"> </w:t>
      </w:r>
      <w:r>
        <w:t>sơ</w:t>
      </w:r>
      <w:r>
        <w:rPr>
          <w:spacing w:val="-5"/>
        </w:rPr>
        <w:t xml:space="preserve"> </w:t>
      </w:r>
      <w:r>
        <w:t>đồ</w:t>
      </w:r>
      <w:r>
        <w:rPr>
          <w:spacing w:val="-5"/>
        </w:rPr>
        <w:t xml:space="preserve"> </w:t>
      </w:r>
      <w:r>
        <w:t>lớp</w:t>
      </w:r>
      <w:r>
        <w:rPr>
          <w:spacing w:val="-5"/>
        </w:rPr>
        <w:t xml:space="preserve"> </w:t>
      </w:r>
      <w:r>
        <w:t>toàn</w:t>
      </w:r>
      <w:r>
        <w:rPr>
          <w:spacing w:val="-5"/>
        </w:rPr>
        <w:t xml:space="preserve"> </w:t>
      </w:r>
      <w:r>
        <w:t>hệ</w:t>
      </w:r>
      <w:r>
        <w:rPr>
          <w:spacing w:val="-5"/>
        </w:rPr>
        <w:t xml:space="preserve"> </w:t>
      </w:r>
      <w:bookmarkEnd w:id="16"/>
      <w:r>
        <w:rPr>
          <w:spacing w:val="-2"/>
        </w:rPr>
        <w:t>thống</w:t>
      </w:r>
    </w:p>
    <w:p w:rsidR="009331C9" w:rsidRDefault="006E3A3E">
      <w:pPr>
        <w:pStyle w:val="Heading3"/>
        <w:numPr>
          <w:ilvl w:val="1"/>
          <w:numId w:val="8"/>
        </w:numPr>
        <w:tabs>
          <w:tab w:val="left" w:pos="1536"/>
        </w:tabs>
        <w:ind w:left="1536" w:hanging="776"/>
        <w:jc w:val="both"/>
      </w:pPr>
      <w:bookmarkStart w:id="17" w:name="_TOC_250016"/>
      <w:r>
        <w:t>Trích</w:t>
      </w:r>
      <w:r>
        <w:rPr>
          <w:spacing w:val="-11"/>
        </w:rPr>
        <w:t xml:space="preserve"> </w:t>
      </w:r>
      <w:r>
        <w:t>lớp</w:t>
      </w:r>
      <w:r>
        <w:rPr>
          <w:spacing w:val="-11"/>
        </w:rPr>
        <w:t xml:space="preserve"> </w:t>
      </w:r>
      <w:r>
        <w:t>thực</w:t>
      </w:r>
      <w:r>
        <w:rPr>
          <w:spacing w:val="-10"/>
        </w:rPr>
        <w:t xml:space="preserve"> </w:t>
      </w:r>
      <w:bookmarkEnd w:id="17"/>
      <w:r>
        <w:rPr>
          <w:spacing w:val="-5"/>
        </w:rPr>
        <w:t>thể</w:t>
      </w:r>
    </w:p>
    <w:p w:rsidR="009331C9" w:rsidRDefault="006E3A3E">
      <w:pPr>
        <w:pStyle w:val="BodyText"/>
        <w:spacing w:before="48" w:line="276" w:lineRule="auto"/>
        <w:ind w:left="805" w:right="973" w:firstLine="15"/>
        <w:jc w:val="both"/>
      </w:pPr>
      <w:r>
        <w:rPr>
          <w:b/>
        </w:rPr>
        <w:t xml:space="preserve">Mô tả hệ thống: </w:t>
      </w:r>
      <w:r>
        <w:t xml:space="preserve">Hệ thống là một trang web hỗ trợ quản lí mua/bán vé xem phim cho một rạp chiếu phim. Trong đó, </w:t>
      </w:r>
      <w:r>
        <w:t>các đối tượng sử dụng</w:t>
      </w:r>
      <w:r>
        <w:rPr>
          <w:spacing w:val="40"/>
        </w:rPr>
        <w:t xml:space="preserve"> </w:t>
      </w:r>
      <w:r>
        <w:t>chính là nhân viên và khách hàng. Nhân viên quản lí có thể xem</w:t>
      </w:r>
      <w:r>
        <w:rPr>
          <w:spacing w:val="-2"/>
        </w:rPr>
        <w:t xml:space="preserve"> </w:t>
      </w:r>
      <w:r>
        <w:t>các</w:t>
      </w:r>
      <w:r>
        <w:rPr>
          <w:spacing w:val="-2"/>
        </w:rPr>
        <w:t xml:space="preserve"> </w:t>
      </w:r>
      <w:r>
        <w:t>loại thống kê phim,</w:t>
      </w:r>
      <w:r>
        <w:rPr>
          <w:spacing w:val="-3"/>
        </w:rPr>
        <w:t xml:space="preserve"> </w:t>
      </w:r>
      <w:r>
        <w:t>thống</w:t>
      </w:r>
      <w:r>
        <w:rPr>
          <w:spacing w:val="-3"/>
        </w:rPr>
        <w:t xml:space="preserve"> </w:t>
      </w:r>
      <w:r>
        <w:t>kê</w:t>
      </w:r>
      <w:r>
        <w:rPr>
          <w:spacing w:val="-3"/>
        </w:rPr>
        <w:t xml:space="preserve"> </w:t>
      </w:r>
      <w:r>
        <w:t>khách</w:t>
      </w:r>
      <w:r>
        <w:rPr>
          <w:spacing w:val="-3"/>
        </w:rPr>
        <w:t xml:space="preserve"> </w:t>
      </w:r>
      <w:r>
        <w:t>hàng,</w:t>
      </w:r>
      <w:r>
        <w:rPr>
          <w:spacing w:val="-3"/>
        </w:rPr>
        <w:t xml:space="preserve"> </w:t>
      </w:r>
      <w:r>
        <w:t>thống</w:t>
      </w:r>
      <w:r>
        <w:rPr>
          <w:spacing w:val="-3"/>
        </w:rPr>
        <w:t xml:space="preserve"> </w:t>
      </w:r>
      <w:r>
        <w:t>kê</w:t>
      </w:r>
      <w:r>
        <w:rPr>
          <w:spacing w:val="-3"/>
        </w:rPr>
        <w:t xml:space="preserve"> </w:t>
      </w:r>
      <w:r>
        <w:t>doanh</w:t>
      </w:r>
      <w:r>
        <w:rPr>
          <w:spacing w:val="-3"/>
        </w:rPr>
        <w:t xml:space="preserve"> </w:t>
      </w:r>
      <w:r>
        <w:t>thu</w:t>
      </w:r>
      <w:r>
        <w:rPr>
          <w:spacing w:val="-3"/>
        </w:rPr>
        <w:t xml:space="preserve"> </w:t>
      </w:r>
      <w:r>
        <w:t>quản</w:t>
      </w:r>
      <w:r>
        <w:rPr>
          <w:spacing w:val="-3"/>
        </w:rPr>
        <w:t xml:space="preserve"> </w:t>
      </w:r>
      <w:r>
        <w:t>lí</w:t>
      </w:r>
      <w:r>
        <w:rPr>
          <w:spacing w:val="-3"/>
        </w:rPr>
        <w:t xml:space="preserve"> </w:t>
      </w:r>
      <w:r>
        <w:t>thông</w:t>
      </w:r>
      <w:r>
        <w:rPr>
          <w:spacing w:val="-3"/>
        </w:rPr>
        <w:t xml:space="preserve"> </w:t>
      </w:r>
      <w:r>
        <w:t>tin phim, thông tin</w:t>
      </w:r>
      <w:r>
        <w:rPr>
          <w:spacing w:val="-3"/>
        </w:rPr>
        <w:t xml:space="preserve"> </w:t>
      </w:r>
      <w:r>
        <w:t>phòng</w:t>
      </w:r>
      <w:r>
        <w:rPr>
          <w:spacing w:val="-3"/>
        </w:rPr>
        <w:t xml:space="preserve"> </w:t>
      </w:r>
      <w:r>
        <w:t>chiếu</w:t>
      </w:r>
      <w:r>
        <w:rPr>
          <w:spacing w:val="-3"/>
        </w:rPr>
        <w:t xml:space="preserve"> </w:t>
      </w:r>
      <w:r>
        <w:t>và</w:t>
      </w:r>
      <w:r>
        <w:rPr>
          <w:spacing w:val="-3"/>
        </w:rPr>
        <w:t xml:space="preserve"> </w:t>
      </w:r>
      <w:r>
        <w:t>lên</w:t>
      </w:r>
      <w:r>
        <w:rPr>
          <w:spacing w:val="-3"/>
        </w:rPr>
        <w:t xml:space="preserve"> </w:t>
      </w:r>
      <w:r>
        <w:t>lịch</w:t>
      </w:r>
      <w:r>
        <w:rPr>
          <w:spacing w:val="-3"/>
        </w:rPr>
        <w:t xml:space="preserve"> </w:t>
      </w:r>
      <w:r>
        <w:t>chiếu,.</w:t>
      </w:r>
      <w:r>
        <w:rPr>
          <w:spacing w:val="-3"/>
        </w:rPr>
        <w:t xml:space="preserve"> </w:t>
      </w:r>
      <w:r>
        <w:t>Nhân</w:t>
      </w:r>
      <w:r>
        <w:rPr>
          <w:spacing w:val="-3"/>
        </w:rPr>
        <w:t xml:space="preserve"> </w:t>
      </w:r>
      <w:r>
        <w:t>viên</w:t>
      </w:r>
      <w:r>
        <w:rPr>
          <w:spacing w:val="-3"/>
        </w:rPr>
        <w:t xml:space="preserve"> </w:t>
      </w:r>
      <w:r>
        <w:t>bán</w:t>
      </w:r>
      <w:r>
        <w:rPr>
          <w:spacing w:val="-3"/>
        </w:rPr>
        <w:t xml:space="preserve"> </w:t>
      </w:r>
      <w:r>
        <w:t>hàng</w:t>
      </w:r>
      <w:r>
        <w:rPr>
          <w:spacing w:val="-3"/>
        </w:rPr>
        <w:t xml:space="preserve"> </w:t>
      </w:r>
      <w:r>
        <w:t>có</w:t>
      </w:r>
      <w:r>
        <w:rPr>
          <w:spacing w:val="-3"/>
        </w:rPr>
        <w:t xml:space="preserve"> </w:t>
      </w:r>
      <w:r>
        <w:t>thể bán vé tại quầy</w:t>
      </w:r>
      <w:r>
        <w:t>, in vé/hóa đơn hoặc xuất thẻ thành viên cho khách hàng. Khách hàng có thể đăng kí thành viên, tìm kiếm và đặt chỗ thông qua</w:t>
      </w:r>
      <w:r>
        <w:rPr>
          <w:spacing w:val="40"/>
        </w:rPr>
        <w:t xml:space="preserve"> </w:t>
      </w:r>
      <w:r>
        <w:t>mua vé trực tuyến.</w:t>
      </w:r>
    </w:p>
    <w:p w:rsidR="009331C9" w:rsidRDefault="009331C9">
      <w:pPr>
        <w:pStyle w:val="BodyText"/>
        <w:spacing w:before="48"/>
      </w:pPr>
    </w:p>
    <w:p w:rsidR="009331C9" w:rsidRDefault="006E3A3E">
      <w:pPr>
        <w:pStyle w:val="Heading3"/>
        <w:spacing w:before="0"/>
        <w:ind w:left="820" w:firstLine="0"/>
        <w:jc w:val="both"/>
      </w:pPr>
      <w:r>
        <w:t>Các</w:t>
      </w:r>
      <w:r>
        <w:rPr>
          <w:spacing w:val="-7"/>
        </w:rPr>
        <w:t xml:space="preserve"> </w:t>
      </w:r>
      <w:r>
        <w:t>danh</w:t>
      </w:r>
      <w:r>
        <w:rPr>
          <w:spacing w:val="-4"/>
        </w:rPr>
        <w:t xml:space="preserve"> </w:t>
      </w:r>
      <w:r>
        <w:t>từ</w:t>
      </w:r>
      <w:r>
        <w:rPr>
          <w:spacing w:val="-4"/>
        </w:rPr>
        <w:t xml:space="preserve"> </w:t>
      </w:r>
      <w:r>
        <w:t>xuất</w:t>
      </w:r>
      <w:r>
        <w:rPr>
          <w:spacing w:val="-4"/>
        </w:rPr>
        <w:t xml:space="preserve"> </w:t>
      </w:r>
      <w:r>
        <w:t>hiện</w:t>
      </w:r>
      <w:r>
        <w:rPr>
          <w:spacing w:val="-4"/>
        </w:rPr>
        <w:t xml:space="preserve"> </w:t>
      </w:r>
      <w:r>
        <w:t>trong</w:t>
      </w:r>
      <w:r>
        <w:rPr>
          <w:spacing w:val="-4"/>
        </w:rPr>
        <w:t xml:space="preserve"> </w:t>
      </w:r>
      <w:r>
        <w:t>mô</w:t>
      </w:r>
      <w:r>
        <w:rPr>
          <w:spacing w:val="-4"/>
        </w:rPr>
        <w:t xml:space="preserve"> </w:t>
      </w:r>
      <w:r>
        <w:rPr>
          <w:spacing w:val="-5"/>
        </w:rPr>
        <w:t>tả</w:t>
      </w:r>
    </w:p>
    <w:p w:rsidR="009331C9" w:rsidRDefault="006E3A3E">
      <w:pPr>
        <w:pStyle w:val="BodyText"/>
        <w:spacing w:before="49" w:line="276" w:lineRule="auto"/>
        <w:ind w:left="820" w:right="978"/>
        <w:jc w:val="both"/>
      </w:pPr>
      <w:r>
        <w:t>Hệ thống, trang web, vé, phim, rạp chiếu phim, đối tượng, nhân viên, khách hà</w:t>
      </w:r>
      <w:r>
        <w:t>ng, nhân viên quản lí, thống kê phim, thống kê khách hàng, thống kê doanh thu, thông tin phim, thông tin phòng chiếu, lịch chiếu, quầy, hóa đơn, thẻ thành viên, thành viên, chỗ.</w:t>
      </w:r>
    </w:p>
    <w:p w:rsidR="009331C9" w:rsidRDefault="009331C9">
      <w:pPr>
        <w:pStyle w:val="BodyText"/>
        <w:spacing w:before="21"/>
      </w:pPr>
    </w:p>
    <w:p w:rsidR="009331C9" w:rsidRDefault="006E3A3E">
      <w:pPr>
        <w:pStyle w:val="Heading3"/>
        <w:spacing w:before="1"/>
        <w:ind w:left="820" w:firstLine="0"/>
      </w:pPr>
      <w:r>
        <w:t>Đánh</w:t>
      </w:r>
      <w:r>
        <w:rPr>
          <w:spacing w:val="-4"/>
        </w:rPr>
        <w:t xml:space="preserve"> </w:t>
      </w:r>
      <w:r>
        <w:t>giá</w:t>
      </w:r>
      <w:r>
        <w:rPr>
          <w:spacing w:val="-3"/>
        </w:rPr>
        <w:t xml:space="preserve"> </w:t>
      </w:r>
      <w:r>
        <w:t>các</w:t>
      </w:r>
      <w:r>
        <w:rPr>
          <w:spacing w:val="-3"/>
        </w:rPr>
        <w:t xml:space="preserve"> </w:t>
      </w:r>
      <w:r>
        <w:t>danh</w:t>
      </w:r>
      <w:r>
        <w:rPr>
          <w:spacing w:val="-4"/>
        </w:rPr>
        <w:t xml:space="preserve"> </w:t>
      </w:r>
      <w:r>
        <w:t>từ</w:t>
      </w:r>
      <w:r>
        <w:rPr>
          <w:spacing w:val="-3"/>
        </w:rPr>
        <w:t xml:space="preserve"> </w:t>
      </w:r>
      <w:r>
        <w:t>nhận</w:t>
      </w:r>
      <w:r>
        <w:rPr>
          <w:spacing w:val="-3"/>
        </w:rPr>
        <w:t xml:space="preserve"> </w:t>
      </w:r>
      <w:r>
        <w:rPr>
          <w:spacing w:val="-4"/>
        </w:rPr>
        <w:t>được</w:t>
      </w:r>
    </w:p>
    <w:p w:rsidR="009331C9" w:rsidRDefault="006E3A3E">
      <w:pPr>
        <w:pStyle w:val="BodyText"/>
        <w:spacing w:before="48"/>
        <w:ind w:left="820"/>
      </w:pPr>
      <w:r>
        <w:t>Các</w:t>
      </w:r>
      <w:r>
        <w:rPr>
          <w:spacing w:val="-6"/>
        </w:rPr>
        <w:t xml:space="preserve"> </w:t>
      </w:r>
      <w:r>
        <w:t>danh</w:t>
      </w:r>
      <w:r>
        <w:rPr>
          <w:spacing w:val="-4"/>
        </w:rPr>
        <w:t xml:space="preserve"> </w:t>
      </w:r>
      <w:r>
        <w:t>từ</w:t>
      </w:r>
      <w:r>
        <w:rPr>
          <w:spacing w:val="-3"/>
        </w:rPr>
        <w:t xml:space="preserve"> </w:t>
      </w:r>
      <w:r>
        <w:t>trừu</w:t>
      </w:r>
      <w:r>
        <w:rPr>
          <w:spacing w:val="-4"/>
        </w:rPr>
        <w:t xml:space="preserve"> </w:t>
      </w:r>
      <w:r>
        <w:t>tượng:</w:t>
      </w:r>
      <w:r>
        <w:rPr>
          <w:spacing w:val="-4"/>
        </w:rPr>
        <w:t xml:space="preserve"> </w:t>
      </w:r>
      <w:r>
        <w:t>Hệ</w:t>
      </w:r>
      <w:r>
        <w:rPr>
          <w:spacing w:val="-3"/>
        </w:rPr>
        <w:t xml:space="preserve"> </w:t>
      </w:r>
      <w:r>
        <w:t>thống,</w:t>
      </w:r>
      <w:r>
        <w:rPr>
          <w:spacing w:val="-4"/>
        </w:rPr>
        <w:t xml:space="preserve"> </w:t>
      </w:r>
      <w:r>
        <w:t>trang</w:t>
      </w:r>
      <w:r>
        <w:rPr>
          <w:spacing w:val="-4"/>
        </w:rPr>
        <w:t xml:space="preserve"> </w:t>
      </w:r>
      <w:r>
        <w:t>web</w:t>
      </w:r>
      <w:r>
        <w:rPr>
          <w:spacing w:val="-3"/>
        </w:rPr>
        <w:t xml:space="preserve"> </w:t>
      </w:r>
      <w:r>
        <w:t>→</w:t>
      </w:r>
      <w:r>
        <w:rPr>
          <w:spacing w:val="-4"/>
        </w:rPr>
        <w:t xml:space="preserve"> </w:t>
      </w:r>
      <w:r>
        <w:t>Loại</w:t>
      </w:r>
      <w:r>
        <w:rPr>
          <w:spacing w:val="-3"/>
        </w:rPr>
        <w:t xml:space="preserve"> </w:t>
      </w:r>
      <w:r>
        <w:rPr>
          <w:spacing w:val="-5"/>
        </w:rPr>
        <w:t>bỏ</w:t>
      </w:r>
    </w:p>
    <w:p w:rsidR="009331C9" w:rsidRDefault="006E3A3E">
      <w:pPr>
        <w:pStyle w:val="ListParagraph"/>
        <w:numPr>
          <w:ilvl w:val="2"/>
          <w:numId w:val="8"/>
        </w:numPr>
        <w:tabs>
          <w:tab w:val="left" w:pos="1539"/>
        </w:tabs>
        <w:spacing w:before="48"/>
        <w:ind w:left="1539" w:hanging="359"/>
        <w:rPr>
          <w:sz w:val="28"/>
        </w:rPr>
      </w:pPr>
      <w:r>
        <w:rPr>
          <w:sz w:val="28"/>
        </w:rPr>
        <w:t>Danh</w:t>
      </w:r>
      <w:r>
        <w:rPr>
          <w:spacing w:val="-4"/>
          <w:sz w:val="28"/>
        </w:rPr>
        <w:t xml:space="preserve"> </w:t>
      </w:r>
      <w:r>
        <w:rPr>
          <w:sz w:val="28"/>
        </w:rPr>
        <w:t>từ</w:t>
      </w:r>
      <w:r>
        <w:rPr>
          <w:spacing w:val="-3"/>
          <w:sz w:val="28"/>
        </w:rPr>
        <w:t xml:space="preserve"> </w:t>
      </w:r>
      <w:r>
        <w:rPr>
          <w:sz w:val="28"/>
        </w:rPr>
        <w:t>liên</w:t>
      </w:r>
      <w:r>
        <w:rPr>
          <w:spacing w:val="-4"/>
          <w:sz w:val="28"/>
        </w:rPr>
        <w:t xml:space="preserve"> </w:t>
      </w:r>
      <w:r>
        <w:rPr>
          <w:sz w:val="28"/>
        </w:rPr>
        <w:t>quan</w:t>
      </w:r>
      <w:r>
        <w:rPr>
          <w:spacing w:val="-3"/>
          <w:sz w:val="28"/>
        </w:rPr>
        <w:t xml:space="preserve"> </w:t>
      </w:r>
      <w:r>
        <w:rPr>
          <w:sz w:val="28"/>
        </w:rPr>
        <w:t>đến</w:t>
      </w:r>
      <w:r>
        <w:rPr>
          <w:spacing w:val="-3"/>
          <w:sz w:val="28"/>
        </w:rPr>
        <w:t xml:space="preserve"> </w:t>
      </w:r>
      <w:r>
        <w:rPr>
          <w:spacing w:val="-2"/>
          <w:sz w:val="28"/>
        </w:rPr>
        <w:t>người:</w:t>
      </w:r>
    </w:p>
    <w:p w:rsidR="009331C9" w:rsidRDefault="006E3A3E">
      <w:pPr>
        <w:pStyle w:val="ListParagraph"/>
        <w:numPr>
          <w:ilvl w:val="3"/>
          <w:numId w:val="8"/>
        </w:numPr>
        <w:tabs>
          <w:tab w:val="left" w:pos="2260"/>
        </w:tabs>
        <w:spacing w:before="49" w:line="276" w:lineRule="auto"/>
        <w:ind w:right="986" w:hanging="360"/>
        <w:rPr>
          <w:sz w:val="28"/>
        </w:rPr>
      </w:pPr>
      <w:r>
        <w:rPr>
          <w:sz w:val="28"/>
        </w:rPr>
        <w:t>Đối</w:t>
      </w:r>
      <w:r>
        <w:rPr>
          <w:spacing w:val="40"/>
          <w:sz w:val="28"/>
        </w:rPr>
        <w:t xml:space="preserve"> </w:t>
      </w:r>
      <w:r>
        <w:rPr>
          <w:sz w:val="28"/>
        </w:rPr>
        <w:t>tượng,</w:t>
      </w:r>
      <w:r>
        <w:rPr>
          <w:spacing w:val="40"/>
          <w:sz w:val="28"/>
        </w:rPr>
        <w:t xml:space="preserve"> </w:t>
      </w:r>
      <w:r>
        <w:rPr>
          <w:sz w:val="28"/>
        </w:rPr>
        <w:t>thành</w:t>
      </w:r>
      <w:r>
        <w:rPr>
          <w:spacing w:val="40"/>
          <w:sz w:val="28"/>
        </w:rPr>
        <w:t xml:space="preserve"> </w:t>
      </w:r>
      <w:r>
        <w:rPr>
          <w:sz w:val="28"/>
        </w:rPr>
        <w:t>viên</w:t>
      </w:r>
      <w:r>
        <w:rPr>
          <w:spacing w:val="40"/>
          <w:sz w:val="28"/>
        </w:rPr>
        <w:t xml:space="preserve"> </w:t>
      </w:r>
      <w:r>
        <w:rPr>
          <w:sz w:val="28"/>
        </w:rPr>
        <w:t>→</w:t>
      </w:r>
      <w:r>
        <w:rPr>
          <w:spacing w:val="40"/>
          <w:sz w:val="28"/>
        </w:rPr>
        <w:t xml:space="preserve"> </w:t>
      </w:r>
      <w:r>
        <w:rPr>
          <w:sz w:val="28"/>
        </w:rPr>
        <w:t>Lớp</w:t>
      </w:r>
      <w:r>
        <w:rPr>
          <w:spacing w:val="40"/>
          <w:sz w:val="28"/>
        </w:rPr>
        <w:t xml:space="preserve"> </w:t>
      </w:r>
      <w:r>
        <w:rPr>
          <w:sz w:val="28"/>
        </w:rPr>
        <w:t>NguoiDung474:</w:t>
      </w:r>
      <w:r>
        <w:rPr>
          <w:spacing w:val="40"/>
          <w:sz w:val="28"/>
        </w:rPr>
        <w:t xml:space="preserve"> </w:t>
      </w:r>
      <w:r>
        <w:rPr>
          <w:sz w:val="28"/>
        </w:rPr>
        <w:t>email,</w:t>
      </w:r>
      <w:r>
        <w:rPr>
          <w:spacing w:val="40"/>
          <w:sz w:val="28"/>
        </w:rPr>
        <w:t xml:space="preserve"> </w:t>
      </w:r>
      <w:r>
        <w:rPr>
          <w:sz w:val="28"/>
        </w:rPr>
        <w:t>tên đăng nhập, mật khẩu</w:t>
      </w:r>
    </w:p>
    <w:p w:rsidR="009331C9" w:rsidRDefault="006E3A3E">
      <w:pPr>
        <w:pStyle w:val="ListParagraph"/>
        <w:numPr>
          <w:ilvl w:val="3"/>
          <w:numId w:val="8"/>
        </w:numPr>
        <w:tabs>
          <w:tab w:val="left" w:pos="2260"/>
          <w:tab w:val="left" w:pos="3206"/>
          <w:tab w:val="left" w:pos="4027"/>
          <w:tab w:val="left" w:pos="4647"/>
          <w:tab w:val="left" w:pos="5446"/>
          <w:tab w:val="left" w:pos="7339"/>
          <w:tab w:val="left" w:pos="7928"/>
          <w:tab w:val="left" w:pos="8747"/>
        </w:tabs>
        <w:spacing w:line="276" w:lineRule="auto"/>
        <w:ind w:right="985" w:hanging="360"/>
        <w:rPr>
          <w:sz w:val="28"/>
        </w:rPr>
      </w:pPr>
      <w:r>
        <w:rPr>
          <w:spacing w:val="-4"/>
          <w:sz w:val="28"/>
        </w:rPr>
        <w:t>Nhân</w:t>
      </w:r>
      <w:r>
        <w:rPr>
          <w:sz w:val="28"/>
        </w:rPr>
        <w:tab/>
      </w:r>
      <w:r>
        <w:rPr>
          <w:spacing w:val="-4"/>
          <w:sz w:val="28"/>
        </w:rPr>
        <w:t>viên</w:t>
      </w:r>
      <w:r>
        <w:rPr>
          <w:sz w:val="28"/>
        </w:rPr>
        <w:tab/>
      </w:r>
      <w:r>
        <w:rPr>
          <w:spacing w:val="-10"/>
          <w:sz w:val="28"/>
        </w:rPr>
        <w:t>→</w:t>
      </w:r>
      <w:r>
        <w:rPr>
          <w:sz w:val="28"/>
        </w:rPr>
        <w:tab/>
      </w:r>
      <w:r>
        <w:rPr>
          <w:spacing w:val="-4"/>
          <w:sz w:val="28"/>
        </w:rPr>
        <w:t>Lớp</w:t>
      </w:r>
      <w:r>
        <w:rPr>
          <w:sz w:val="28"/>
        </w:rPr>
        <w:tab/>
      </w:r>
      <w:r>
        <w:rPr>
          <w:spacing w:val="-2"/>
          <w:sz w:val="28"/>
        </w:rPr>
        <w:t>NhanVien474</w:t>
      </w:r>
      <w:r>
        <w:rPr>
          <w:sz w:val="28"/>
        </w:rPr>
        <w:tab/>
      </w:r>
      <w:r>
        <w:rPr>
          <w:spacing w:val="-6"/>
          <w:sz w:val="28"/>
        </w:rPr>
        <w:t>kế</w:t>
      </w:r>
      <w:r>
        <w:rPr>
          <w:sz w:val="28"/>
        </w:rPr>
        <w:tab/>
      </w:r>
      <w:r>
        <w:rPr>
          <w:spacing w:val="-4"/>
          <w:sz w:val="28"/>
        </w:rPr>
        <w:t>thừa</w:t>
      </w:r>
      <w:r>
        <w:rPr>
          <w:sz w:val="28"/>
        </w:rPr>
        <w:tab/>
      </w:r>
      <w:r>
        <w:rPr>
          <w:spacing w:val="-4"/>
          <w:sz w:val="28"/>
        </w:rPr>
        <w:t xml:space="preserve">lớp </w:t>
      </w:r>
      <w:r>
        <w:rPr>
          <w:sz w:val="28"/>
        </w:rPr>
        <w:t>NguoiDung474, thêm thuộc tính: vị trí</w:t>
      </w:r>
    </w:p>
    <w:p w:rsidR="009331C9" w:rsidRDefault="006E3A3E">
      <w:pPr>
        <w:pStyle w:val="ListParagraph"/>
        <w:numPr>
          <w:ilvl w:val="3"/>
          <w:numId w:val="8"/>
        </w:numPr>
        <w:tabs>
          <w:tab w:val="left" w:pos="2260"/>
        </w:tabs>
        <w:spacing w:line="276" w:lineRule="auto"/>
        <w:ind w:right="984" w:hanging="360"/>
        <w:rPr>
          <w:sz w:val="28"/>
        </w:rPr>
      </w:pPr>
      <w:r>
        <w:rPr>
          <w:sz w:val="28"/>
        </w:rPr>
        <w:t>Nhân viên quản lí → Lớp NhanVienQuanLy474 kế thừa</w:t>
      </w:r>
      <w:r>
        <w:rPr>
          <w:spacing w:val="-8"/>
          <w:sz w:val="28"/>
        </w:rPr>
        <w:t xml:space="preserve"> </w:t>
      </w:r>
      <w:r>
        <w:rPr>
          <w:sz w:val="28"/>
        </w:rPr>
        <w:t xml:space="preserve">lớp </w:t>
      </w:r>
      <w:r>
        <w:rPr>
          <w:spacing w:val="-2"/>
          <w:sz w:val="28"/>
        </w:rPr>
        <w:t>NhanVien474</w:t>
      </w:r>
    </w:p>
    <w:p w:rsidR="009331C9" w:rsidRDefault="006E3A3E">
      <w:pPr>
        <w:pStyle w:val="ListParagraph"/>
        <w:numPr>
          <w:ilvl w:val="3"/>
          <w:numId w:val="8"/>
        </w:numPr>
        <w:tabs>
          <w:tab w:val="left" w:pos="2260"/>
        </w:tabs>
        <w:spacing w:line="276" w:lineRule="auto"/>
        <w:ind w:right="985" w:hanging="360"/>
        <w:rPr>
          <w:sz w:val="28"/>
        </w:rPr>
      </w:pPr>
      <w:r>
        <w:rPr>
          <w:sz w:val="28"/>
        </w:rPr>
        <w:t>Nhân viên bán hàng → Lớp NhanVienBanHan474g kế thừa lớp NhanVien474</w:t>
      </w:r>
    </w:p>
    <w:p w:rsidR="009331C9" w:rsidRDefault="006E3A3E">
      <w:pPr>
        <w:pStyle w:val="ListParagraph"/>
        <w:numPr>
          <w:ilvl w:val="3"/>
          <w:numId w:val="8"/>
        </w:numPr>
        <w:tabs>
          <w:tab w:val="left" w:pos="2260"/>
          <w:tab w:val="left" w:pos="3270"/>
          <w:tab w:val="left" w:pos="4094"/>
          <w:tab w:val="left" w:pos="4653"/>
          <w:tab w:val="left" w:pos="5392"/>
          <w:tab w:val="left" w:pos="7429"/>
          <w:tab w:val="left" w:pos="7973"/>
          <w:tab w:val="left" w:pos="8746"/>
        </w:tabs>
        <w:spacing w:line="276" w:lineRule="auto"/>
        <w:ind w:right="985" w:hanging="360"/>
        <w:rPr>
          <w:sz w:val="28"/>
        </w:rPr>
      </w:pPr>
      <w:r>
        <w:rPr>
          <w:spacing w:val="-2"/>
          <w:sz w:val="28"/>
        </w:rPr>
        <w:t>Khách</w:t>
      </w:r>
      <w:r>
        <w:rPr>
          <w:sz w:val="28"/>
        </w:rPr>
        <w:tab/>
      </w:r>
      <w:r>
        <w:rPr>
          <w:spacing w:val="-4"/>
          <w:sz w:val="28"/>
        </w:rPr>
        <w:t>hàng</w:t>
      </w:r>
      <w:r>
        <w:rPr>
          <w:sz w:val="28"/>
        </w:rPr>
        <w:tab/>
      </w:r>
      <w:r>
        <w:rPr>
          <w:spacing w:val="-10"/>
          <w:sz w:val="28"/>
        </w:rPr>
        <w:t>→</w:t>
      </w:r>
      <w:r>
        <w:rPr>
          <w:sz w:val="28"/>
        </w:rPr>
        <w:tab/>
      </w:r>
      <w:r>
        <w:rPr>
          <w:spacing w:val="-4"/>
          <w:sz w:val="28"/>
        </w:rPr>
        <w:t>Lớp</w:t>
      </w:r>
      <w:r>
        <w:rPr>
          <w:sz w:val="28"/>
        </w:rPr>
        <w:tab/>
      </w:r>
      <w:r>
        <w:rPr>
          <w:spacing w:val="-2"/>
          <w:sz w:val="28"/>
        </w:rPr>
        <w:t>KhachHang474</w:t>
      </w:r>
      <w:r>
        <w:rPr>
          <w:sz w:val="28"/>
        </w:rPr>
        <w:tab/>
      </w:r>
      <w:r>
        <w:rPr>
          <w:spacing w:val="-6"/>
          <w:sz w:val="28"/>
        </w:rPr>
        <w:t>kế</w:t>
      </w:r>
      <w:r>
        <w:rPr>
          <w:sz w:val="28"/>
        </w:rPr>
        <w:tab/>
      </w:r>
      <w:r>
        <w:rPr>
          <w:spacing w:val="-4"/>
          <w:sz w:val="28"/>
        </w:rPr>
        <w:t>thừa</w:t>
      </w:r>
      <w:r>
        <w:rPr>
          <w:sz w:val="28"/>
        </w:rPr>
        <w:tab/>
      </w:r>
      <w:r>
        <w:rPr>
          <w:spacing w:val="-4"/>
          <w:sz w:val="28"/>
        </w:rPr>
        <w:t xml:space="preserve">lớp </w:t>
      </w:r>
      <w:r>
        <w:rPr>
          <w:sz w:val="28"/>
        </w:rPr>
        <w:t>NguoiDung474, thêm thuộc tính: mã thân thiết</w:t>
      </w:r>
    </w:p>
    <w:p w:rsidR="009331C9" w:rsidRDefault="006E3A3E">
      <w:pPr>
        <w:pStyle w:val="ListParagraph"/>
        <w:numPr>
          <w:ilvl w:val="2"/>
          <w:numId w:val="8"/>
        </w:numPr>
        <w:tabs>
          <w:tab w:val="left" w:pos="1539"/>
        </w:tabs>
        <w:spacing w:before="1"/>
        <w:ind w:left="1539" w:hanging="359"/>
        <w:rPr>
          <w:sz w:val="28"/>
        </w:rPr>
      </w:pPr>
      <w:r>
        <w:rPr>
          <w:sz w:val="28"/>
        </w:rPr>
        <w:t>Danh</w:t>
      </w:r>
      <w:r>
        <w:rPr>
          <w:spacing w:val="-4"/>
          <w:sz w:val="28"/>
        </w:rPr>
        <w:t xml:space="preserve"> </w:t>
      </w:r>
      <w:r>
        <w:rPr>
          <w:sz w:val="28"/>
        </w:rPr>
        <w:t>từ</w:t>
      </w:r>
      <w:r>
        <w:rPr>
          <w:spacing w:val="-3"/>
          <w:sz w:val="28"/>
        </w:rPr>
        <w:t xml:space="preserve"> </w:t>
      </w:r>
      <w:r>
        <w:rPr>
          <w:sz w:val="28"/>
        </w:rPr>
        <w:t>liên</w:t>
      </w:r>
      <w:r>
        <w:rPr>
          <w:spacing w:val="-4"/>
          <w:sz w:val="28"/>
        </w:rPr>
        <w:t xml:space="preserve"> </w:t>
      </w:r>
      <w:r>
        <w:rPr>
          <w:sz w:val="28"/>
        </w:rPr>
        <w:t>quan</w:t>
      </w:r>
      <w:r>
        <w:rPr>
          <w:spacing w:val="-3"/>
          <w:sz w:val="28"/>
        </w:rPr>
        <w:t xml:space="preserve"> </w:t>
      </w:r>
      <w:r>
        <w:rPr>
          <w:sz w:val="28"/>
        </w:rPr>
        <w:t>đến</w:t>
      </w:r>
      <w:r>
        <w:rPr>
          <w:spacing w:val="-3"/>
          <w:sz w:val="28"/>
        </w:rPr>
        <w:t xml:space="preserve"> </w:t>
      </w:r>
      <w:r>
        <w:rPr>
          <w:spacing w:val="-4"/>
          <w:sz w:val="28"/>
        </w:rPr>
        <w:t>vật:</w:t>
      </w:r>
    </w:p>
    <w:p w:rsidR="009331C9" w:rsidRDefault="006E3A3E">
      <w:pPr>
        <w:pStyle w:val="ListParagraph"/>
        <w:numPr>
          <w:ilvl w:val="3"/>
          <w:numId w:val="8"/>
        </w:numPr>
        <w:tabs>
          <w:tab w:val="left" w:pos="2260"/>
        </w:tabs>
        <w:spacing w:before="48" w:line="276" w:lineRule="auto"/>
        <w:ind w:right="987" w:hanging="360"/>
        <w:rPr>
          <w:sz w:val="28"/>
        </w:rPr>
      </w:pPr>
      <w:r>
        <w:rPr>
          <w:sz w:val="28"/>
        </w:rPr>
        <w:t>Phim, thông tin phim → Lớp Phim474: tên, thể loại, độ</w:t>
      </w:r>
      <w:r>
        <w:rPr>
          <w:spacing w:val="-4"/>
          <w:sz w:val="28"/>
        </w:rPr>
        <w:t xml:space="preserve"> </w:t>
      </w:r>
      <w:r>
        <w:rPr>
          <w:sz w:val="28"/>
        </w:rPr>
        <w:t>dài, ngôn ngữ</w:t>
      </w:r>
    </w:p>
    <w:p w:rsidR="009331C9" w:rsidRDefault="006E3A3E">
      <w:pPr>
        <w:pStyle w:val="ListParagraph"/>
        <w:numPr>
          <w:ilvl w:val="3"/>
          <w:numId w:val="8"/>
        </w:numPr>
        <w:tabs>
          <w:tab w:val="left" w:pos="2260"/>
        </w:tabs>
        <w:spacing w:line="276" w:lineRule="auto"/>
        <w:ind w:right="975" w:hanging="360"/>
        <w:rPr>
          <w:sz w:val="28"/>
        </w:rPr>
      </w:pPr>
      <w:r>
        <w:rPr>
          <w:sz w:val="28"/>
        </w:rPr>
        <w:t xml:space="preserve">Phòng </w:t>
      </w:r>
      <w:r>
        <w:rPr>
          <w:sz w:val="28"/>
        </w:rPr>
        <w:t>chiếu, thông tin phòng chiếu → Lớp Phong474: tên, sức chứa, loại phòng, vị trí</w:t>
      </w:r>
    </w:p>
    <w:p w:rsidR="009331C9" w:rsidRDefault="006E3A3E">
      <w:pPr>
        <w:pStyle w:val="ListParagraph"/>
        <w:numPr>
          <w:ilvl w:val="3"/>
          <w:numId w:val="8"/>
        </w:numPr>
        <w:tabs>
          <w:tab w:val="left" w:pos="2259"/>
        </w:tabs>
        <w:ind w:left="2259" w:hanging="359"/>
        <w:rPr>
          <w:sz w:val="28"/>
        </w:rPr>
      </w:pPr>
      <w:r>
        <w:rPr>
          <w:sz w:val="28"/>
        </w:rPr>
        <w:t>Chỗ</w:t>
      </w:r>
      <w:r>
        <w:rPr>
          <w:spacing w:val="-4"/>
          <w:sz w:val="28"/>
        </w:rPr>
        <w:t xml:space="preserve"> </w:t>
      </w:r>
      <w:r>
        <w:rPr>
          <w:sz w:val="28"/>
        </w:rPr>
        <w:t>→</w:t>
      </w:r>
      <w:r>
        <w:rPr>
          <w:spacing w:val="-3"/>
          <w:sz w:val="28"/>
        </w:rPr>
        <w:t xml:space="preserve"> </w:t>
      </w:r>
      <w:r>
        <w:rPr>
          <w:sz w:val="28"/>
        </w:rPr>
        <w:t>Lớp</w:t>
      </w:r>
      <w:r>
        <w:rPr>
          <w:spacing w:val="-4"/>
          <w:sz w:val="28"/>
        </w:rPr>
        <w:t xml:space="preserve"> </w:t>
      </w:r>
      <w:r>
        <w:rPr>
          <w:sz w:val="28"/>
        </w:rPr>
        <w:t>Ghe474:</w:t>
      </w:r>
      <w:r>
        <w:rPr>
          <w:spacing w:val="-3"/>
          <w:sz w:val="28"/>
        </w:rPr>
        <w:t xml:space="preserve"> </w:t>
      </w:r>
      <w:r>
        <w:rPr>
          <w:spacing w:val="-5"/>
          <w:sz w:val="28"/>
        </w:rPr>
        <w:t>tên</w:t>
      </w:r>
    </w:p>
    <w:p w:rsidR="009331C9" w:rsidRDefault="006E3A3E">
      <w:pPr>
        <w:pStyle w:val="ListParagraph"/>
        <w:numPr>
          <w:ilvl w:val="3"/>
          <w:numId w:val="8"/>
        </w:numPr>
        <w:tabs>
          <w:tab w:val="left" w:pos="2259"/>
        </w:tabs>
        <w:spacing w:before="49"/>
        <w:ind w:left="2259" w:hanging="359"/>
        <w:rPr>
          <w:sz w:val="28"/>
        </w:rPr>
      </w:pPr>
      <w:r>
        <w:rPr>
          <w:sz w:val="28"/>
        </w:rPr>
        <w:t>Vé</w:t>
      </w:r>
      <w:r>
        <w:rPr>
          <w:spacing w:val="-11"/>
          <w:sz w:val="28"/>
        </w:rPr>
        <w:t xml:space="preserve"> </w:t>
      </w:r>
      <w:r>
        <w:rPr>
          <w:sz w:val="28"/>
        </w:rPr>
        <w:t>→</w:t>
      </w:r>
      <w:r>
        <w:rPr>
          <w:spacing w:val="-11"/>
          <w:sz w:val="28"/>
        </w:rPr>
        <w:t xml:space="preserve"> </w:t>
      </w:r>
      <w:r>
        <w:rPr>
          <w:sz w:val="28"/>
        </w:rPr>
        <w:t>Lớp</w:t>
      </w:r>
      <w:r>
        <w:rPr>
          <w:spacing w:val="-11"/>
          <w:sz w:val="28"/>
        </w:rPr>
        <w:t xml:space="preserve"> </w:t>
      </w:r>
      <w:r>
        <w:rPr>
          <w:sz w:val="28"/>
        </w:rPr>
        <w:t>Ve474:</w:t>
      </w:r>
      <w:r>
        <w:rPr>
          <w:spacing w:val="-10"/>
          <w:sz w:val="28"/>
        </w:rPr>
        <w:t xml:space="preserve"> </w:t>
      </w:r>
      <w:r>
        <w:rPr>
          <w:spacing w:val="-5"/>
          <w:sz w:val="28"/>
        </w:rPr>
        <w:t>giá</w:t>
      </w:r>
    </w:p>
    <w:p w:rsidR="009331C9" w:rsidRDefault="009331C9">
      <w:pPr>
        <w:rPr>
          <w:sz w:val="28"/>
        </w:rPr>
        <w:sectPr w:rsidR="009331C9">
          <w:pgSz w:w="11920" w:h="16840"/>
          <w:pgMar w:top="1380" w:right="480" w:bottom="280" w:left="1340" w:header="720" w:footer="720" w:gutter="0"/>
          <w:cols w:space="720"/>
        </w:sectPr>
      </w:pPr>
    </w:p>
    <w:p w:rsidR="009331C9" w:rsidRDefault="006E3A3E">
      <w:pPr>
        <w:pStyle w:val="ListParagraph"/>
        <w:numPr>
          <w:ilvl w:val="3"/>
          <w:numId w:val="8"/>
        </w:numPr>
        <w:tabs>
          <w:tab w:val="left" w:pos="2260"/>
        </w:tabs>
        <w:spacing w:before="80" w:line="276" w:lineRule="auto"/>
        <w:ind w:right="986" w:hanging="360"/>
        <w:jc w:val="both"/>
        <w:rPr>
          <w:sz w:val="28"/>
        </w:rPr>
      </w:pPr>
      <w:r>
        <w:rPr>
          <w:sz w:val="28"/>
        </w:rPr>
        <w:lastRenderedPageBreak/>
        <w:t>Hóa đơn → Lớp HoaDon474: tổng giá vé, chiết</w:t>
      </w:r>
      <w:r>
        <w:rPr>
          <w:spacing w:val="-4"/>
          <w:sz w:val="28"/>
        </w:rPr>
        <w:t xml:space="preserve"> </w:t>
      </w:r>
      <w:r>
        <w:rPr>
          <w:sz w:val="28"/>
        </w:rPr>
        <w:t>khấu,</w:t>
      </w:r>
      <w:r>
        <w:rPr>
          <w:spacing w:val="-4"/>
          <w:sz w:val="28"/>
        </w:rPr>
        <w:t xml:space="preserve"> </w:t>
      </w:r>
      <w:r>
        <w:rPr>
          <w:sz w:val="28"/>
        </w:rPr>
        <w:t>thành tiền, trạng thái, ngày lập, danh sách các vé</w:t>
      </w:r>
    </w:p>
    <w:p w:rsidR="009331C9" w:rsidRDefault="006E3A3E">
      <w:pPr>
        <w:pStyle w:val="ListParagraph"/>
        <w:numPr>
          <w:ilvl w:val="3"/>
          <w:numId w:val="8"/>
        </w:numPr>
        <w:tabs>
          <w:tab w:val="left" w:pos="2259"/>
        </w:tabs>
        <w:ind w:left="2259" w:hanging="359"/>
        <w:jc w:val="both"/>
        <w:rPr>
          <w:sz w:val="28"/>
        </w:rPr>
      </w:pPr>
      <w:r>
        <w:rPr>
          <w:sz w:val="28"/>
        </w:rPr>
        <w:t>Thẻ</w:t>
      </w:r>
      <w:r>
        <w:rPr>
          <w:spacing w:val="-6"/>
          <w:sz w:val="28"/>
        </w:rPr>
        <w:t xml:space="preserve"> </w:t>
      </w:r>
      <w:r>
        <w:rPr>
          <w:sz w:val="28"/>
        </w:rPr>
        <w:t>thành</w:t>
      </w:r>
      <w:r>
        <w:rPr>
          <w:spacing w:val="-4"/>
          <w:sz w:val="28"/>
        </w:rPr>
        <w:t xml:space="preserve"> </w:t>
      </w:r>
      <w:r>
        <w:rPr>
          <w:sz w:val="28"/>
        </w:rPr>
        <w:t>viên</w:t>
      </w:r>
      <w:r>
        <w:rPr>
          <w:spacing w:val="-4"/>
          <w:sz w:val="28"/>
        </w:rPr>
        <w:t xml:space="preserve"> </w:t>
      </w:r>
      <w:r>
        <w:rPr>
          <w:sz w:val="28"/>
        </w:rPr>
        <w:t>tương</w:t>
      </w:r>
      <w:r>
        <w:rPr>
          <w:spacing w:val="-4"/>
          <w:sz w:val="28"/>
        </w:rPr>
        <w:t xml:space="preserve"> </w:t>
      </w:r>
      <w:r>
        <w:rPr>
          <w:sz w:val="28"/>
        </w:rPr>
        <w:t>đương</w:t>
      </w:r>
      <w:r>
        <w:rPr>
          <w:spacing w:val="-4"/>
          <w:sz w:val="28"/>
        </w:rPr>
        <w:t xml:space="preserve"> </w:t>
      </w:r>
      <w:r>
        <w:rPr>
          <w:sz w:val="28"/>
        </w:rPr>
        <w:t>với</w:t>
      </w:r>
      <w:r>
        <w:rPr>
          <w:spacing w:val="-4"/>
          <w:sz w:val="28"/>
        </w:rPr>
        <w:t xml:space="preserve"> </w:t>
      </w:r>
      <w:r>
        <w:rPr>
          <w:sz w:val="28"/>
        </w:rPr>
        <w:t>lớp</w:t>
      </w:r>
      <w:r>
        <w:rPr>
          <w:spacing w:val="-4"/>
          <w:sz w:val="28"/>
        </w:rPr>
        <w:t xml:space="preserve"> </w:t>
      </w:r>
      <w:r>
        <w:rPr>
          <w:spacing w:val="-2"/>
          <w:sz w:val="28"/>
        </w:rPr>
        <w:t>KhachHang474</w:t>
      </w:r>
    </w:p>
    <w:p w:rsidR="009331C9" w:rsidRDefault="006E3A3E">
      <w:pPr>
        <w:pStyle w:val="ListParagraph"/>
        <w:numPr>
          <w:ilvl w:val="3"/>
          <w:numId w:val="8"/>
        </w:numPr>
        <w:tabs>
          <w:tab w:val="left" w:pos="2260"/>
        </w:tabs>
        <w:spacing w:before="48" w:line="276" w:lineRule="auto"/>
        <w:ind w:right="979" w:hanging="360"/>
        <w:jc w:val="both"/>
        <w:rPr>
          <w:sz w:val="28"/>
        </w:rPr>
      </w:pPr>
      <w:r>
        <w:rPr>
          <w:sz w:val="28"/>
        </w:rPr>
        <w:t>Rạp chiếu phim, hệ thống không xét tới thông tin rạp →</w:t>
      </w:r>
      <w:r>
        <w:rPr>
          <w:spacing w:val="40"/>
          <w:sz w:val="28"/>
        </w:rPr>
        <w:t xml:space="preserve"> </w:t>
      </w:r>
      <w:r>
        <w:rPr>
          <w:sz w:val="28"/>
        </w:rPr>
        <w:t>Loại bỏ</w:t>
      </w:r>
    </w:p>
    <w:p w:rsidR="009331C9" w:rsidRDefault="006E3A3E">
      <w:pPr>
        <w:pStyle w:val="ListParagraph"/>
        <w:numPr>
          <w:ilvl w:val="3"/>
          <w:numId w:val="8"/>
        </w:numPr>
        <w:tabs>
          <w:tab w:val="left" w:pos="2259"/>
        </w:tabs>
        <w:spacing w:before="1"/>
        <w:ind w:left="2259" w:hanging="359"/>
        <w:jc w:val="both"/>
        <w:rPr>
          <w:sz w:val="28"/>
        </w:rPr>
      </w:pPr>
      <w:r>
        <w:rPr>
          <w:sz w:val="28"/>
        </w:rPr>
        <w:t>Quầy</w:t>
      </w:r>
      <w:r>
        <w:rPr>
          <w:spacing w:val="-4"/>
          <w:sz w:val="28"/>
        </w:rPr>
        <w:t xml:space="preserve"> </w:t>
      </w:r>
      <w:r>
        <w:rPr>
          <w:sz w:val="28"/>
        </w:rPr>
        <w:t>không</w:t>
      </w:r>
      <w:r>
        <w:rPr>
          <w:spacing w:val="-4"/>
          <w:sz w:val="28"/>
        </w:rPr>
        <w:t xml:space="preserve"> </w:t>
      </w:r>
      <w:r>
        <w:rPr>
          <w:sz w:val="28"/>
        </w:rPr>
        <w:t>liên</w:t>
      </w:r>
      <w:r>
        <w:rPr>
          <w:spacing w:val="-3"/>
          <w:sz w:val="28"/>
        </w:rPr>
        <w:t xml:space="preserve"> </w:t>
      </w:r>
      <w:r>
        <w:rPr>
          <w:sz w:val="28"/>
        </w:rPr>
        <w:t>quan</w:t>
      </w:r>
      <w:r>
        <w:rPr>
          <w:spacing w:val="-4"/>
          <w:sz w:val="28"/>
        </w:rPr>
        <w:t xml:space="preserve"> </w:t>
      </w:r>
      <w:r>
        <w:rPr>
          <w:sz w:val="28"/>
        </w:rPr>
        <w:t>tới</w:t>
      </w:r>
      <w:r>
        <w:rPr>
          <w:spacing w:val="-3"/>
          <w:sz w:val="28"/>
        </w:rPr>
        <w:t xml:space="preserve"> </w:t>
      </w:r>
      <w:r>
        <w:rPr>
          <w:sz w:val="28"/>
        </w:rPr>
        <w:t>hệ</w:t>
      </w:r>
      <w:r>
        <w:rPr>
          <w:spacing w:val="-4"/>
          <w:sz w:val="28"/>
        </w:rPr>
        <w:t xml:space="preserve"> </w:t>
      </w:r>
      <w:r>
        <w:rPr>
          <w:sz w:val="28"/>
        </w:rPr>
        <w:t>thống</w:t>
      </w:r>
      <w:r>
        <w:rPr>
          <w:spacing w:val="-3"/>
          <w:sz w:val="28"/>
        </w:rPr>
        <w:t xml:space="preserve"> </w:t>
      </w:r>
      <w:r>
        <w:rPr>
          <w:sz w:val="28"/>
        </w:rPr>
        <w:t>→</w:t>
      </w:r>
      <w:r>
        <w:rPr>
          <w:spacing w:val="-4"/>
          <w:sz w:val="28"/>
        </w:rPr>
        <w:t xml:space="preserve"> </w:t>
      </w:r>
      <w:r>
        <w:rPr>
          <w:sz w:val="28"/>
        </w:rPr>
        <w:t>Loại</w:t>
      </w:r>
      <w:r>
        <w:rPr>
          <w:spacing w:val="-3"/>
          <w:sz w:val="28"/>
        </w:rPr>
        <w:t xml:space="preserve"> </w:t>
      </w:r>
      <w:r>
        <w:rPr>
          <w:spacing w:val="-5"/>
          <w:sz w:val="28"/>
        </w:rPr>
        <w:t>bỏ</w:t>
      </w:r>
    </w:p>
    <w:p w:rsidR="009331C9" w:rsidRDefault="006E3A3E">
      <w:pPr>
        <w:pStyle w:val="ListParagraph"/>
        <w:numPr>
          <w:ilvl w:val="2"/>
          <w:numId w:val="8"/>
        </w:numPr>
        <w:tabs>
          <w:tab w:val="left" w:pos="1539"/>
        </w:tabs>
        <w:spacing w:before="48"/>
        <w:ind w:left="1539" w:hanging="359"/>
        <w:jc w:val="both"/>
        <w:rPr>
          <w:sz w:val="28"/>
        </w:rPr>
      </w:pPr>
      <w:r>
        <w:rPr>
          <w:sz w:val="28"/>
        </w:rPr>
        <w:t>Danh</w:t>
      </w:r>
      <w:r>
        <w:rPr>
          <w:spacing w:val="-4"/>
          <w:sz w:val="28"/>
        </w:rPr>
        <w:t xml:space="preserve"> </w:t>
      </w:r>
      <w:r>
        <w:rPr>
          <w:sz w:val="28"/>
        </w:rPr>
        <w:t>từ</w:t>
      </w:r>
      <w:r>
        <w:rPr>
          <w:spacing w:val="-4"/>
          <w:sz w:val="28"/>
        </w:rPr>
        <w:t xml:space="preserve"> </w:t>
      </w:r>
      <w:r>
        <w:rPr>
          <w:sz w:val="28"/>
        </w:rPr>
        <w:t>liên</w:t>
      </w:r>
      <w:r>
        <w:rPr>
          <w:spacing w:val="-3"/>
          <w:sz w:val="28"/>
        </w:rPr>
        <w:t xml:space="preserve"> </w:t>
      </w:r>
      <w:r>
        <w:rPr>
          <w:sz w:val="28"/>
        </w:rPr>
        <w:t>quan</w:t>
      </w:r>
      <w:r>
        <w:rPr>
          <w:spacing w:val="-4"/>
          <w:sz w:val="28"/>
        </w:rPr>
        <w:t xml:space="preserve"> </w:t>
      </w:r>
      <w:r>
        <w:rPr>
          <w:sz w:val="28"/>
        </w:rPr>
        <w:t>đến</w:t>
      </w:r>
      <w:r>
        <w:rPr>
          <w:spacing w:val="-4"/>
          <w:sz w:val="28"/>
        </w:rPr>
        <w:t xml:space="preserve"> </w:t>
      </w:r>
      <w:r>
        <w:rPr>
          <w:sz w:val="28"/>
        </w:rPr>
        <w:t>thông</w:t>
      </w:r>
      <w:r>
        <w:rPr>
          <w:spacing w:val="-3"/>
          <w:sz w:val="28"/>
        </w:rPr>
        <w:t xml:space="preserve"> </w:t>
      </w:r>
      <w:r>
        <w:rPr>
          <w:spacing w:val="-4"/>
          <w:sz w:val="28"/>
        </w:rPr>
        <w:t>tin:</w:t>
      </w:r>
    </w:p>
    <w:p w:rsidR="009331C9" w:rsidRDefault="006E3A3E">
      <w:pPr>
        <w:pStyle w:val="ListParagraph"/>
        <w:numPr>
          <w:ilvl w:val="3"/>
          <w:numId w:val="8"/>
        </w:numPr>
        <w:tabs>
          <w:tab w:val="left" w:pos="2260"/>
        </w:tabs>
        <w:spacing w:before="48" w:line="276" w:lineRule="auto"/>
        <w:ind w:right="982" w:hanging="360"/>
        <w:jc w:val="both"/>
        <w:rPr>
          <w:sz w:val="28"/>
        </w:rPr>
      </w:pPr>
      <w:r>
        <w:rPr>
          <w:sz w:val="28"/>
        </w:rPr>
        <w:t>Thống kê phim → Lớp TKPhim474 kế thừa lớp Pim474,</w:t>
      </w:r>
      <w:r>
        <w:rPr>
          <w:spacing w:val="-4"/>
          <w:sz w:val="28"/>
        </w:rPr>
        <w:t xml:space="preserve"> </w:t>
      </w:r>
      <w:r>
        <w:rPr>
          <w:sz w:val="28"/>
        </w:rPr>
        <w:t>có thêm thuộc tính: thời gian bắt đầu,</w:t>
      </w:r>
      <w:r>
        <w:rPr>
          <w:sz w:val="28"/>
        </w:rPr>
        <w:t xml:space="preserve"> kết thúc</w:t>
      </w:r>
    </w:p>
    <w:p w:rsidR="009331C9" w:rsidRDefault="006E3A3E">
      <w:pPr>
        <w:pStyle w:val="ListParagraph"/>
        <w:numPr>
          <w:ilvl w:val="3"/>
          <w:numId w:val="8"/>
        </w:numPr>
        <w:tabs>
          <w:tab w:val="left" w:pos="2260"/>
        </w:tabs>
        <w:spacing w:before="1" w:line="276" w:lineRule="auto"/>
        <w:ind w:right="980" w:hanging="360"/>
        <w:jc w:val="both"/>
        <w:rPr>
          <w:sz w:val="28"/>
        </w:rPr>
      </w:pPr>
      <w:r>
        <w:rPr>
          <w:sz w:val="28"/>
        </w:rPr>
        <w:t>Thống kê khách</w:t>
      </w:r>
      <w:r>
        <w:rPr>
          <w:spacing w:val="-5"/>
          <w:sz w:val="28"/>
        </w:rPr>
        <w:t xml:space="preserve"> </w:t>
      </w:r>
      <w:r>
        <w:rPr>
          <w:sz w:val="28"/>
        </w:rPr>
        <w:t>hàng</w:t>
      </w:r>
      <w:r>
        <w:rPr>
          <w:spacing w:val="-5"/>
          <w:sz w:val="28"/>
        </w:rPr>
        <w:t xml:space="preserve"> </w:t>
      </w:r>
      <w:r>
        <w:rPr>
          <w:sz w:val="28"/>
        </w:rPr>
        <w:t>→</w:t>
      </w:r>
      <w:r>
        <w:rPr>
          <w:spacing w:val="-5"/>
          <w:sz w:val="28"/>
        </w:rPr>
        <w:t xml:space="preserve"> </w:t>
      </w:r>
      <w:r>
        <w:rPr>
          <w:sz w:val="28"/>
        </w:rPr>
        <w:t>Lớp</w:t>
      </w:r>
      <w:r>
        <w:rPr>
          <w:spacing w:val="-5"/>
          <w:sz w:val="28"/>
        </w:rPr>
        <w:t xml:space="preserve"> </w:t>
      </w:r>
      <w:r>
        <w:rPr>
          <w:sz w:val="28"/>
        </w:rPr>
        <w:t>TKKhachHang474</w:t>
      </w:r>
      <w:r>
        <w:rPr>
          <w:spacing w:val="-5"/>
          <w:sz w:val="28"/>
        </w:rPr>
        <w:t xml:space="preserve"> </w:t>
      </w:r>
      <w:r>
        <w:rPr>
          <w:sz w:val="28"/>
        </w:rPr>
        <w:t>kế</w:t>
      </w:r>
      <w:r>
        <w:rPr>
          <w:spacing w:val="-5"/>
          <w:sz w:val="28"/>
        </w:rPr>
        <w:t xml:space="preserve"> </w:t>
      </w:r>
      <w:r>
        <w:rPr>
          <w:sz w:val="28"/>
        </w:rPr>
        <w:t>thừa</w:t>
      </w:r>
      <w:r>
        <w:rPr>
          <w:spacing w:val="-5"/>
          <w:sz w:val="28"/>
        </w:rPr>
        <w:t xml:space="preserve"> </w:t>
      </w:r>
      <w:r>
        <w:rPr>
          <w:sz w:val="28"/>
        </w:rPr>
        <w:t xml:space="preserve">lớp KhachHang474, có thêm thuộc tính thời gian bắt đầu, kết </w:t>
      </w:r>
      <w:r>
        <w:rPr>
          <w:spacing w:val="-4"/>
          <w:sz w:val="28"/>
        </w:rPr>
        <w:t>thúc</w:t>
      </w:r>
    </w:p>
    <w:p w:rsidR="009331C9" w:rsidRDefault="006E3A3E">
      <w:pPr>
        <w:pStyle w:val="ListParagraph"/>
        <w:numPr>
          <w:ilvl w:val="3"/>
          <w:numId w:val="8"/>
        </w:numPr>
        <w:tabs>
          <w:tab w:val="left" w:pos="2260"/>
        </w:tabs>
        <w:spacing w:line="276" w:lineRule="auto"/>
        <w:ind w:right="975" w:hanging="360"/>
        <w:jc w:val="both"/>
        <w:rPr>
          <w:sz w:val="28"/>
        </w:rPr>
      </w:pPr>
      <w:r>
        <w:rPr>
          <w:sz w:val="28"/>
        </w:rPr>
        <w:t>Thống kê doanh thu → Lớp TKDoanhThu474 kế thừa lớp HoaDon474, có thêm thuộc tính thời gian bắt đầu, kết thúc</w:t>
      </w:r>
    </w:p>
    <w:p w:rsidR="009331C9" w:rsidRDefault="006E3A3E">
      <w:pPr>
        <w:pStyle w:val="ListParagraph"/>
        <w:numPr>
          <w:ilvl w:val="3"/>
          <w:numId w:val="8"/>
        </w:numPr>
        <w:tabs>
          <w:tab w:val="left" w:pos="2260"/>
        </w:tabs>
        <w:spacing w:line="276" w:lineRule="auto"/>
        <w:ind w:right="981" w:hanging="360"/>
        <w:jc w:val="both"/>
        <w:rPr>
          <w:sz w:val="28"/>
        </w:rPr>
      </w:pPr>
      <w:r>
        <w:rPr>
          <w:sz w:val="28"/>
        </w:rPr>
        <w:t xml:space="preserve">Lịch chiếu474 → Lớp </w:t>
      </w:r>
      <w:r>
        <w:rPr>
          <w:sz w:val="28"/>
        </w:rPr>
        <w:t>Lịch chiếu474: thời gian bắt đầu, kết thúc chiếu, ngày lập, phim, phòng, nhân viên lập lịch/nhân viên quản lí</w:t>
      </w:r>
    </w:p>
    <w:p w:rsidR="009331C9" w:rsidRDefault="006E3A3E">
      <w:pPr>
        <w:pStyle w:val="ListParagraph"/>
        <w:numPr>
          <w:ilvl w:val="3"/>
          <w:numId w:val="8"/>
        </w:numPr>
        <w:tabs>
          <w:tab w:val="left" w:pos="2259"/>
        </w:tabs>
        <w:ind w:left="2259" w:hanging="359"/>
        <w:jc w:val="both"/>
        <w:rPr>
          <w:sz w:val="28"/>
        </w:rPr>
      </w:pPr>
      <w:r>
        <w:rPr>
          <w:sz w:val="28"/>
        </w:rPr>
        <w:t>Thông</w:t>
      </w:r>
      <w:r>
        <w:rPr>
          <w:spacing w:val="-6"/>
          <w:sz w:val="28"/>
        </w:rPr>
        <w:t xml:space="preserve"> </w:t>
      </w:r>
      <w:r>
        <w:rPr>
          <w:sz w:val="28"/>
        </w:rPr>
        <w:t>tin</w:t>
      </w:r>
      <w:r>
        <w:rPr>
          <w:spacing w:val="-3"/>
          <w:sz w:val="28"/>
        </w:rPr>
        <w:t xml:space="preserve"> </w:t>
      </w:r>
      <w:r>
        <w:rPr>
          <w:sz w:val="28"/>
        </w:rPr>
        <w:t>phim</w:t>
      </w:r>
      <w:r>
        <w:rPr>
          <w:spacing w:val="-4"/>
          <w:sz w:val="28"/>
        </w:rPr>
        <w:t xml:space="preserve"> </w:t>
      </w:r>
      <w:r>
        <w:rPr>
          <w:sz w:val="28"/>
        </w:rPr>
        <w:t>là</w:t>
      </w:r>
      <w:r>
        <w:rPr>
          <w:spacing w:val="-3"/>
          <w:sz w:val="28"/>
        </w:rPr>
        <w:t xml:space="preserve"> </w:t>
      </w:r>
      <w:r>
        <w:rPr>
          <w:sz w:val="28"/>
        </w:rPr>
        <w:t>tổng</w:t>
      </w:r>
      <w:r>
        <w:rPr>
          <w:spacing w:val="-3"/>
          <w:sz w:val="28"/>
        </w:rPr>
        <w:t xml:space="preserve"> </w:t>
      </w:r>
      <w:r>
        <w:rPr>
          <w:sz w:val="28"/>
        </w:rPr>
        <w:t>quát</w:t>
      </w:r>
      <w:r>
        <w:rPr>
          <w:spacing w:val="-4"/>
          <w:sz w:val="28"/>
        </w:rPr>
        <w:t xml:space="preserve"> </w:t>
      </w:r>
      <w:r>
        <w:rPr>
          <w:sz w:val="28"/>
        </w:rPr>
        <w:t>của</w:t>
      </w:r>
      <w:r>
        <w:rPr>
          <w:spacing w:val="-3"/>
          <w:sz w:val="28"/>
        </w:rPr>
        <w:t xml:space="preserve"> </w:t>
      </w:r>
      <w:r>
        <w:rPr>
          <w:sz w:val="28"/>
        </w:rPr>
        <w:t>phim</w:t>
      </w:r>
      <w:r>
        <w:rPr>
          <w:spacing w:val="-4"/>
          <w:sz w:val="28"/>
        </w:rPr>
        <w:t xml:space="preserve"> </w:t>
      </w:r>
      <w:r>
        <w:rPr>
          <w:sz w:val="28"/>
        </w:rPr>
        <w:t>→</w:t>
      </w:r>
      <w:r>
        <w:rPr>
          <w:spacing w:val="-3"/>
          <w:sz w:val="28"/>
        </w:rPr>
        <w:t xml:space="preserve"> </w:t>
      </w:r>
      <w:r>
        <w:rPr>
          <w:sz w:val="28"/>
        </w:rPr>
        <w:t>Lược</w:t>
      </w:r>
      <w:r>
        <w:rPr>
          <w:spacing w:val="-3"/>
          <w:sz w:val="28"/>
        </w:rPr>
        <w:t xml:space="preserve"> </w:t>
      </w:r>
      <w:r>
        <w:rPr>
          <w:spacing w:val="-5"/>
          <w:sz w:val="28"/>
        </w:rPr>
        <w:t>bỏ.</w:t>
      </w:r>
    </w:p>
    <w:p w:rsidR="009331C9" w:rsidRDefault="006E3A3E">
      <w:pPr>
        <w:pStyle w:val="ListParagraph"/>
        <w:numPr>
          <w:ilvl w:val="3"/>
          <w:numId w:val="8"/>
        </w:numPr>
        <w:tabs>
          <w:tab w:val="left" w:pos="2260"/>
        </w:tabs>
        <w:spacing w:before="49" w:line="276" w:lineRule="auto"/>
        <w:ind w:right="986" w:hanging="360"/>
        <w:jc w:val="both"/>
        <w:rPr>
          <w:sz w:val="28"/>
        </w:rPr>
      </w:pPr>
      <w:r>
        <w:rPr>
          <w:sz w:val="28"/>
        </w:rPr>
        <w:t>Thông</w:t>
      </w:r>
      <w:r>
        <w:rPr>
          <w:spacing w:val="-4"/>
          <w:sz w:val="28"/>
        </w:rPr>
        <w:t xml:space="preserve"> </w:t>
      </w:r>
      <w:r>
        <w:rPr>
          <w:sz w:val="28"/>
        </w:rPr>
        <w:t>tin</w:t>
      </w:r>
      <w:r>
        <w:rPr>
          <w:spacing w:val="-4"/>
          <w:sz w:val="28"/>
        </w:rPr>
        <w:t xml:space="preserve"> </w:t>
      </w:r>
      <w:r>
        <w:rPr>
          <w:sz w:val="28"/>
        </w:rPr>
        <w:t>phòng</w:t>
      </w:r>
      <w:r>
        <w:rPr>
          <w:spacing w:val="-4"/>
          <w:sz w:val="28"/>
        </w:rPr>
        <w:t xml:space="preserve"> </w:t>
      </w:r>
      <w:r>
        <w:rPr>
          <w:sz w:val="28"/>
        </w:rPr>
        <w:t>chiếu</w:t>
      </w:r>
      <w:r>
        <w:rPr>
          <w:spacing w:val="-4"/>
          <w:sz w:val="28"/>
        </w:rPr>
        <w:t xml:space="preserve"> </w:t>
      </w:r>
      <w:r>
        <w:rPr>
          <w:sz w:val="28"/>
        </w:rPr>
        <w:t>là</w:t>
      </w:r>
      <w:r>
        <w:rPr>
          <w:spacing w:val="-4"/>
          <w:sz w:val="28"/>
        </w:rPr>
        <w:t xml:space="preserve"> </w:t>
      </w:r>
      <w:r>
        <w:rPr>
          <w:sz w:val="28"/>
        </w:rPr>
        <w:t>tổng</w:t>
      </w:r>
      <w:r>
        <w:rPr>
          <w:spacing w:val="-4"/>
          <w:sz w:val="28"/>
        </w:rPr>
        <w:t xml:space="preserve"> </w:t>
      </w:r>
      <w:r>
        <w:rPr>
          <w:sz w:val="28"/>
        </w:rPr>
        <w:t>quát</w:t>
      </w:r>
      <w:r>
        <w:rPr>
          <w:spacing w:val="-4"/>
          <w:sz w:val="28"/>
        </w:rPr>
        <w:t xml:space="preserve"> </w:t>
      </w:r>
      <w:r>
        <w:rPr>
          <w:sz w:val="28"/>
        </w:rPr>
        <w:t>của</w:t>
      </w:r>
      <w:r>
        <w:rPr>
          <w:spacing w:val="-4"/>
          <w:sz w:val="28"/>
        </w:rPr>
        <w:t xml:space="preserve"> </w:t>
      </w:r>
      <w:r>
        <w:rPr>
          <w:sz w:val="28"/>
        </w:rPr>
        <w:t>phòng</w:t>
      </w:r>
      <w:r>
        <w:rPr>
          <w:spacing w:val="-4"/>
          <w:sz w:val="28"/>
        </w:rPr>
        <w:t xml:space="preserve"> </w:t>
      </w:r>
      <w:r>
        <w:rPr>
          <w:sz w:val="28"/>
        </w:rPr>
        <w:t>chiếu</w:t>
      </w:r>
      <w:r>
        <w:rPr>
          <w:spacing w:val="-4"/>
          <w:sz w:val="28"/>
        </w:rPr>
        <w:t xml:space="preserve"> </w:t>
      </w:r>
      <w:r>
        <w:rPr>
          <w:sz w:val="28"/>
        </w:rPr>
        <w:t>→</w:t>
      </w:r>
      <w:r>
        <w:rPr>
          <w:spacing w:val="-4"/>
          <w:sz w:val="28"/>
        </w:rPr>
        <w:t xml:space="preserve"> </w:t>
      </w:r>
      <w:r>
        <w:rPr>
          <w:sz w:val="28"/>
        </w:rPr>
        <w:t xml:space="preserve">Lược </w:t>
      </w:r>
      <w:r>
        <w:rPr>
          <w:spacing w:val="-4"/>
          <w:sz w:val="28"/>
        </w:rPr>
        <w:t>bỏ.</w:t>
      </w:r>
    </w:p>
    <w:p w:rsidR="009331C9" w:rsidRDefault="006E3A3E">
      <w:pPr>
        <w:pStyle w:val="BodyText"/>
        <w:spacing w:line="276" w:lineRule="auto"/>
        <w:ind w:left="820" w:right="977"/>
        <w:jc w:val="both"/>
      </w:pPr>
      <w:r>
        <w:t>Do có hai dạng mua/bán</w:t>
      </w:r>
      <w:r>
        <w:rPr>
          <w:spacing w:val="-3"/>
        </w:rPr>
        <w:t xml:space="preserve"> </w:t>
      </w:r>
      <w:r>
        <w:t>vé</w:t>
      </w:r>
      <w:r>
        <w:rPr>
          <w:spacing w:val="-3"/>
        </w:rPr>
        <w:t xml:space="preserve"> </w:t>
      </w:r>
      <w:r>
        <w:t>tương</w:t>
      </w:r>
      <w:r>
        <w:rPr>
          <w:spacing w:val="-3"/>
        </w:rPr>
        <w:t xml:space="preserve"> </w:t>
      </w:r>
      <w:r>
        <w:t>đương</w:t>
      </w:r>
      <w:r>
        <w:rPr>
          <w:spacing w:val="-3"/>
        </w:rPr>
        <w:t xml:space="preserve"> </w:t>
      </w:r>
      <w:r>
        <w:t>với</w:t>
      </w:r>
      <w:r>
        <w:rPr>
          <w:spacing w:val="-3"/>
        </w:rPr>
        <w:t xml:space="preserve"> </w:t>
      </w:r>
      <w:r>
        <w:t>hai</w:t>
      </w:r>
      <w:r>
        <w:rPr>
          <w:spacing w:val="-3"/>
        </w:rPr>
        <w:t xml:space="preserve"> </w:t>
      </w:r>
      <w:r>
        <w:t>actor</w:t>
      </w:r>
      <w:r>
        <w:rPr>
          <w:spacing w:val="-3"/>
        </w:rPr>
        <w:t xml:space="preserve"> </w:t>
      </w:r>
      <w:r>
        <w:t>chính</w:t>
      </w:r>
      <w:r>
        <w:rPr>
          <w:spacing w:val="-3"/>
        </w:rPr>
        <w:t xml:space="preserve"> </w:t>
      </w:r>
      <w:r>
        <w:t>khác</w:t>
      </w:r>
      <w:r>
        <w:rPr>
          <w:spacing w:val="-3"/>
        </w:rPr>
        <w:t xml:space="preserve"> </w:t>
      </w:r>
      <w:r>
        <w:t>nhau</w:t>
      </w:r>
      <w:r>
        <w:rPr>
          <w:spacing w:val="-3"/>
        </w:rPr>
        <w:t xml:space="preserve"> </w:t>
      </w:r>
      <w:r>
        <w:t>là khách hàng tự mua trực tuyến hoặc nhân viên bán hàng bán tại quầy</w:t>
      </w:r>
      <w:r>
        <w:rPr>
          <w:spacing w:val="-3"/>
        </w:rPr>
        <w:t xml:space="preserve"> </w:t>
      </w:r>
      <w:r>
        <w:t>cho khách nên HoaDon được tách làm hai lớp riêng biệt cho mỗi hình thức:</w:t>
      </w:r>
    </w:p>
    <w:p w:rsidR="009331C9" w:rsidRDefault="006E3A3E">
      <w:pPr>
        <w:pStyle w:val="ListParagraph"/>
        <w:numPr>
          <w:ilvl w:val="3"/>
          <w:numId w:val="8"/>
        </w:numPr>
        <w:tabs>
          <w:tab w:val="left" w:pos="2260"/>
        </w:tabs>
        <w:spacing w:line="276" w:lineRule="auto"/>
        <w:ind w:right="974" w:hanging="360"/>
        <w:jc w:val="both"/>
        <w:rPr>
          <w:sz w:val="28"/>
        </w:rPr>
      </w:pPr>
      <w:r>
        <w:rPr>
          <w:sz w:val="28"/>
        </w:rPr>
        <w:t>Hóa đơn mua → Lớp HoaDonMua474 kế thừa lớp HoaDon474, có thêm thuộc tính người</w:t>
      </w:r>
      <w:r>
        <w:rPr>
          <w:sz w:val="28"/>
        </w:rPr>
        <w:t xml:space="preserve"> lập/khách hàng</w:t>
      </w:r>
    </w:p>
    <w:p w:rsidR="009331C9" w:rsidRDefault="006E3A3E">
      <w:pPr>
        <w:pStyle w:val="ListParagraph"/>
        <w:numPr>
          <w:ilvl w:val="3"/>
          <w:numId w:val="8"/>
        </w:numPr>
        <w:tabs>
          <w:tab w:val="left" w:pos="2260"/>
        </w:tabs>
        <w:spacing w:line="276" w:lineRule="auto"/>
        <w:ind w:right="979" w:hanging="360"/>
        <w:jc w:val="both"/>
        <w:rPr>
          <w:sz w:val="28"/>
        </w:rPr>
      </w:pPr>
      <w:r>
        <w:rPr>
          <w:sz w:val="28"/>
        </w:rPr>
        <w:t>Hóa đơn bán → Lớp HoaDonBan474 kế thừa lớp HoaDon474, có thêm thuộc tính nhân viên thanh toán/nhân viên bán hàng</w:t>
      </w:r>
    </w:p>
    <w:p w:rsidR="009331C9" w:rsidRDefault="009331C9">
      <w:pPr>
        <w:pStyle w:val="BodyText"/>
        <w:spacing w:before="48"/>
      </w:pPr>
    </w:p>
    <w:p w:rsidR="009331C9" w:rsidRDefault="006E3A3E">
      <w:pPr>
        <w:pStyle w:val="Heading3"/>
        <w:spacing w:before="1"/>
        <w:ind w:left="820" w:firstLine="0"/>
        <w:jc w:val="both"/>
      </w:pPr>
      <w:r>
        <w:t>Quan</w:t>
      </w:r>
      <w:r>
        <w:rPr>
          <w:spacing w:val="-6"/>
        </w:rPr>
        <w:t xml:space="preserve"> </w:t>
      </w:r>
      <w:r>
        <w:t>hệ</w:t>
      </w:r>
      <w:r>
        <w:rPr>
          <w:spacing w:val="-3"/>
        </w:rPr>
        <w:t xml:space="preserve"> </w:t>
      </w:r>
      <w:r>
        <w:t>số</w:t>
      </w:r>
      <w:r>
        <w:rPr>
          <w:spacing w:val="-4"/>
        </w:rPr>
        <w:t xml:space="preserve"> </w:t>
      </w:r>
      <w:r>
        <w:t>lượng</w:t>
      </w:r>
      <w:r>
        <w:rPr>
          <w:spacing w:val="-3"/>
        </w:rPr>
        <w:t xml:space="preserve"> </w:t>
      </w:r>
      <w:r>
        <w:t>giữa</w:t>
      </w:r>
      <w:r>
        <w:rPr>
          <w:spacing w:val="-4"/>
        </w:rPr>
        <w:t xml:space="preserve"> </w:t>
      </w:r>
      <w:r>
        <w:t>các</w:t>
      </w:r>
      <w:r>
        <w:rPr>
          <w:spacing w:val="-3"/>
        </w:rPr>
        <w:t xml:space="preserve"> </w:t>
      </w:r>
      <w:r>
        <w:t>thực</w:t>
      </w:r>
      <w:r>
        <w:rPr>
          <w:spacing w:val="-3"/>
        </w:rPr>
        <w:t xml:space="preserve"> </w:t>
      </w:r>
      <w:r>
        <w:rPr>
          <w:spacing w:val="-5"/>
        </w:rPr>
        <w:t>thể</w:t>
      </w:r>
    </w:p>
    <w:p w:rsidR="009331C9" w:rsidRDefault="006E3A3E">
      <w:pPr>
        <w:pStyle w:val="ListParagraph"/>
        <w:numPr>
          <w:ilvl w:val="2"/>
          <w:numId w:val="8"/>
        </w:numPr>
        <w:tabs>
          <w:tab w:val="left" w:pos="1540"/>
        </w:tabs>
        <w:spacing w:before="48" w:line="276" w:lineRule="auto"/>
        <w:ind w:right="987" w:hanging="360"/>
        <w:jc w:val="both"/>
        <w:rPr>
          <w:sz w:val="28"/>
        </w:rPr>
      </w:pPr>
      <w:r>
        <w:rPr>
          <w:sz w:val="28"/>
        </w:rPr>
        <w:t>Mỗi ghế chỉ thuộc về một phòng</w:t>
      </w:r>
      <w:r>
        <w:rPr>
          <w:spacing w:val="-4"/>
          <w:sz w:val="28"/>
        </w:rPr>
        <w:t xml:space="preserve"> </w:t>
      </w:r>
      <w:r>
        <w:rPr>
          <w:sz w:val="28"/>
        </w:rPr>
        <w:t>nhưng</w:t>
      </w:r>
      <w:r>
        <w:rPr>
          <w:spacing w:val="-4"/>
          <w:sz w:val="28"/>
        </w:rPr>
        <w:t xml:space="preserve"> </w:t>
      </w:r>
      <w:r>
        <w:rPr>
          <w:sz w:val="28"/>
        </w:rPr>
        <w:t>mỗi</w:t>
      </w:r>
      <w:r>
        <w:rPr>
          <w:spacing w:val="-4"/>
          <w:sz w:val="28"/>
        </w:rPr>
        <w:t xml:space="preserve"> </w:t>
      </w:r>
      <w:r>
        <w:rPr>
          <w:sz w:val="28"/>
        </w:rPr>
        <w:t>phòng</w:t>
      </w:r>
      <w:r>
        <w:rPr>
          <w:spacing w:val="-4"/>
          <w:sz w:val="28"/>
        </w:rPr>
        <w:t xml:space="preserve"> </w:t>
      </w:r>
      <w:r>
        <w:rPr>
          <w:sz w:val="28"/>
        </w:rPr>
        <w:t>có</w:t>
      </w:r>
      <w:r>
        <w:rPr>
          <w:spacing w:val="-4"/>
          <w:sz w:val="28"/>
        </w:rPr>
        <w:t xml:space="preserve"> </w:t>
      </w:r>
      <w:r>
        <w:rPr>
          <w:sz w:val="28"/>
        </w:rPr>
        <w:t>thể</w:t>
      </w:r>
      <w:r>
        <w:rPr>
          <w:spacing w:val="-4"/>
          <w:sz w:val="28"/>
        </w:rPr>
        <w:t xml:space="preserve"> </w:t>
      </w:r>
      <w:r>
        <w:rPr>
          <w:sz w:val="28"/>
        </w:rPr>
        <w:t>có</w:t>
      </w:r>
      <w:r>
        <w:rPr>
          <w:spacing w:val="-4"/>
          <w:sz w:val="28"/>
        </w:rPr>
        <w:t xml:space="preserve"> </w:t>
      </w:r>
      <w:r>
        <w:rPr>
          <w:sz w:val="28"/>
        </w:rPr>
        <w:t>nhiều ghế → Quan hệ giữa Ghe474 và</w:t>
      </w:r>
      <w:r>
        <w:rPr>
          <w:sz w:val="28"/>
        </w:rPr>
        <w:t xml:space="preserve"> Phong474 là nhiều-1</w:t>
      </w:r>
    </w:p>
    <w:p w:rsidR="009331C9" w:rsidRDefault="006E3A3E">
      <w:pPr>
        <w:pStyle w:val="ListParagraph"/>
        <w:numPr>
          <w:ilvl w:val="2"/>
          <w:numId w:val="8"/>
        </w:numPr>
        <w:tabs>
          <w:tab w:val="left" w:pos="1540"/>
        </w:tabs>
        <w:spacing w:line="276" w:lineRule="auto"/>
        <w:ind w:right="973" w:hanging="360"/>
        <w:jc w:val="both"/>
        <w:rPr>
          <w:sz w:val="28"/>
        </w:rPr>
      </w:pPr>
      <w:r>
        <w:rPr>
          <w:sz w:val="28"/>
        </w:rPr>
        <w:t>Một phòng có thể chiếu nhiều phim và mỗi phim có thể chiều ở nhiều</w:t>
      </w:r>
      <w:r>
        <w:rPr>
          <w:spacing w:val="80"/>
          <w:sz w:val="28"/>
        </w:rPr>
        <w:t xml:space="preserve"> </w:t>
      </w:r>
      <w:r>
        <w:rPr>
          <w:sz w:val="28"/>
        </w:rPr>
        <w:t>phòng</w:t>
      </w:r>
      <w:r>
        <w:rPr>
          <w:spacing w:val="80"/>
          <w:sz w:val="28"/>
        </w:rPr>
        <w:t xml:space="preserve"> </w:t>
      </w:r>
      <w:r>
        <w:rPr>
          <w:sz w:val="28"/>
        </w:rPr>
        <w:t>→</w:t>
      </w:r>
      <w:r>
        <w:rPr>
          <w:spacing w:val="80"/>
          <w:sz w:val="28"/>
        </w:rPr>
        <w:t xml:space="preserve"> </w:t>
      </w:r>
      <w:r>
        <w:rPr>
          <w:sz w:val="28"/>
        </w:rPr>
        <w:t>Quan</w:t>
      </w:r>
      <w:r>
        <w:rPr>
          <w:spacing w:val="80"/>
          <w:sz w:val="28"/>
        </w:rPr>
        <w:t xml:space="preserve"> </w:t>
      </w:r>
      <w:r>
        <w:rPr>
          <w:sz w:val="28"/>
        </w:rPr>
        <w:t>hệ</w:t>
      </w:r>
      <w:r>
        <w:rPr>
          <w:spacing w:val="80"/>
          <w:sz w:val="28"/>
        </w:rPr>
        <w:t xml:space="preserve"> </w:t>
      </w:r>
      <w:r>
        <w:rPr>
          <w:sz w:val="28"/>
        </w:rPr>
        <w:t>giữa</w:t>
      </w:r>
      <w:r>
        <w:rPr>
          <w:spacing w:val="80"/>
          <w:sz w:val="28"/>
        </w:rPr>
        <w:t xml:space="preserve"> </w:t>
      </w:r>
      <w:r>
        <w:rPr>
          <w:sz w:val="28"/>
        </w:rPr>
        <w:t>Phong474</w:t>
      </w:r>
      <w:r>
        <w:rPr>
          <w:spacing w:val="80"/>
          <w:sz w:val="28"/>
        </w:rPr>
        <w:t xml:space="preserve"> </w:t>
      </w:r>
      <w:r>
        <w:rPr>
          <w:sz w:val="28"/>
        </w:rPr>
        <w:t>và</w:t>
      </w:r>
      <w:r>
        <w:rPr>
          <w:spacing w:val="80"/>
          <w:sz w:val="28"/>
        </w:rPr>
        <w:t xml:space="preserve"> </w:t>
      </w:r>
      <w:r>
        <w:rPr>
          <w:sz w:val="28"/>
        </w:rPr>
        <w:t>Phim474</w:t>
      </w:r>
      <w:r>
        <w:rPr>
          <w:spacing w:val="80"/>
          <w:sz w:val="28"/>
        </w:rPr>
        <w:t xml:space="preserve"> </w:t>
      </w:r>
      <w:r>
        <w:rPr>
          <w:sz w:val="28"/>
        </w:rPr>
        <w:t xml:space="preserve">là </w:t>
      </w:r>
      <w:r>
        <w:rPr>
          <w:spacing w:val="-2"/>
          <w:sz w:val="28"/>
        </w:rPr>
        <w:t>nhiều-nhiều</w:t>
      </w:r>
    </w:p>
    <w:p w:rsidR="009331C9" w:rsidRDefault="009331C9">
      <w:pPr>
        <w:spacing w:line="276" w:lineRule="auto"/>
        <w:jc w:val="both"/>
        <w:rPr>
          <w:sz w:val="28"/>
        </w:rPr>
        <w:sectPr w:rsidR="009331C9">
          <w:pgSz w:w="11920" w:h="16840"/>
          <w:pgMar w:top="1360" w:right="480" w:bottom="280" w:left="1340" w:header="720" w:footer="720" w:gutter="0"/>
          <w:cols w:space="720"/>
        </w:sectPr>
      </w:pPr>
    </w:p>
    <w:p w:rsidR="009331C9" w:rsidRDefault="006E3A3E">
      <w:pPr>
        <w:pStyle w:val="ListParagraph"/>
        <w:numPr>
          <w:ilvl w:val="2"/>
          <w:numId w:val="8"/>
        </w:numPr>
        <w:tabs>
          <w:tab w:val="left" w:pos="1540"/>
        </w:tabs>
        <w:spacing w:before="80" w:line="276" w:lineRule="auto"/>
        <w:ind w:right="974" w:hanging="360"/>
        <w:jc w:val="both"/>
        <w:rPr>
          <w:sz w:val="28"/>
        </w:rPr>
      </w:pPr>
      <w:r>
        <w:rPr>
          <w:sz w:val="28"/>
        </w:rPr>
        <w:lastRenderedPageBreak/>
        <w:t>Một phòng có nhiều lịch chiếu</w:t>
      </w:r>
      <w:r>
        <w:rPr>
          <w:spacing w:val="-4"/>
          <w:sz w:val="28"/>
        </w:rPr>
        <w:t xml:space="preserve"> </w:t>
      </w:r>
      <w:r>
        <w:rPr>
          <w:sz w:val="28"/>
        </w:rPr>
        <w:t>và</w:t>
      </w:r>
      <w:r>
        <w:rPr>
          <w:spacing w:val="-4"/>
          <w:sz w:val="28"/>
        </w:rPr>
        <w:t xml:space="preserve"> </w:t>
      </w:r>
      <w:r>
        <w:rPr>
          <w:sz w:val="28"/>
        </w:rPr>
        <w:t>mỗi</w:t>
      </w:r>
      <w:r>
        <w:rPr>
          <w:spacing w:val="-4"/>
          <w:sz w:val="28"/>
        </w:rPr>
        <w:t xml:space="preserve"> </w:t>
      </w:r>
      <w:r>
        <w:rPr>
          <w:sz w:val="28"/>
        </w:rPr>
        <w:t>lịch</w:t>
      </w:r>
      <w:r>
        <w:rPr>
          <w:spacing w:val="-4"/>
          <w:sz w:val="28"/>
        </w:rPr>
        <w:t xml:space="preserve"> </w:t>
      </w:r>
      <w:r>
        <w:rPr>
          <w:sz w:val="28"/>
        </w:rPr>
        <w:t>chiếu</w:t>
      </w:r>
      <w:r>
        <w:rPr>
          <w:spacing w:val="-4"/>
          <w:sz w:val="28"/>
        </w:rPr>
        <w:t xml:space="preserve"> </w:t>
      </w:r>
      <w:r>
        <w:rPr>
          <w:sz w:val="28"/>
        </w:rPr>
        <w:t>chỉ</w:t>
      </w:r>
      <w:r>
        <w:rPr>
          <w:spacing w:val="-4"/>
          <w:sz w:val="28"/>
        </w:rPr>
        <w:t xml:space="preserve"> </w:t>
      </w:r>
      <w:r>
        <w:rPr>
          <w:sz w:val="28"/>
        </w:rPr>
        <w:t>tương</w:t>
      </w:r>
      <w:r>
        <w:rPr>
          <w:spacing w:val="-4"/>
          <w:sz w:val="28"/>
        </w:rPr>
        <w:t xml:space="preserve"> </w:t>
      </w:r>
      <w:r>
        <w:rPr>
          <w:sz w:val="28"/>
        </w:rPr>
        <w:t>ứng</w:t>
      </w:r>
      <w:r>
        <w:rPr>
          <w:spacing w:val="-4"/>
          <w:sz w:val="28"/>
        </w:rPr>
        <w:t xml:space="preserve"> </w:t>
      </w:r>
      <w:r>
        <w:rPr>
          <w:sz w:val="28"/>
        </w:rPr>
        <w:t>với duy nhất một phòng → Quan hệ giữ</w:t>
      </w:r>
      <w:r>
        <w:rPr>
          <w:sz w:val="28"/>
        </w:rPr>
        <w:t>a Phong474 và LichChieu474 là 1-nhiều</w:t>
      </w:r>
    </w:p>
    <w:p w:rsidR="009331C9" w:rsidRDefault="006E3A3E">
      <w:pPr>
        <w:pStyle w:val="ListParagraph"/>
        <w:numPr>
          <w:ilvl w:val="2"/>
          <w:numId w:val="8"/>
        </w:numPr>
        <w:tabs>
          <w:tab w:val="left" w:pos="1540"/>
        </w:tabs>
        <w:spacing w:line="276" w:lineRule="auto"/>
        <w:ind w:right="974" w:hanging="360"/>
        <w:jc w:val="both"/>
        <w:rPr>
          <w:sz w:val="28"/>
        </w:rPr>
      </w:pPr>
      <w:r>
        <w:rPr>
          <w:sz w:val="28"/>
        </w:rPr>
        <w:t xml:space="preserve">Một phim có nhiều lịch chiếu và mỗi lịch chiếu chỉ tương ứng với duy nhất một phim → Quan hệ giữa Phim474 và LichChieu474 là </w:t>
      </w:r>
      <w:r>
        <w:rPr>
          <w:spacing w:val="-2"/>
          <w:sz w:val="28"/>
        </w:rPr>
        <w:t>1-nhiều</w:t>
      </w:r>
    </w:p>
    <w:p w:rsidR="009331C9" w:rsidRDefault="006E3A3E">
      <w:pPr>
        <w:pStyle w:val="ListParagraph"/>
        <w:numPr>
          <w:ilvl w:val="2"/>
          <w:numId w:val="8"/>
        </w:numPr>
        <w:tabs>
          <w:tab w:val="left" w:pos="1540"/>
        </w:tabs>
        <w:spacing w:line="276" w:lineRule="auto"/>
        <w:ind w:right="974" w:hanging="360"/>
        <w:jc w:val="both"/>
        <w:rPr>
          <w:sz w:val="28"/>
        </w:rPr>
      </w:pPr>
      <w:r>
        <w:rPr>
          <w:sz w:val="28"/>
        </w:rPr>
        <w:t xml:space="preserve">Một lịch chiếu chỉ được lập bởi một nhân viên quản lí nhưng một nhân viên quản lí có </w:t>
      </w:r>
      <w:r>
        <w:rPr>
          <w:sz w:val="28"/>
        </w:rPr>
        <w:t>thể lập nhiều lịch chiếu→ Quan hệ giữa LichChieu và NhanVienQuanLi474 là nhiều-1</w:t>
      </w:r>
    </w:p>
    <w:p w:rsidR="009331C9" w:rsidRDefault="006E3A3E">
      <w:pPr>
        <w:pStyle w:val="ListParagraph"/>
        <w:numPr>
          <w:ilvl w:val="2"/>
          <w:numId w:val="8"/>
        </w:numPr>
        <w:tabs>
          <w:tab w:val="left" w:pos="1540"/>
        </w:tabs>
        <w:spacing w:line="276" w:lineRule="auto"/>
        <w:ind w:right="977" w:hanging="360"/>
        <w:jc w:val="both"/>
        <w:rPr>
          <w:sz w:val="28"/>
        </w:rPr>
      </w:pPr>
      <w:r>
        <w:rPr>
          <w:sz w:val="28"/>
        </w:rPr>
        <w:t>Một lịch chiếu có thể tương ứng với nhiều vé được đặt nhưng</w:t>
      </w:r>
      <w:r>
        <w:rPr>
          <w:spacing w:val="-3"/>
          <w:sz w:val="28"/>
        </w:rPr>
        <w:t xml:space="preserve"> </w:t>
      </w:r>
      <w:r>
        <w:rPr>
          <w:sz w:val="28"/>
        </w:rPr>
        <w:t>mỗi vé chỉ ứng với một lịch chiếu → Quan hệ giữa LichChieu474 và Ve474 là 1-nhiều</w:t>
      </w:r>
    </w:p>
    <w:p w:rsidR="009331C9" w:rsidRDefault="006E3A3E">
      <w:pPr>
        <w:pStyle w:val="ListParagraph"/>
        <w:numPr>
          <w:ilvl w:val="2"/>
          <w:numId w:val="8"/>
        </w:numPr>
        <w:tabs>
          <w:tab w:val="left" w:pos="1540"/>
        </w:tabs>
        <w:spacing w:line="276" w:lineRule="auto"/>
        <w:ind w:right="986" w:hanging="360"/>
        <w:jc w:val="both"/>
        <w:rPr>
          <w:sz w:val="28"/>
        </w:rPr>
      </w:pPr>
      <w:r>
        <w:rPr>
          <w:sz w:val="28"/>
        </w:rPr>
        <w:t xml:space="preserve">Mỗi vé chỉ ứng với một ghế nhưng </w:t>
      </w:r>
      <w:r>
        <w:rPr>
          <w:sz w:val="28"/>
        </w:rPr>
        <w:t>một ghế có thể xuất hiện ở nhiều vé → Quan hệ giữa Ve474 va Ghe474 là nhiều-1</w:t>
      </w:r>
    </w:p>
    <w:p w:rsidR="009331C9" w:rsidRDefault="006E3A3E">
      <w:pPr>
        <w:pStyle w:val="ListParagraph"/>
        <w:numPr>
          <w:ilvl w:val="2"/>
          <w:numId w:val="8"/>
        </w:numPr>
        <w:tabs>
          <w:tab w:val="left" w:pos="1540"/>
        </w:tabs>
        <w:spacing w:before="1" w:line="276" w:lineRule="auto"/>
        <w:ind w:right="986" w:hanging="360"/>
        <w:jc w:val="both"/>
        <w:rPr>
          <w:sz w:val="28"/>
        </w:rPr>
      </w:pPr>
      <w:r>
        <w:rPr>
          <w:sz w:val="28"/>
        </w:rPr>
        <w:t>Mỗi vé chỉ ứng với một hóa đơn nhưng một hóa đơn có thể chứa nhiều vé → Quan hệ giữa Ve474 và HoaDon474 là 1-nhiều</w:t>
      </w:r>
    </w:p>
    <w:p w:rsidR="009331C9" w:rsidRDefault="006E3A3E">
      <w:pPr>
        <w:pStyle w:val="ListParagraph"/>
        <w:numPr>
          <w:ilvl w:val="2"/>
          <w:numId w:val="8"/>
        </w:numPr>
        <w:tabs>
          <w:tab w:val="left" w:pos="1540"/>
        </w:tabs>
        <w:spacing w:line="276" w:lineRule="auto"/>
        <w:ind w:right="973" w:hanging="360"/>
        <w:jc w:val="both"/>
        <w:rPr>
          <w:sz w:val="28"/>
        </w:rPr>
      </w:pPr>
      <w:r>
        <w:rPr>
          <w:sz w:val="28"/>
        </w:rPr>
        <w:t xml:space="preserve">Mỗi hóa đơn chỉ ứng với một người lập (là nhân viên bán hàng </w:t>
      </w:r>
      <w:r>
        <w:rPr>
          <w:sz w:val="28"/>
        </w:rPr>
        <w:t>trong trường hợp bán vé tại quầy và là khách hàng trong trường</w:t>
      </w:r>
      <w:r>
        <w:rPr>
          <w:spacing w:val="40"/>
          <w:sz w:val="28"/>
        </w:rPr>
        <w:t xml:space="preserve"> </w:t>
      </w:r>
      <w:r>
        <w:rPr>
          <w:sz w:val="28"/>
        </w:rPr>
        <w:t>hợp mua vé trực truyến), một nhân viên bán hàng/khách hàng có thể tham gia vào quá trình thanh toán nhiều hóa đơn → Quan hệ giữa HoaDonMua474 và KhachHang474, HoaDonBan474 và NhanVienBanHang474</w:t>
      </w:r>
      <w:r>
        <w:rPr>
          <w:sz w:val="28"/>
        </w:rPr>
        <w:t xml:space="preserve"> là nhiều-1</w:t>
      </w:r>
    </w:p>
    <w:p w:rsidR="009331C9" w:rsidRDefault="009331C9">
      <w:pPr>
        <w:pStyle w:val="BodyText"/>
        <w:spacing w:before="48"/>
      </w:pPr>
    </w:p>
    <w:p w:rsidR="009331C9" w:rsidRDefault="006E3A3E">
      <w:pPr>
        <w:pStyle w:val="Heading3"/>
        <w:spacing w:before="0"/>
        <w:ind w:left="820" w:firstLine="0"/>
      </w:pPr>
      <w:r>
        <w:t>Quan</w:t>
      </w:r>
      <w:r>
        <w:rPr>
          <w:spacing w:val="-6"/>
        </w:rPr>
        <w:t xml:space="preserve"> </w:t>
      </w:r>
      <w:r>
        <w:t>hệ</w:t>
      </w:r>
      <w:r>
        <w:rPr>
          <w:spacing w:val="-4"/>
        </w:rPr>
        <w:t xml:space="preserve"> </w:t>
      </w:r>
      <w:r>
        <w:t>đối</w:t>
      </w:r>
      <w:r>
        <w:rPr>
          <w:spacing w:val="-3"/>
        </w:rPr>
        <w:t xml:space="preserve"> </w:t>
      </w:r>
      <w:r>
        <w:t>tượng</w:t>
      </w:r>
      <w:r>
        <w:rPr>
          <w:spacing w:val="-4"/>
        </w:rPr>
        <w:t xml:space="preserve"> </w:t>
      </w:r>
      <w:r>
        <w:t>giữa</w:t>
      </w:r>
      <w:r>
        <w:rPr>
          <w:spacing w:val="-3"/>
        </w:rPr>
        <w:t xml:space="preserve"> </w:t>
      </w:r>
      <w:r>
        <w:t>các</w:t>
      </w:r>
      <w:r>
        <w:rPr>
          <w:spacing w:val="-4"/>
        </w:rPr>
        <w:t xml:space="preserve"> </w:t>
      </w:r>
      <w:r>
        <w:t>thực</w:t>
      </w:r>
      <w:r>
        <w:rPr>
          <w:spacing w:val="-3"/>
        </w:rPr>
        <w:t xml:space="preserve"> </w:t>
      </w:r>
      <w:r>
        <w:rPr>
          <w:spacing w:val="-5"/>
        </w:rPr>
        <w:t>thể</w:t>
      </w:r>
    </w:p>
    <w:p w:rsidR="009331C9" w:rsidRDefault="006E3A3E">
      <w:pPr>
        <w:pStyle w:val="ListParagraph"/>
        <w:numPr>
          <w:ilvl w:val="2"/>
          <w:numId w:val="8"/>
        </w:numPr>
        <w:tabs>
          <w:tab w:val="left" w:pos="1539"/>
        </w:tabs>
        <w:spacing w:before="49"/>
        <w:ind w:left="1539" w:hanging="359"/>
        <w:rPr>
          <w:sz w:val="28"/>
        </w:rPr>
      </w:pPr>
      <w:r>
        <w:rPr>
          <w:sz w:val="28"/>
        </w:rPr>
        <w:t>Ghe474</w:t>
      </w:r>
      <w:r>
        <w:rPr>
          <w:spacing w:val="-5"/>
          <w:sz w:val="28"/>
        </w:rPr>
        <w:t xml:space="preserve"> </w:t>
      </w:r>
      <w:r>
        <w:rPr>
          <w:sz w:val="28"/>
        </w:rPr>
        <w:t>là</w:t>
      </w:r>
      <w:r>
        <w:rPr>
          <w:spacing w:val="-4"/>
          <w:sz w:val="28"/>
        </w:rPr>
        <w:t xml:space="preserve"> </w:t>
      </w:r>
      <w:r>
        <w:rPr>
          <w:sz w:val="28"/>
        </w:rPr>
        <w:t>thành</w:t>
      </w:r>
      <w:r>
        <w:rPr>
          <w:spacing w:val="-5"/>
          <w:sz w:val="28"/>
        </w:rPr>
        <w:t xml:space="preserve"> </w:t>
      </w:r>
      <w:r>
        <w:rPr>
          <w:sz w:val="28"/>
        </w:rPr>
        <w:t>phần</w:t>
      </w:r>
      <w:r>
        <w:rPr>
          <w:spacing w:val="-4"/>
          <w:sz w:val="28"/>
        </w:rPr>
        <w:t xml:space="preserve"> </w:t>
      </w:r>
      <w:r>
        <w:rPr>
          <w:sz w:val="28"/>
        </w:rPr>
        <w:t>trong</w:t>
      </w:r>
      <w:r>
        <w:rPr>
          <w:spacing w:val="-4"/>
          <w:sz w:val="28"/>
        </w:rPr>
        <w:t xml:space="preserve"> </w:t>
      </w:r>
      <w:r>
        <w:rPr>
          <w:spacing w:val="-2"/>
          <w:sz w:val="28"/>
        </w:rPr>
        <w:t>Phong474</w:t>
      </w:r>
    </w:p>
    <w:p w:rsidR="009331C9" w:rsidRDefault="006E3A3E">
      <w:pPr>
        <w:pStyle w:val="ListParagraph"/>
        <w:numPr>
          <w:ilvl w:val="2"/>
          <w:numId w:val="8"/>
        </w:numPr>
        <w:tabs>
          <w:tab w:val="left" w:pos="1540"/>
        </w:tabs>
        <w:spacing w:before="48" w:line="276" w:lineRule="auto"/>
        <w:ind w:right="976" w:hanging="360"/>
        <w:rPr>
          <w:sz w:val="28"/>
        </w:rPr>
      </w:pPr>
      <w:r>
        <w:rPr>
          <w:sz w:val="28"/>
        </w:rPr>
        <w:t>Phong474,</w:t>
      </w:r>
      <w:r>
        <w:rPr>
          <w:spacing w:val="40"/>
          <w:sz w:val="28"/>
        </w:rPr>
        <w:t xml:space="preserve"> </w:t>
      </w:r>
      <w:r>
        <w:rPr>
          <w:sz w:val="28"/>
        </w:rPr>
        <w:t>Phim474,</w:t>
      </w:r>
      <w:r>
        <w:rPr>
          <w:spacing w:val="40"/>
          <w:sz w:val="28"/>
        </w:rPr>
        <w:t xml:space="preserve"> </w:t>
      </w:r>
      <w:r>
        <w:rPr>
          <w:sz w:val="28"/>
        </w:rPr>
        <w:t>NhanVienQuanLi474</w:t>
      </w:r>
      <w:r>
        <w:rPr>
          <w:spacing w:val="40"/>
          <w:sz w:val="28"/>
        </w:rPr>
        <w:t xml:space="preserve"> </w:t>
      </w:r>
      <w:r>
        <w:rPr>
          <w:sz w:val="28"/>
        </w:rPr>
        <w:t>là</w:t>
      </w:r>
      <w:r>
        <w:rPr>
          <w:spacing w:val="40"/>
          <w:sz w:val="28"/>
        </w:rPr>
        <w:t xml:space="preserve"> </w:t>
      </w:r>
      <w:r>
        <w:rPr>
          <w:sz w:val="28"/>
        </w:rPr>
        <w:t>thành</w:t>
      </w:r>
      <w:r>
        <w:rPr>
          <w:spacing w:val="40"/>
          <w:sz w:val="28"/>
        </w:rPr>
        <w:t xml:space="preserve"> </w:t>
      </w:r>
      <w:r>
        <w:rPr>
          <w:sz w:val="28"/>
        </w:rPr>
        <w:t>phần</w:t>
      </w:r>
      <w:r>
        <w:rPr>
          <w:spacing w:val="40"/>
          <w:sz w:val="28"/>
        </w:rPr>
        <w:t xml:space="preserve"> </w:t>
      </w:r>
      <w:r>
        <w:rPr>
          <w:sz w:val="28"/>
        </w:rPr>
        <w:t xml:space="preserve">trong </w:t>
      </w:r>
      <w:r>
        <w:rPr>
          <w:spacing w:val="-2"/>
          <w:sz w:val="28"/>
        </w:rPr>
        <w:t>LichChieu474</w:t>
      </w:r>
    </w:p>
    <w:p w:rsidR="009331C9" w:rsidRDefault="006E3A3E">
      <w:pPr>
        <w:pStyle w:val="ListParagraph"/>
        <w:numPr>
          <w:ilvl w:val="2"/>
          <w:numId w:val="8"/>
        </w:numPr>
        <w:tabs>
          <w:tab w:val="left" w:pos="1539"/>
        </w:tabs>
        <w:ind w:left="1539" w:hanging="359"/>
        <w:rPr>
          <w:sz w:val="28"/>
        </w:rPr>
      </w:pPr>
      <w:r>
        <w:rPr>
          <w:sz w:val="28"/>
        </w:rPr>
        <w:t>Ghe474,</w:t>
      </w:r>
      <w:r>
        <w:rPr>
          <w:spacing w:val="-6"/>
          <w:sz w:val="28"/>
        </w:rPr>
        <w:t xml:space="preserve"> </w:t>
      </w:r>
      <w:r>
        <w:rPr>
          <w:sz w:val="28"/>
        </w:rPr>
        <w:t>LichChieu474</w:t>
      </w:r>
      <w:r>
        <w:rPr>
          <w:spacing w:val="-5"/>
          <w:sz w:val="28"/>
        </w:rPr>
        <w:t xml:space="preserve"> </w:t>
      </w:r>
      <w:r>
        <w:rPr>
          <w:sz w:val="28"/>
        </w:rPr>
        <w:t>là</w:t>
      </w:r>
      <w:r>
        <w:rPr>
          <w:spacing w:val="-6"/>
          <w:sz w:val="28"/>
        </w:rPr>
        <w:t xml:space="preserve"> </w:t>
      </w:r>
      <w:r>
        <w:rPr>
          <w:sz w:val="28"/>
        </w:rPr>
        <w:t>thành</w:t>
      </w:r>
      <w:r>
        <w:rPr>
          <w:spacing w:val="-5"/>
          <w:sz w:val="28"/>
        </w:rPr>
        <w:t xml:space="preserve"> </w:t>
      </w:r>
      <w:r>
        <w:rPr>
          <w:sz w:val="28"/>
        </w:rPr>
        <w:t>phần</w:t>
      </w:r>
      <w:r>
        <w:rPr>
          <w:spacing w:val="-6"/>
          <w:sz w:val="28"/>
        </w:rPr>
        <w:t xml:space="preserve"> </w:t>
      </w:r>
      <w:r>
        <w:rPr>
          <w:sz w:val="28"/>
        </w:rPr>
        <w:t>của</w:t>
      </w:r>
      <w:r>
        <w:rPr>
          <w:spacing w:val="-5"/>
          <w:sz w:val="28"/>
        </w:rPr>
        <w:t xml:space="preserve"> </w:t>
      </w:r>
      <w:r>
        <w:rPr>
          <w:spacing w:val="-2"/>
          <w:sz w:val="28"/>
        </w:rPr>
        <w:t>Ve474</w:t>
      </w:r>
    </w:p>
    <w:p w:rsidR="009331C9" w:rsidRDefault="006E3A3E">
      <w:pPr>
        <w:pStyle w:val="ListParagraph"/>
        <w:numPr>
          <w:ilvl w:val="2"/>
          <w:numId w:val="8"/>
        </w:numPr>
        <w:tabs>
          <w:tab w:val="left" w:pos="1539"/>
        </w:tabs>
        <w:spacing w:before="49"/>
        <w:ind w:left="1539" w:hanging="359"/>
        <w:rPr>
          <w:sz w:val="28"/>
        </w:rPr>
      </w:pPr>
      <w:r>
        <w:rPr>
          <w:sz w:val="28"/>
        </w:rPr>
        <w:t>Ve474</w:t>
      </w:r>
      <w:r>
        <w:rPr>
          <w:spacing w:val="-10"/>
          <w:sz w:val="28"/>
        </w:rPr>
        <w:t xml:space="preserve"> </w:t>
      </w:r>
      <w:r>
        <w:rPr>
          <w:sz w:val="28"/>
        </w:rPr>
        <w:t>là</w:t>
      </w:r>
      <w:r>
        <w:rPr>
          <w:spacing w:val="-10"/>
          <w:sz w:val="28"/>
        </w:rPr>
        <w:t xml:space="preserve"> </w:t>
      </w:r>
      <w:r>
        <w:rPr>
          <w:sz w:val="28"/>
        </w:rPr>
        <w:t>thành</w:t>
      </w:r>
      <w:r>
        <w:rPr>
          <w:spacing w:val="-10"/>
          <w:sz w:val="28"/>
        </w:rPr>
        <w:t xml:space="preserve"> </w:t>
      </w:r>
      <w:r>
        <w:rPr>
          <w:sz w:val="28"/>
        </w:rPr>
        <w:t>phần</w:t>
      </w:r>
      <w:r>
        <w:rPr>
          <w:spacing w:val="-10"/>
          <w:sz w:val="28"/>
        </w:rPr>
        <w:t xml:space="preserve"> </w:t>
      </w:r>
      <w:r>
        <w:rPr>
          <w:sz w:val="28"/>
        </w:rPr>
        <w:t>của</w:t>
      </w:r>
      <w:r>
        <w:rPr>
          <w:spacing w:val="-10"/>
          <w:sz w:val="28"/>
        </w:rPr>
        <w:t xml:space="preserve"> </w:t>
      </w:r>
      <w:r>
        <w:rPr>
          <w:spacing w:val="-2"/>
          <w:sz w:val="28"/>
        </w:rPr>
        <w:t>HoaDon474</w:t>
      </w:r>
    </w:p>
    <w:p w:rsidR="009331C9" w:rsidRDefault="006E3A3E">
      <w:pPr>
        <w:pStyle w:val="ListParagraph"/>
        <w:numPr>
          <w:ilvl w:val="2"/>
          <w:numId w:val="8"/>
        </w:numPr>
        <w:tabs>
          <w:tab w:val="left" w:pos="1539"/>
        </w:tabs>
        <w:spacing w:before="48"/>
        <w:ind w:left="1539" w:hanging="359"/>
        <w:rPr>
          <w:sz w:val="28"/>
        </w:rPr>
      </w:pPr>
      <w:r>
        <w:rPr>
          <w:sz w:val="28"/>
        </w:rPr>
        <w:t>HoaDon474</w:t>
      </w:r>
      <w:r>
        <w:rPr>
          <w:spacing w:val="-8"/>
          <w:sz w:val="28"/>
        </w:rPr>
        <w:t xml:space="preserve"> </w:t>
      </w:r>
      <w:r>
        <w:rPr>
          <w:sz w:val="28"/>
        </w:rPr>
        <w:t>là</w:t>
      </w:r>
      <w:r>
        <w:rPr>
          <w:spacing w:val="-5"/>
          <w:sz w:val="28"/>
        </w:rPr>
        <w:t xml:space="preserve"> </w:t>
      </w:r>
      <w:r>
        <w:rPr>
          <w:sz w:val="28"/>
        </w:rPr>
        <w:t>thành</w:t>
      </w:r>
      <w:r>
        <w:rPr>
          <w:spacing w:val="-5"/>
          <w:sz w:val="28"/>
        </w:rPr>
        <w:t xml:space="preserve"> </w:t>
      </w:r>
      <w:r>
        <w:rPr>
          <w:sz w:val="28"/>
        </w:rPr>
        <w:t>phần</w:t>
      </w:r>
      <w:r>
        <w:rPr>
          <w:spacing w:val="-6"/>
          <w:sz w:val="28"/>
        </w:rPr>
        <w:t xml:space="preserve"> </w:t>
      </w:r>
      <w:r>
        <w:rPr>
          <w:sz w:val="28"/>
        </w:rPr>
        <w:t>của</w:t>
      </w:r>
      <w:r>
        <w:rPr>
          <w:spacing w:val="-5"/>
          <w:sz w:val="28"/>
        </w:rPr>
        <w:t xml:space="preserve"> </w:t>
      </w:r>
      <w:r>
        <w:rPr>
          <w:sz w:val="28"/>
        </w:rPr>
        <w:t>HoaDonMua474</w:t>
      </w:r>
      <w:r>
        <w:rPr>
          <w:spacing w:val="-5"/>
          <w:sz w:val="28"/>
        </w:rPr>
        <w:t xml:space="preserve"> </w:t>
      </w:r>
      <w:r>
        <w:rPr>
          <w:sz w:val="28"/>
        </w:rPr>
        <w:t>và</w:t>
      </w:r>
      <w:r>
        <w:rPr>
          <w:spacing w:val="-5"/>
          <w:sz w:val="28"/>
        </w:rPr>
        <w:t xml:space="preserve"> </w:t>
      </w:r>
      <w:r>
        <w:rPr>
          <w:spacing w:val="-2"/>
          <w:sz w:val="28"/>
        </w:rPr>
        <w:t>HoaDonBan474</w:t>
      </w:r>
    </w:p>
    <w:p w:rsidR="009331C9" w:rsidRDefault="006E3A3E">
      <w:pPr>
        <w:pStyle w:val="ListParagraph"/>
        <w:numPr>
          <w:ilvl w:val="2"/>
          <w:numId w:val="8"/>
        </w:numPr>
        <w:tabs>
          <w:tab w:val="left" w:pos="1539"/>
        </w:tabs>
        <w:spacing w:before="49"/>
        <w:ind w:left="1539" w:hanging="359"/>
        <w:rPr>
          <w:sz w:val="28"/>
        </w:rPr>
      </w:pPr>
      <w:r>
        <w:rPr>
          <w:sz w:val="28"/>
        </w:rPr>
        <w:t>KhachHang474</w:t>
      </w:r>
      <w:r>
        <w:rPr>
          <w:spacing w:val="-6"/>
          <w:sz w:val="28"/>
        </w:rPr>
        <w:t xml:space="preserve"> </w:t>
      </w:r>
      <w:r>
        <w:rPr>
          <w:sz w:val="28"/>
        </w:rPr>
        <w:t>là</w:t>
      </w:r>
      <w:r>
        <w:rPr>
          <w:spacing w:val="-5"/>
          <w:sz w:val="28"/>
        </w:rPr>
        <w:t xml:space="preserve"> </w:t>
      </w:r>
      <w:r>
        <w:rPr>
          <w:sz w:val="28"/>
        </w:rPr>
        <w:t>thành</w:t>
      </w:r>
      <w:r>
        <w:rPr>
          <w:spacing w:val="-5"/>
          <w:sz w:val="28"/>
        </w:rPr>
        <w:t xml:space="preserve"> </w:t>
      </w:r>
      <w:r>
        <w:rPr>
          <w:sz w:val="28"/>
        </w:rPr>
        <w:t>phần</w:t>
      </w:r>
      <w:r>
        <w:rPr>
          <w:spacing w:val="-5"/>
          <w:sz w:val="28"/>
        </w:rPr>
        <w:t xml:space="preserve"> </w:t>
      </w:r>
      <w:r>
        <w:rPr>
          <w:sz w:val="28"/>
        </w:rPr>
        <w:t>của</w:t>
      </w:r>
      <w:r>
        <w:rPr>
          <w:spacing w:val="-5"/>
          <w:sz w:val="28"/>
        </w:rPr>
        <w:t xml:space="preserve"> </w:t>
      </w:r>
      <w:r>
        <w:rPr>
          <w:spacing w:val="-2"/>
          <w:sz w:val="28"/>
        </w:rPr>
        <w:t>HoaDonMua474</w:t>
      </w:r>
    </w:p>
    <w:p w:rsidR="009331C9" w:rsidRDefault="006E3A3E">
      <w:pPr>
        <w:pStyle w:val="ListParagraph"/>
        <w:numPr>
          <w:ilvl w:val="2"/>
          <w:numId w:val="8"/>
        </w:numPr>
        <w:tabs>
          <w:tab w:val="left" w:pos="1539"/>
        </w:tabs>
        <w:spacing w:before="48"/>
        <w:ind w:left="1539" w:hanging="359"/>
        <w:rPr>
          <w:sz w:val="28"/>
        </w:rPr>
      </w:pPr>
      <w:r>
        <w:rPr>
          <w:sz w:val="28"/>
        </w:rPr>
        <w:t>NhanVienBanHang474</w:t>
      </w:r>
      <w:r>
        <w:rPr>
          <w:spacing w:val="-12"/>
          <w:sz w:val="28"/>
        </w:rPr>
        <w:t xml:space="preserve"> </w:t>
      </w:r>
      <w:r>
        <w:rPr>
          <w:sz w:val="28"/>
        </w:rPr>
        <w:t>là</w:t>
      </w:r>
      <w:r>
        <w:rPr>
          <w:spacing w:val="-10"/>
          <w:sz w:val="28"/>
        </w:rPr>
        <w:t xml:space="preserve"> </w:t>
      </w:r>
      <w:r>
        <w:rPr>
          <w:sz w:val="28"/>
        </w:rPr>
        <w:t>thành</w:t>
      </w:r>
      <w:r>
        <w:rPr>
          <w:spacing w:val="-9"/>
          <w:sz w:val="28"/>
        </w:rPr>
        <w:t xml:space="preserve"> </w:t>
      </w:r>
      <w:r>
        <w:rPr>
          <w:sz w:val="28"/>
        </w:rPr>
        <w:t>phần</w:t>
      </w:r>
      <w:r>
        <w:rPr>
          <w:spacing w:val="-10"/>
          <w:sz w:val="28"/>
        </w:rPr>
        <w:t xml:space="preserve"> </w:t>
      </w:r>
      <w:r>
        <w:rPr>
          <w:sz w:val="28"/>
        </w:rPr>
        <w:t>của</w:t>
      </w:r>
      <w:r>
        <w:rPr>
          <w:spacing w:val="-9"/>
          <w:sz w:val="28"/>
        </w:rPr>
        <w:t xml:space="preserve"> </w:t>
      </w:r>
      <w:r>
        <w:rPr>
          <w:spacing w:val="-2"/>
          <w:sz w:val="28"/>
        </w:rPr>
        <w:t>HoaDonBan474</w:t>
      </w:r>
    </w:p>
    <w:p w:rsidR="009331C9" w:rsidRDefault="006E3A3E">
      <w:pPr>
        <w:pStyle w:val="ListParagraph"/>
        <w:numPr>
          <w:ilvl w:val="2"/>
          <w:numId w:val="8"/>
        </w:numPr>
        <w:tabs>
          <w:tab w:val="left" w:pos="1540"/>
          <w:tab w:val="left" w:pos="3327"/>
          <w:tab w:val="left" w:pos="3764"/>
          <w:tab w:val="left" w:pos="4621"/>
          <w:tab w:val="left" w:pos="5400"/>
          <w:tab w:val="left" w:pos="6023"/>
          <w:tab w:val="left" w:pos="8853"/>
        </w:tabs>
        <w:spacing w:before="49" w:line="276" w:lineRule="auto"/>
        <w:ind w:right="979" w:hanging="360"/>
        <w:rPr>
          <w:sz w:val="28"/>
        </w:rPr>
      </w:pPr>
      <w:r>
        <w:rPr>
          <w:spacing w:val="-2"/>
          <w:sz w:val="28"/>
        </w:rPr>
        <w:t>NhanVien474</w:t>
      </w:r>
      <w:r>
        <w:rPr>
          <w:sz w:val="28"/>
        </w:rPr>
        <w:tab/>
      </w:r>
      <w:r>
        <w:rPr>
          <w:spacing w:val="-6"/>
          <w:sz w:val="28"/>
        </w:rPr>
        <w:t>là</w:t>
      </w:r>
      <w:r>
        <w:rPr>
          <w:sz w:val="28"/>
        </w:rPr>
        <w:tab/>
      </w:r>
      <w:r>
        <w:rPr>
          <w:spacing w:val="-2"/>
          <w:sz w:val="28"/>
        </w:rPr>
        <w:t>thành</w:t>
      </w:r>
      <w:r>
        <w:rPr>
          <w:sz w:val="28"/>
        </w:rPr>
        <w:tab/>
      </w:r>
      <w:r>
        <w:rPr>
          <w:spacing w:val="-4"/>
          <w:sz w:val="28"/>
        </w:rPr>
        <w:t>phần</w:t>
      </w:r>
      <w:r>
        <w:rPr>
          <w:sz w:val="28"/>
        </w:rPr>
        <w:tab/>
      </w:r>
      <w:r>
        <w:rPr>
          <w:spacing w:val="-4"/>
          <w:sz w:val="28"/>
        </w:rPr>
        <w:t>của</w:t>
      </w:r>
      <w:r>
        <w:rPr>
          <w:sz w:val="28"/>
        </w:rPr>
        <w:tab/>
      </w:r>
      <w:r>
        <w:rPr>
          <w:spacing w:val="-2"/>
          <w:sz w:val="28"/>
        </w:rPr>
        <w:t>NhanVienBanHang474</w:t>
      </w:r>
      <w:r>
        <w:rPr>
          <w:sz w:val="28"/>
        </w:rPr>
        <w:tab/>
      </w:r>
      <w:r>
        <w:rPr>
          <w:spacing w:val="-6"/>
          <w:sz w:val="28"/>
        </w:rPr>
        <w:t xml:space="preserve">và </w:t>
      </w:r>
      <w:r>
        <w:rPr>
          <w:spacing w:val="-2"/>
          <w:sz w:val="28"/>
        </w:rPr>
        <w:t>NhanVienQuanLi474</w:t>
      </w:r>
    </w:p>
    <w:p w:rsidR="009331C9" w:rsidRDefault="006E3A3E">
      <w:pPr>
        <w:pStyle w:val="ListParagraph"/>
        <w:numPr>
          <w:ilvl w:val="2"/>
          <w:numId w:val="8"/>
        </w:numPr>
        <w:tabs>
          <w:tab w:val="left" w:pos="1539"/>
        </w:tabs>
        <w:ind w:left="1539" w:hanging="359"/>
        <w:rPr>
          <w:sz w:val="28"/>
        </w:rPr>
      </w:pPr>
      <w:r>
        <w:rPr>
          <w:sz w:val="28"/>
        </w:rPr>
        <w:t>Phim474</w:t>
      </w:r>
      <w:r>
        <w:rPr>
          <w:spacing w:val="-7"/>
          <w:sz w:val="28"/>
        </w:rPr>
        <w:t xml:space="preserve"> </w:t>
      </w:r>
      <w:r>
        <w:rPr>
          <w:sz w:val="28"/>
        </w:rPr>
        <w:t>là</w:t>
      </w:r>
      <w:r>
        <w:rPr>
          <w:spacing w:val="-4"/>
          <w:sz w:val="28"/>
        </w:rPr>
        <w:t xml:space="preserve"> </w:t>
      </w:r>
      <w:r>
        <w:rPr>
          <w:sz w:val="28"/>
        </w:rPr>
        <w:t>thành</w:t>
      </w:r>
      <w:r>
        <w:rPr>
          <w:spacing w:val="-4"/>
          <w:sz w:val="28"/>
        </w:rPr>
        <w:t xml:space="preserve"> </w:t>
      </w:r>
      <w:r>
        <w:rPr>
          <w:sz w:val="28"/>
        </w:rPr>
        <w:t>phần</w:t>
      </w:r>
      <w:r>
        <w:rPr>
          <w:spacing w:val="-4"/>
          <w:sz w:val="28"/>
        </w:rPr>
        <w:t xml:space="preserve"> </w:t>
      </w:r>
      <w:r>
        <w:rPr>
          <w:sz w:val="28"/>
        </w:rPr>
        <w:t>của</w:t>
      </w:r>
      <w:r>
        <w:rPr>
          <w:spacing w:val="-4"/>
          <w:sz w:val="28"/>
        </w:rPr>
        <w:t xml:space="preserve"> </w:t>
      </w:r>
      <w:r>
        <w:rPr>
          <w:spacing w:val="-2"/>
          <w:sz w:val="28"/>
        </w:rPr>
        <w:t>TKPhim474</w:t>
      </w:r>
    </w:p>
    <w:p w:rsidR="009331C9" w:rsidRDefault="006E3A3E">
      <w:pPr>
        <w:pStyle w:val="ListParagraph"/>
        <w:numPr>
          <w:ilvl w:val="2"/>
          <w:numId w:val="8"/>
        </w:numPr>
        <w:tabs>
          <w:tab w:val="left" w:pos="1539"/>
        </w:tabs>
        <w:spacing w:before="48"/>
        <w:ind w:left="1539" w:hanging="359"/>
        <w:rPr>
          <w:sz w:val="28"/>
        </w:rPr>
      </w:pPr>
      <w:r>
        <w:rPr>
          <w:sz w:val="28"/>
        </w:rPr>
        <w:t>KhachHang474</w:t>
      </w:r>
      <w:r>
        <w:rPr>
          <w:spacing w:val="-6"/>
          <w:sz w:val="28"/>
        </w:rPr>
        <w:t xml:space="preserve"> </w:t>
      </w:r>
      <w:r>
        <w:rPr>
          <w:sz w:val="28"/>
        </w:rPr>
        <w:t>là</w:t>
      </w:r>
      <w:r>
        <w:rPr>
          <w:spacing w:val="-5"/>
          <w:sz w:val="28"/>
        </w:rPr>
        <w:t xml:space="preserve"> </w:t>
      </w:r>
      <w:r>
        <w:rPr>
          <w:sz w:val="28"/>
        </w:rPr>
        <w:t>thành</w:t>
      </w:r>
      <w:r>
        <w:rPr>
          <w:spacing w:val="-5"/>
          <w:sz w:val="28"/>
        </w:rPr>
        <w:t xml:space="preserve"> </w:t>
      </w:r>
      <w:r>
        <w:rPr>
          <w:sz w:val="28"/>
        </w:rPr>
        <w:t>phần</w:t>
      </w:r>
      <w:r>
        <w:rPr>
          <w:spacing w:val="-5"/>
          <w:sz w:val="28"/>
        </w:rPr>
        <w:t xml:space="preserve"> </w:t>
      </w:r>
      <w:r>
        <w:rPr>
          <w:sz w:val="28"/>
        </w:rPr>
        <w:t>của</w:t>
      </w:r>
      <w:r>
        <w:rPr>
          <w:spacing w:val="-5"/>
          <w:sz w:val="28"/>
        </w:rPr>
        <w:t xml:space="preserve"> </w:t>
      </w:r>
      <w:r>
        <w:rPr>
          <w:spacing w:val="-2"/>
          <w:sz w:val="28"/>
        </w:rPr>
        <w:t>TKKhachHang474</w:t>
      </w:r>
    </w:p>
    <w:p w:rsidR="009331C9" w:rsidRDefault="006E3A3E">
      <w:pPr>
        <w:pStyle w:val="ListParagraph"/>
        <w:numPr>
          <w:ilvl w:val="2"/>
          <w:numId w:val="8"/>
        </w:numPr>
        <w:tabs>
          <w:tab w:val="left" w:pos="1539"/>
        </w:tabs>
        <w:spacing w:before="49"/>
        <w:ind w:left="1539" w:hanging="359"/>
        <w:rPr>
          <w:sz w:val="28"/>
        </w:rPr>
      </w:pPr>
      <w:r>
        <w:rPr>
          <w:sz w:val="28"/>
        </w:rPr>
        <w:t>HoaDon474</w:t>
      </w:r>
      <w:r>
        <w:rPr>
          <w:spacing w:val="-7"/>
          <w:sz w:val="28"/>
        </w:rPr>
        <w:t xml:space="preserve"> </w:t>
      </w:r>
      <w:r>
        <w:rPr>
          <w:sz w:val="28"/>
        </w:rPr>
        <w:t>là</w:t>
      </w:r>
      <w:r>
        <w:rPr>
          <w:spacing w:val="-5"/>
          <w:sz w:val="28"/>
        </w:rPr>
        <w:t xml:space="preserve"> </w:t>
      </w:r>
      <w:r>
        <w:rPr>
          <w:sz w:val="28"/>
        </w:rPr>
        <w:t>thành</w:t>
      </w:r>
      <w:r>
        <w:rPr>
          <w:spacing w:val="-4"/>
          <w:sz w:val="28"/>
        </w:rPr>
        <w:t xml:space="preserve"> </w:t>
      </w:r>
      <w:r>
        <w:rPr>
          <w:sz w:val="28"/>
        </w:rPr>
        <w:t>phần</w:t>
      </w:r>
      <w:r>
        <w:rPr>
          <w:spacing w:val="-5"/>
          <w:sz w:val="28"/>
        </w:rPr>
        <w:t xml:space="preserve"> </w:t>
      </w:r>
      <w:r>
        <w:rPr>
          <w:sz w:val="28"/>
        </w:rPr>
        <w:t>của</w:t>
      </w:r>
      <w:r>
        <w:rPr>
          <w:spacing w:val="-4"/>
          <w:sz w:val="28"/>
        </w:rPr>
        <w:t xml:space="preserve"> </w:t>
      </w:r>
      <w:r>
        <w:rPr>
          <w:spacing w:val="-2"/>
          <w:sz w:val="28"/>
        </w:rPr>
        <w:t>TKDoanhThu474</w:t>
      </w:r>
    </w:p>
    <w:p w:rsidR="009331C9" w:rsidRDefault="009331C9">
      <w:pPr>
        <w:rPr>
          <w:sz w:val="28"/>
        </w:rPr>
        <w:sectPr w:rsidR="009331C9">
          <w:pgSz w:w="11920" w:h="16840"/>
          <w:pgMar w:top="1360" w:right="480" w:bottom="280" w:left="1340" w:header="720" w:footer="720" w:gutter="0"/>
          <w:cols w:space="720"/>
        </w:sectPr>
      </w:pPr>
    </w:p>
    <w:p w:rsidR="009331C9" w:rsidRDefault="006E3A3E">
      <w:pPr>
        <w:pStyle w:val="Heading3"/>
        <w:numPr>
          <w:ilvl w:val="1"/>
          <w:numId w:val="8"/>
        </w:numPr>
        <w:tabs>
          <w:tab w:val="left" w:pos="1539"/>
        </w:tabs>
        <w:spacing w:before="70"/>
        <w:ind w:left="1539" w:hanging="779"/>
      </w:pPr>
      <w:bookmarkStart w:id="18" w:name="_TOC_250015"/>
      <w:r>
        <w:lastRenderedPageBreak/>
        <w:t>Sơ</w:t>
      </w:r>
      <w:r>
        <w:rPr>
          <w:spacing w:val="-3"/>
        </w:rPr>
        <w:t xml:space="preserve"> </w:t>
      </w:r>
      <w:r>
        <w:t>đồ</w:t>
      </w:r>
      <w:r>
        <w:rPr>
          <w:spacing w:val="-3"/>
        </w:rPr>
        <w:t xml:space="preserve"> </w:t>
      </w:r>
      <w:r>
        <w:t>lớp</w:t>
      </w:r>
      <w:r>
        <w:rPr>
          <w:spacing w:val="-2"/>
        </w:rPr>
        <w:t xml:space="preserve"> </w:t>
      </w:r>
      <w:r>
        <w:t>toàn</w:t>
      </w:r>
      <w:r>
        <w:rPr>
          <w:spacing w:val="-3"/>
        </w:rPr>
        <w:t xml:space="preserve"> </w:t>
      </w:r>
      <w:r>
        <w:t>hệ</w:t>
      </w:r>
      <w:r>
        <w:rPr>
          <w:spacing w:val="-2"/>
        </w:rPr>
        <w:t xml:space="preserve"> </w:t>
      </w:r>
      <w:bookmarkEnd w:id="18"/>
      <w:r>
        <w:rPr>
          <w:spacing w:val="-4"/>
        </w:rPr>
        <w:t>thống</w:t>
      </w:r>
    </w:p>
    <w:p w:rsidR="009331C9" w:rsidRDefault="006E3A3E">
      <w:pPr>
        <w:pStyle w:val="BodyText"/>
        <w:spacing w:before="4"/>
        <w:rPr>
          <w:b/>
          <w:sz w:val="6"/>
        </w:rPr>
      </w:pPr>
      <w:r>
        <w:rPr>
          <w:noProof/>
          <w:lang w:val="en-US"/>
        </w:rPr>
        <w:drawing>
          <wp:anchor distT="0" distB="0" distL="0" distR="0" simplePos="0" relativeHeight="251644928" behindDoc="1" locked="0" layoutInCell="1" allowOverlap="1">
            <wp:simplePos x="0" y="0"/>
            <wp:positionH relativeFrom="page">
              <wp:posOffset>1396365</wp:posOffset>
            </wp:positionH>
            <wp:positionV relativeFrom="paragraph">
              <wp:posOffset>61595</wp:posOffset>
            </wp:positionV>
            <wp:extent cx="5211445" cy="3690620"/>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5211496" cy="3690937"/>
                    </a:xfrm>
                    <a:prstGeom prst="rect">
                      <a:avLst/>
                    </a:prstGeom>
                  </pic:spPr>
                </pic:pic>
              </a:graphicData>
            </a:graphic>
          </wp:anchor>
        </w:drawing>
      </w:r>
    </w:p>
    <w:p w:rsidR="009331C9" w:rsidRDefault="006E3A3E">
      <w:pPr>
        <w:spacing w:before="172"/>
        <w:ind w:left="720" w:right="872"/>
        <w:jc w:val="center"/>
        <w:rPr>
          <w:i/>
          <w:sz w:val="24"/>
        </w:rPr>
      </w:pPr>
      <w:r>
        <w:rPr>
          <w:i/>
          <w:sz w:val="24"/>
        </w:rPr>
        <w:t xml:space="preserve">Hình 4: Sơ đồ lớp pha phân tích toàn hệ </w:t>
      </w:r>
      <w:r>
        <w:rPr>
          <w:i/>
          <w:spacing w:val="-2"/>
          <w:sz w:val="24"/>
        </w:rPr>
        <w:t>thống</w:t>
      </w:r>
    </w:p>
    <w:p w:rsidR="009331C9" w:rsidRDefault="006E3A3E">
      <w:pPr>
        <w:pStyle w:val="Heading2"/>
        <w:numPr>
          <w:ilvl w:val="0"/>
          <w:numId w:val="8"/>
        </w:numPr>
        <w:tabs>
          <w:tab w:val="left" w:pos="819"/>
        </w:tabs>
        <w:spacing w:before="42"/>
        <w:ind w:left="819" w:hanging="599"/>
      </w:pPr>
      <w:bookmarkStart w:id="19" w:name="_TOC_250014"/>
      <w:r>
        <w:t>Trích</w:t>
      </w:r>
      <w:r>
        <w:rPr>
          <w:spacing w:val="-8"/>
        </w:rPr>
        <w:t xml:space="preserve"> </w:t>
      </w:r>
      <w:r>
        <w:t>lớp</w:t>
      </w:r>
      <w:r>
        <w:rPr>
          <w:spacing w:val="-6"/>
        </w:rPr>
        <w:t xml:space="preserve"> </w:t>
      </w:r>
      <w:r>
        <w:t>biên,</w:t>
      </w:r>
      <w:r>
        <w:rPr>
          <w:spacing w:val="-5"/>
        </w:rPr>
        <w:t xml:space="preserve"> </w:t>
      </w:r>
      <w:r>
        <w:t>điều</w:t>
      </w:r>
      <w:r>
        <w:rPr>
          <w:spacing w:val="-6"/>
        </w:rPr>
        <w:t xml:space="preserve"> </w:t>
      </w:r>
      <w:r>
        <w:t>khiển</w:t>
      </w:r>
      <w:r>
        <w:rPr>
          <w:spacing w:val="-5"/>
        </w:rPr>
        <w:t xml:space="preserve"> </w:t>
      </w:r>
      <w:r>
        <w:t>và</w:t>
      </w:r>
      <w:r>
        <w:rPr>
          <w:spacing w:val="-6"/>
        </w:rPr>
        <w:t xml:space="preserve"> </w:t>
      </w:r>
      <w:r>
        <w:t>vẽ</w:t>
      </w:r>
      <w:r>
        <w:rPr>
          <w:spacing w:val="-6"/>
        </w:rPr>
        <w:t xml:space="preserve"> </w:t>
      </w:r>
      <w:r>
        <w:t>sơ</w:t>
      </w:r>
      <w:r>
        <w:rPr>
          <w:spacing w:val="-5"/>
        </w:rPr>
        <w:t xml:space="preserve"> </w:t>
      </w:r>
      <w:r>
        <w:t>đồ</w:t>
      </w:r>
      <w:r>
        <w:rPr>
          <w:spacing w:val="-6"/>
        </w:rPr>
        <w:t xml:space="preserve"> </w:t>
      </w:r>
      <w:r>
        <w:t>lớp</w:t>
      </w:r>
      <w:r>
        <w:rPr>
          <w:spacing w:val="-5"/>
        </w:rPr>
        <w:t xml:space="preserve"> </w:t>
      </w:r>
      <w:bookmarkEnd w:id="19"/>
      <w:r>
        <w:rPr>
          <w:spacing w:val="-2"/>
        </w:rPr>
        <w:t>module</w:t>
      </w:r>
    </w:p>
    <w:p w:rsidR="009331C9" w:rsidRDefault="006E3A3E">
      <w:pPr>
        <w:pStyle w:val="Heading3"/>
        <w:numPr>
          <w:ilvl w:val="1"/>
          <w:numId w:val="8"/>
        </w:numPr>
        <w:tabs>
          <w:tab w:val="left" w:pos="820"/>
          <w:tab w:val="left" w:pos="1539"/>
        </w:tabs>
        <w:spacing w:line="276" w:lineRule="auto"/>
        <w:ind w:left="820" w:right="5916" w:hanging="60"/>
      </w:pPr>
      <w:r>
        <w:t>Module Đăng kí</w:t>
      </w:r>
      <w:r>
        <w:rPr>
          <w:spacing w:val="40"/>
        </w:rPr>
        <w:t xml:space="preserve"> </w:t>
      </w:r>
      <w:r>
        <w:t>Trích lớp biên và điều khiển</w:t>
      </w:r>
    </w:p>
    <w:p w:rsidR="009331C9" w:rsidRDefault="006E3A3E">
      <w:pPr>
        <w:pStyle w:val="ListParagraph"/>
        <w:numPr>
          <w:ilvl w:val="2"/>
          <w:numId w:val="8"/>
        </w:numPr>
        <w:tabs>
          <w:tab w:val="left" w:pos="1540"/>
          <w:tab w:val="left" w:pos="2210"/>
          <w:tab w:val="left" w:pos="2904"/>
          <w:tab w:val="left" w:pos="3606"/>
          <w:tab w:val="left" w:pos="4308"/>
          <w:tab w:val="left" w:pos="5149"/>
          <w:tab w:val="left" w:pos="5743"/>
          <w:tab w:val="left" w:pos="6212"/>
          <w:tab w:val="left" w:pos="7054"/>
          <w:tab w:val="left" w:pos="7539"/>
          <w:tab w:val="left" w:pos="8070"/>
          <w:tab w:val="left" w:pos="8757"/>
        </w:tabs>
        <w:spacing w:line="276" w:lineRule="auto"/>
        <w:ind w:right="974" w:hanging="360"/>
        <w:rPr>
          <w:sz w:val="28"/>
        </w:rPr>
      </w:pPr>
      <w:r>
        <w:rPr>
          <w:spacing w:val="-4"/>
          <w:sz w:val="28"/>
        </w:rPr>
        <w:t>Ban</w:t>
      </w:r>
      <w:r>
        <w:rPr>
          <w:sz w:val="28"/>
        </w:rPr>
        <w:tab/>
      </w:r>
      <w:r>
        <w:rPr>
          <w:spacing w:val="-4"/>
          <w:sz w:val="28"/>
        </w:rPr>
        <w:t>đầu,</w:t>
      </w:r>
      <w:r>
        <w:rPr>
          <w:sz w:val="28"/>
        </w:rPr>
        <w:tab/>
      </w:r>
      <w:r>
        <w:rPr>
          <w:spacing w:val="-4"/>
          <w:sz w:val="28"/>
        </w:rPr>
        <w:t>giao</w:t>
      </w:r>
      <w:r>
        <w:rPr>
          <w:sz w:val="28"/>
        </w:rPr>
        <w:tab/>
      </w:r>
      <w:r>
        <w:rPr>
          <w:spacing w:val="-4"/>
          <w:sz w:val="28"/>
        </w:rPr>
        <w:t>diện</w:t>
      </w:r>
      <w:r>
        <w:rPr>
          <w:sz w:val="28"/>
        </w:rPr>
        <w:tab/>
      </w:r>
      <w:r>
        <w:rPr>
          <w:spacing w:val="-2"/>
          <w:sz w:val="28"/>
        </w:rPr>
        <w:t>chính</w:t>
      </w:r>
      <w:r>
        <w:rPr>
          <w:sz w:val="28"/>
        </w:rPr>
        <w:tab/>
      </w:r>
      <w:r>
        <w:rPr>
          <w:spacing w:val="-4"/>
          <w:sz w:val="28"/>
        </w:rPr>
        <w:t>của</w:t>
      </w:r>
      <w:r>
        <w:rPr>
          <w:sz w:val="28"/>
        </w:rPr>
        <w:tab/>
      </w:r>
      <w:r>
        <w:rPr>
          <w:spacing w:val="-6"/>
          <w:sz w:val="28"/>
        </w:rPr>
        <w:t>hệ</w:t>
      </w:r>
      <w:r>
        <w:rPr>
          <w:sz w:val="28"/>
        </w:rPr>
        <w:tab/>
      </w:r>
      <w:r>
        <w:rPr>
          <w:spacing w:val="-2"/>
          <w:sz w:val="28"/>
        </w:rPr>
        <w:t>thống</w:t>
      </w:r>
      <w:r>
        <w:rPr>
          <w:sz w:val="28"/>
        </w:rPr>
        <w:tab/>
      </w:r>
      <w:r>
        <w:rPr>
          <w:spacing w:val="-10"/>
          <w:sz w:val="28"/>
        </w:rPr>
        <w:t>→</w:t>
      </w:r>
      <w:r>
        <w:rPr>
          <w:sz w:val="28"/>
        </w:rPr>
        <w:tab/>
      </w:r>
      <w:r>
        <w:rPr>
          <w:spacing w:val="-6"/>
          <w:sz w:val="28"/>
        </w:rPr>
        <w:t>Đề</w:t>
      </w:r>
      <w:r>
        <w:rPr>
          <w:sz w:val="28"/>
        </w:rPr>
        <w:tab/>
      </w:r>
      <w:r>
        <w:rPr>
          <w:spacing w:val="-4"/>
          <w:sz w:val="28"/>
        </w:rPr>
        <w:t>xuất</w:t>
      </w:r>
      <w:r>
        <w:rPr>
          <w:sz w:val="28"/>
        </w:rPr>
        <w:tab/>
      </w:r>
      <w:r>
        <w:rPr>
          <w:spacing w:val="-4"/>
          <w:sz w:val="28"/>
        </w:rPr>
        <w:t xml:space="preserve">lớp </w:t>
      </w:r>
      <w:r>
        <w:rPr>
          <w:sz w:val="28"/>
        </w:rPr>
        <w:t>GDChinh474, cần các thành phần:</w:t>
      </w:r>
    </w:p>
    <w:p w:rsidR="009331C9" w:rsidRDefault="006E3A3E">
      <w:pPr>
        <w:pStyle w:val="ListParagraph"/>
        <w:numPr>
          <w:ilvl w:val="3"/>
          <w:numId w:val="8"/>
        </w:numPr>
        <w:tabs>
          <w:tab w:val="left" w:pos="2259"/>
        </w:tabs>
        <w:ind w:left="2259" w:hanging="359"/>
        <w:rPr>
          <w:sz w:val="28"/>
        </w:rPr>
      </w:pPr>
      <w:r>
        <w:rPr>
          <w:sz w:val="28"/>
        </w:rPr>
        <w:t>Chọn</w:t>
      </w:r>
      <w:r>
        <w:rPr>
          <w:spacing w:val="-4"/>
          <w:sz w:val="28"/>
        </w:rPr>
        <w:t xml:space="preserve"> </w:t>
      </w:r>
      <w:r>
        <w:rPr>
          <w:sz w:val="28"/>
        </w:rPr>
        <w:t>chức</w:t>
      </w:r>
      <w:r>
        <w:rPr>
          <w:spacing w:val="-4"/>
          <w:sz w:val="28"/>
        </w:rPr>
        <w:t xml:space="preserve"> </w:t>
      </w:r>
      <w:r>
        <w:rPr>
          <w:sz w:val="28"/>
        </w:rPr>
        <w:t>năng</w:t>
      </w:r>
      <w:r>
        <w:rPr>
          <w:spacing w:val="-4"/>
          <w:sz w:val="28"/>
        </w:rPr>
        <w:t xml:space="preserve"> </w:t>
      </w:r>
      <w:r>
        <w:rPr>
          <w:sz w:val="28"/>
        </w:rPr>
        <w:t>đăng</w:t>
      </w:r>
      <w:r>
        <w:rPr>
          <w:spacing w:val="-4"/>
          <w:sz w:val="28"/>
        </w:rPr>
        <w:t xml:space="preserve"> </w:t>
      </w:r>
      <w:r>
        <w:rPr>
          <w:sz w:val="28"/>
        </w:rPr>
        <w:t>kí:</w:t>
      </w:r>
      <w:r>
        <w:rPr>
          <w:spacing w:val="-4"/>
          <w:sz w:val="28"/>
        </w:rPr>
        <w:t xml:space="preserve"> </w:t>
      </w:r>
      <w:r>
        <w:rPr>
          <w:sz w:val="28"/>
        </w:rPr>
        <w:t>kiểu</w:t>
      </w:r>
      <w:r>
        <w:rPr>
          <w:spacing w:val="-3"/>
          <w:sz w:val="28"/>
        </w:rPr>
        <w:t xml:space="preserve"> </w:t>
      </w:r>
      <w:r>
        <w:rPr>
          <w:spacing w:val="-2"/>
          <w:sz w:val="28"/>
        </w:rPr>
        <w:t>submit.</w:t>
      </w:r>
    </w:p>
    <w:p w:rsidR="009331C9" w:rsidRDefault="006E3A3E">
      <w:pPr>
        <w:pStyle w:val="ListParagraph"/>
        <w:numPr>
          <w:ilvl w:val="2"/>
          <w:numId w:val="8"/>
        </w:numPr>
        <w:tabs>
          <w:tab w:val="left" w:pos="1540"/>
        </w:tabs>
        <w:spacing w:before="49" w:line="276" w:lineRule="auto"/>
        <w:ind w:right="981" w:hanging="360"/>
        <w:rPr>
          <w:sz w:val="28"/>
        </w:rPr>
      </w:pPr>
      <w:r>
        <w:rPr>
          <w:sz w:val="28"/>
        </w:rPr>
        <w:t>Bước</w:t>
      </w:r>
      <w:r>
        <w:rPr>
          <w:spacing w:val="40"/>
          <w:sz w:val="28"/>
        </w:rPr>
        <w:t xml:space="preserve"> </w:t>
      </w:r>
      <w:r>
        <w:rPr>
          <w:sz w:val="28"/>
        </w:rPr>
        <w:t>tiếp,</w:t>
      </w:r>
      <w:r>
        <w:rPr>
          <w:spacing w:val="40"/>
          <w:sz w:val="28"/>
        </w:rPr>
        <w:t xml:space="preserve"> </w:t>
      </w:r>
      <w:r>
        <w:rPr>
          <w:sz w:val="28"/>
        </w:rPr>
        <w:t>giao diện đăng kí → Đề xuất lớp GDDangKi474, cần</w:t>
      </w:r>
      <w:r>
        <w:rPr>
          <w:spacing w:val="40"/>
          <w:sz w:val="28"/>
        </w:rPr>
        <w:t xml:space="preserve"> </w:t>
      </w:r>
      <w:r>
        <w:rPr>
          <w:sz w:val="28"/>
        </w:rPr>
        <w:t>các thành phần:</w:t>
      </w:r>
    </w:p>
    <w:p w:rsidR="009331C9" w:rsidRDefault="006E3A3E">
      <w:pPr>
        <w:pStyle w:val="ListParagraph"/>
        <w:numPr>
          <w:ilvl w:val="3"/>
          <w:numId w:val="8"/>
        </w:numPr>
        <w:tabs>
          <w:tab w:val="left" w:pos="2259"/>
        </w:tabs>
        <w:ind w:left="2259" w:hanging="359"/>
        <w:rPr>
          <w:sz w:val="28"/>
        </w:rPr>
      </w:pPr>
      <w:r>
        <w:rPr>
          <w:sz w:val="28"/>
        </w:rPr>
        <w:t>Trường</w:t>
      </w:r>
      <w:r>
        <w:rPr>
          <w:spacing w:val="-8"/>
          <w:sz w:val="28"/>
        </w:rPr>
        <w:t xml:space="preserve"> </w:t>
      </w:r>
      <w:r>
        <w:rPr>
          <w:sz w:val="28"/>
        </w:rPr>
        <w:t>nhập</w:t>
      </w:r>
      <w:r>
        <w:rPr>
          <w:spacing w:val="-6"/>
          <w:sz w:val="28"/>
        </w:rPr>
        <w:t xml:space="preserve"> </w:t>
      </w:r>
      <w:r>
        <w:rPr>
          <w:sz w:val="28"/>
        </w:rPr>
        <w:t>email,</w:t>
      </w:r>
      <w:r>
        <w:rPr>
          <w:spacing w:val="-6"/>
          <w:sz w:val="28"/>
        </w:rPr>
        <w:t xml:space="preserve"> </w:t>
      </w:r>
      <w:r>
        <w:rPr>
          <w:sz w:val="28"/>
        </w:rPr>
        <w:t>tên,</w:t>
      </w:r>
      <w:r>
        <w:rPr>
          <w:spacing w:val="-6"/>
          <w:sz w:val="28"/>
        </w:rPr>
        <w:t xml:space="preserve"> </w:t>
      </w:r>
      <w:r>
        <w:rPr>
          <w:sz w:val="28"/>
        </w:rPr>
        <w:t>mật</w:t>
      </w:r>
      <w:r>
        <w:rPr>
          <w:spacing w:val="-6"/>
          <w:sz w:val="28"/>
        </w:rPr>
        <w:t xml:space="preserve"> </w:t>
      </w:r>
      <w:r>
        <w:rPr>
          <w:sz w:val="28"/>
        </w:rPr>
        <w:t>khẩu:</w:t>
      </w:r>
      <w:r>
        <w:rPr>
          <w:spacing w:val="-6"/>
          <w:sz w:val="28"/>
        </w:rPr>
        <w:t xml:space="preserve"> </w:t>
      </w:r>
      <w:r>
        <w:rPr>
          <w:sz w:val="28"/>
        </w:rPr>
        <w:t>kiểu</w:t>
      </w:r>
      <w:r>
        <w:rPr>
          <w:spacing w:val="-5"/>
          <w:sz w:val="28"/>
        </w:rPr>
        <w:t xml:space="preserve"> </w:t>
      </w:r>
      <w:r>
        <w:rPr>
          <w:spacing w:val="-2"/>
          <w:sz w:val="28"/>
        </w:rPr>
        <w:t>input</w:t>
      </w:r>
    </w:p>
    <w:p w:rsidR="009331C9" w:rsidRDefault="006E3A3E">
      <w:pPr>
        <w:pStyle w:val="ListParagraph"/>
        <w:numPr>
          <w:ilvl w:val="3"/>
          <w:numId w:val="8"/>
        </w:numPr>
        <w:tabs>
          <w:tab w:val="left" w:pos="2259"/>
        </w:tabs>
        <w:spacing w:before="48"/>
        <w:ind w:left="2259" w:hanging="359"/>
        <w:rPr>
          <w:sz w:val="28"/>
        </w:rPr>
      </w:pPr>
      <w:r>
        <w:rPr>
          <w:sz w:val="28"/>
        </w:rPr>
        <w:t>Nút</w:t>
      </w:r>
      <w:r>
        <w:rPr>
          <w:spacing w:val="-4"/>
          <w:sz w:val="28"/>
        </w:rPr>
        <w:t xml:space="preserve"> </w:t>
      </w:r>
      <w:r>
        <w:rPr>
          <w:sz w:val="28"/>
        </w:rPr>
        <w:t>đăng</w:t>
      </w:r>
      <w:r>
        <w:rPr>
          <w:spacing w:val="-3"/>
          <w:sz w:val="28"/>
        </w:rPr>
        <w:t xml:space="preserve"> </w:t>
      </w:r>
      <w:r>
        <w:rPr>
          <w:sz w:val="28"/>
        </w:rPr>
        <w:t>kí:</w:t>
      </w:r>
      <w:r>
        <w:rPr>
          <w:spacing w:val="-4"/>
          <w:sz w:val="28"/>
        </w:rPr>
        <w:t xml:space="preserve"> </w:t>
      </w:r>
      <w:r>
        <w:rPr>
          <w:sz w:val="28"/>
        </w:rPr>
        <w:t>kiểu</w:t>
      </w:r>
      <w:r>
        <w:rPr>
          <w:spacing w:val="-3"/>
          <w:sz w:val="28"/>
        </w:rPr>
        <w:t xml:space="preserve"> </w:t>
      </w:r>
      <w:r>
        <w:rPr>
          <w:spacing w:val="-2"/>
          <w:sz w:val="28"/>
        </w:rPr>
        <w:t>submit</w:t>
      </w:r>
    </w:p>
    <w:p w:rsidR="009331C9" w:rsidRDefault="006E3A3E">
      <w:pPr>
        <w:pStyle w:val="ListParagraph"/>
        <w:numPr>
          <w:ilvl w:val="2"/>
          <w:numId w:val="8"/>
        </w:numPr>
        <w:tabs>
          <w:tab w:val="left" w:pos="1540"/>
        </w:tabs>
        <w:spacing w:before="49" w:line="276" w:lineRule="auto"/>
        <w:ind w:right="977" w:hanging="360"/>
        <w:rPr>
          <w:sz w:val="28"/>
        </w:rPr>
      </w:pPr>
      <w:r>
        <w:rPr>
          <w:sz w:val="28"/>
        </w:rPr>
        <w:t>Sau</w:t>
      </w:r>
      <w:r>
        <w:rPr>
          <w:spacing w:val="26"/>
          <w:sz w:val="28"/>
        </w:rPr>
        <w:t xml:space="preserve"> </w:t>
      </w:r>
      <w:r>
        <w:rPr>
          <w:sz w:val="28"/>
        </w:rPr>
        <w:t>khi</w:t>
      </w:r>
      <w:r>
        <w:rPr>
          <w:spacing w:val="26"/>
          <w:sz w:val="28"/>
        </w:rPr>
        <w:t xml:space="preserve"> </w:t>
      </w:r>
      <w:r>
        <w:rPr>
          <w:sz w:val="28"/>
        </w:rPr>
        <w:t>nhấn</w:t>
      </w:r>
      <w:r>
        <w:rPr>
          <w:spacing w:val="26"/>
          <w:sz w:val="28"/>
        </w:rPr>
        <w:t xml:space="preserve"> </w:t>
      </w:r>
      <w:r>
        <w:rPr>
          <w:sz w:val="28"/>
        </w:rPr>
        <w:t>đăng</w:t>
      </w:r>
      <w:r>
        <w:rPr>
          <w:spacing w:val="26"/>
          <w:sz w:val="28"/>
        </w:rPr>
        <w:t xml:space="preserve"> </w:t>
      </w:r>
      <w:r>
        <w:rPr>
          <w:sz w:val="28"/>
        </w:rPr>
        <w:t>kí,</w:t>
      </w:r>
      <w:r>
        <w:rPr>
          <w:spacing w:val="26"/>
          <w:sz w:val="28"/>
        </w:rPr>
        <w:t xml:space="preserve"> </w:t>
      </w:r>
      <w:r>
        <w:rPr>
          <w:sz w:val="28"/>
        </w:rPr>
        <w:t>để</w:t>
      </w:r>
      <w:r>
        <w:rPr>
          <w:spacing w:val="26"/>
          <w:sz w:val="28"/>
        </w:rPr>
        <w:t xml:space="preserve"> </w:t>
      </w:r>
      <w:r>
        <w:rPr>
          <w:sz w:val="28"/>
        </w:rPr>
        <w:t>lưu</w:t>
      </w:r>
      <w:r>
        <w:rPr>
          <w:spacing w:val="26"/>
          <w:sz w:val="28"/>
        </w:rPr>
        <w:t xml:space="preserve"> </w:t>
      </w:r>
      <w:r>
        <w:rPr>
          <w:sz w:val="28"/>
        </w:rPr>
        <w:t>thông</w:t>
      </w:r>
      <w:r>
        <w:rPr>
          <w:spacing w:val="26"/>
          <w:sz w:val="28"/>
        </w:rPr>
        <w:t xml:space="preserve"> </w:t>
      </w:r>
      <w:r>
        <w:rPr>
          <w:sz w:val="28"/>
        </w:rPr>
        <w:t>tin</w:t>
      </w:r>
      <w:r>
        <w:rPr>
          <w:spacing w:val="26"/>
          <w:sz w:val="28"/>
        </w:rPr>
        <w:t xml:space="preserve"> </w:t>
      </w:r>
      <w:r>
        <w:rPr>
          <w:sz w:val="28"/>
        </w:rPr>
        <w:t>khách</w:t>
      </w:r>
      <w:r>
        <w:rPr>
          <w:spacing w:val="26"/>
          <w:sz w:val="28"/>
        </w:rPr>
        <w:t xml:space="preserve"> </w:t>
      </w:r>
      <w:r>
        <w:rPr>
          <w:sz w:val="28"/>
        </w:rPr>
        <w:t>hàng, cần xử lí bên dưới hệ thống:</w:t>
      </w:r>
    </w:p>
    <w:p w:rsidR="009331C9" w:rsidRDefault="006E3A3E">
      <w:pPr>
        <w:pStyle w:val="ListParagraph"/>
        <w:numPr>
          <w:ilvl w:val="3"/>
          <w:numId w:val="8"/>
        </w:numPr>
        <w:tabs>
          <w:tab w:val="left" w:pos="2259"/>
        </w:tabs>
        <w:ind w:left="2259" w:hanging="359"/>
        <w:rPr>
          <w:sz w:val="28"/>
        </w:rPr>
      </w:pPr>
      <w:r>
        <w:rPr>
          <w:sz w:val="28"/>
        </w:rPr>
        <w:t>input:</w:t>
      </w:r>
      <w:r>
        <w:rPr>
          <w:spacing w:val="-7"/>
          <w:sz w:val="28"/>
        </w:rPr>
        <w:t xml:space="preserve"> </w:t>
      </w:r>
      <w:r>
        <w:rPr>
          <w:sz w:val="28"/>
        </w:rPr>
        <w:t>thông</w:t>
      </w:r>
      <w:r>
        <w:rPr>
          <w:spacing w:val="-4"/>
          <w:sz w:val="28"/>
        </w:rPr>
        <w:t xml:space="preserve"> </w:t>
      </w:r>
      <w:r>
        <w:rPr>
          <w:sz w:val="28"/>
        </w:rPr>
        <w:t>tin</w:t>
      </w:r>
      <w:r>
        <w:rPr>
          <w:spacing w:val="-4"/>
          <w:sz w:val="28"/>
        </w:rPr>
        <w:t xml:space="preserve"> </w:t>
      </w:r>
      <w:r>
        <w:rPr>
          <w:sz w:val="28"/>
        </w:rPr>
        <w:t>email,</w:t>
      </w:r>
      <w:r>
        <w:rPr>
          <w:spacing w:val="-4"/>
          <w:sz w:val="28"/>
        </w:rPr>
        <w:t xml:space="preserve"> </w:t>
      </w:r>
      <w:r>
        <w:rPr>
          <w:sz w:val="28"/>
        </w:rPr>
        <w:t>mật</w:t>
      </w:r>
      <w:r>
        <w:rPr>
          <w:spacing w:val="-4"/>
          <w:sz w:val="28"/>
        </w:rPr>
        <w:t xml:space="preserve"> </w:t>
      </w:r>
      <w:r>
        <w:rPr>
          <w:sz w:val="28"/>
        </w:rPr>
        <w:t>khẩu</w:t>
      </w:r>
      <w:r>
        <w:rPr>
          <w:spacing w:val="-4"/>
          <w:sz w:val="28"/>
        </w:rPr>
        <w:t xml:space="preserve"> </w:t>
      </w:r>
      <w:r>
        <w:rPr>
          <w:sz w:val="28"/>
        </w:rPr>
        <w:t>từ</w:t>
      </w:r>
      <w:r>
        <w:rPr>
          <w:spacing w:val="-4"/>
          <w:sz w:val="28"/>
        </w:rPr>
        <w:t xml:space="preserve"> </w:t>
      </w:r>
      <w:r>
        <w:rPr>
          <w:spacing w:val="-2"/>
          <w:sz w:val="28"/>
        </w:rPr>
        <w:t>GDDangKi474</w:t>
      </w:r>
    </w:p>
    <w:p w:rsidR="009331C9" w:rsidRDefault="006E3A3E">
      <w:pPr>
        <w:pStyle w:val="ListParagraph"/>
        <w:numPr>
          <w:ilvl w:val="3"/>
          <w:numId w:val="8"/>
        </w:numPr>
        <w:tabs>
          <w:tab w:val="left" w:pos="2259"/>
        </w:tabs>
        <w:spacing w:before="48"/>
        <w:ind w:left="2259" w:hanging="359"/>
        <w:rPr>
          <w:sz w:val="28"/>
        </w:rPr>
      </w:pPr>
      <w:r>
        <w:rPr>
          <w:sz w:val="28"/>
        </w:rPr>
        <w:t>output:</w:t>
      </w:r>
      <w:r>
        <w:rPr>
          <w:spacing w:val="-6"/>
          <w:sz w:val="28"/>
        </w:rPr>
        <w:t xml:space="preserve"> </w:t>
      </w:r>
      <w:r>
        <w:rPr>
          <w:sz w:val="28"/>
        </w:rPr>
        <w:t>không</w:t>
      </w:r>
      <w:r>
        <w:rPr>
          <w:spacing w:val="-6"/>
          <w:sz w:val="28"/>
        </w:rPr>
        <w:t xml:space="preserve"> </w:t>
      </w:r>
      <w:r>
        <w:rPr>
          <w:spacing w:val="-5"/>
          <w:sz w:val="28"/>
        </w:rPr>
        <w:t>có</w:t>
      </w:r>
    </w:p>
    <w:p w:rsidR="009331C9" w:rsidRDefault="006E3A3E">
      <w:pPr>
        <w:pStyle w:val="ListParagraph"/>
        <w:numPr>
          <w:ilvl w:val="3"/>
          <w:numId w:val="8"/>
        </w:numPr>
        <w:tabs>
          <w:tab w:val="left" w:pos="2260"/>
        </w:tabs>
        <w:spacing w:before="49" w:line="276" w:lineRule="auto"/>
        <w:ind w:right="979" w:hanging="360"/>
        <w:rPr>
          <w:sz w:val="28"/>
        </w:rPr>
      </w:pPr>
      <w:r>
        <w:rPr>
          <w:sz w:val="28"/>
        </w:rPr>
        <w:t>Kiểm</w:t>
      </w:r>
      <w:r>
        <w:rPr>
          <w:spacing w:val="40"/>
          <w:sz w:val="28"/>
        </w:rPr>
        <w:t xml:space="preserve"> </w:t>
      </w:r>
      <w:r>
        <w:rPr>
          <w:sz w:val="28"/>
        </w:rPr>
        <w:t>tra</w:t>
      </w:r>
      <w:r>
        <w:rPr>
          <w:spacing w:val="40"/>
          <w:sz w:val="28"/>
        </w:rPr>
        <w:t xml:space="preserve"> </w:t>
      </w:r>
      <w:r>
        <w:rPr>
          <w:sz w:val="28"/>
        </w:rPr>
        <w:t>tồn</w:t>
      </w:r>
      <w:r>
        <w:rPr>
          <w:spacing w:val="40"/>
          <w:sz w:val="28"/>
        </w:rPr>
        <w:t xml:space="preserve"> </w:t>
      </w:r>
      <w:r>
        <w:rPr>
          <w:sz w:val="28"/>
        </w:rPr>
        <w:t>tại</w:t>
      </w:r>
      <w:r>
        <w:rPr>
          <w:spacing w:val="40"/>
          <w:sz w:val="28"/>
        </w:rPr>
        <w:t xml:space="preserve"> </w:t>
      </w:r>
      <w:r>
        <w:rPr>
          <w:sz w:val="28"/>
        </w:rPr>
        <w:t>email</w:t>
      </w:r>
      <w:r>
        <w:rPr>
          <w:spacing w:val="40"/>
          <w:sz w:val="28"/>
        </w:rPr>
        <w:t xml:space="preserve"> </w:t>
      </w:r>
      <w:r>
        <w:rPr>
          <w:sz w:val="28"/>
        </w:rPr>
        <w:t>trùng</w:t>
      </w:r>
      <w:r>
        <w:rPr>
          <w:spacing w:val="40"/>
          <w:sz w:val="28"/>
        </w:rPr>
        <w:t xml:space="preserve"> </w:t>
      </w:r>
      <w:r>
        <w:rPr>
          <w:sz w:val="28"/>
        </w:rPr>
        <w:t>lặp</w:t>
      </w:r>
      <w:r>
        <w:rPr>
          <w:spacing w:val="40"/>
          <w:sz w:val="28"/>
        </w:rPr>
        <w:t xml:space="preserve"> </w:t>
      </w:r>
      <w:r>
        <w:rPr>
          <w:sz w:val="28"/>
        </w:rPr>
        <w:t>→</w:t>
      </w:r>
      <w:r>
        <w:rPr>
          <w:spacing w:val="40"/>
          <w:sz w:val="28"/>
        </w:rPr>
        <w:t xml:space="preserve"> </w:t>
      </w:r>
      <w:r>
        <w:rPr>
          <w:sz w:val="28"/>
        </w:rPr>
        <w:t>Đề</w:t>
      </w:r>
      <w:r>
        <w:rPr>
          <w:spacing w:val="40"/>
          <w:sz w:val="28"/>
        </w:rPr>
        <w:t xml:space="preserve"> </w:t>
      </w:r>
      <w:r>
        <w:rPr>
          <w:sz w:val="28"/>
        </w:rPr>
        <w:t>xuất</w:t>
      </w:r>
      <w:r>
        <w:rPr>
          <w:spacing w:val="40"/>
          <w:sz w:val="28"/>
        </w:rPr>
        <w:t xml:space="preserve"> </w:t>
      </w:r>
      <w:r>
        <w:rPr>
          <w:sz w:val="28"/>
        </w:rPr>
        <w:t>phương</w:t>
      </w:r>
      <w:r>
        <w:rPr>
          <w:spacing w:val="40"/>
          <w:sz w:val="28"/>
        </w:rPr>
        <w:t xml:space="preserve"> </w:t>
      </w:r>
      <w:r>
        <w:rPr>
          <w:sz w:val="28"/>
        </w:rPr>
        <w:t>thức ktrEmailTonTai(), gán vào lớp NguoiDung474</w:t>
      </w:r>
    </w:p>
    <w:p w:rsidR="009331C9" w:rsidRDefault="006E3A3E">
      <w:pPr>
        <w:pStyle w:val="ListParagraph"/>
        <w:numPr>
          <w:ilvl w:val="3"/>
          <w:numId w:val="8"/>
        </w:numPr>
        <w:tabs>
          <w:tab w:val="left" w:pos="2260"/>
        </w:tabs>
        <w:spacing w:line="276" w:lineRule="auto"/>
        <w:ind w:right="972" w:hanging="360"/>
        <w:rPr>
          <w:sz w:val="28"/>
        </w:rPr>
      </w:pPr>
      <w:r>
        <w:rPr>
          <w:sz w:val="28"/>
        </w:rPr>
        <w:t xml:space="preserve">Lưu </w:t>
      </w:r>
      <w:r>
        <w:rPr>
          <w:sz w:val="28"/>
        </w:rPr>
        <w:t>đăng kí tài khoản khách hàng → Đề xuất phương thức addKhachHang(), gán vào lớp KhachHang</w:t>
      </w:r>
    </w:p>
    <w:p w:rsidR="009331C9" w:rsidRDefault="009331C9">
      <w:pPr>
        <w:spacing w:line="276" w:lineRule="auto"/>
        <w:rPr>
          <w:sz w:val="28"/>
        </w:rPr>
        <w:sectPr w:rsidR="009331C9">
          <w:pgSz w:w="11920" w:h="16840"/>
          <w:pgMar w:top="1740" w:right="480" w:bottom="280" w:left="1340" w:header="720" w:footer="720" w:gutter="0"/>
          <w:cols w:space="720"/>
        </w:sectPr>
      </w:pPr>
    </w:p>
    <w:p w:rsidR="009331C9" w:rsidRDefault="006E3A3E">
      <w:pPr>
        <w:pStyle w:val="ListParagraph"/>
        <w:numPr>
          <w:ilvl w:val="2"/>
          <w:numId w:val="8"/>
        </w:numPr>
        <w:tabs>
          <w:tab w:val="left" w:pos="1540"/>
        </w:tabs>
        <w:spacing w:before="80" w:line="276" w:lineRule="auto"/>
        <w:ind w:right="978" w:hanging="360"/>
        <w:rPr>
          <w:sz w:val="28"/>
        </w:rPr>
      </w:pPr>
      <w:r>
        <w:rPr>
          <w:sz w:val="28"/>
        </w:rPr>
        <w:lastRenderedPageBreak/>
        <w:t>Giao diện đăng kí hiển thị thông báo thành công, cần thêm thành</w:t>
      </w:r>
      <w:r>
        <w:rPr>
          <w:spacing w:val="80"/>
          <w:sz w:val="28"/>
        </w:rPr>
        <w:t xml:space="preserve"> </w:t>
      </w:r>
      <w:r>
        <w:rPr>
          <w:spacing w:val="-2"/>
          <w:sz w:val="28"/>
        </w:rPr>
        <w:t>phần:</w:t>
      </w:r>
    </w:p>
    <w:p w:rsidR="009331C9" w:rsidRDefault="006E3A3E">
      <w:pPr>
        <w:pStyle w:val="ListParagraph"/>
        <w:numPr>
          <w:ilvl w:val="3"/>
          <w:numId w:val="8"/>
        </w:numPr>
        <w:tabs>
          <w:tab w:val="left" w:pos="2259"/>
        </w:tabs>
        <w:ind w:left="2259" w:hanging="359"/>
        <w:rPr>
          <w:sz w:val="28"/>
        </w:rPr>
      </w:pPr>
      <w:r>
        <w:rPr>
          <w:sz w:val="28"/>
        </w:rPr>
        <w:t>Thông</w:t>
      </w:r>
      <w:r>
        <w:rPr>
          <w:spacing w:val="-5"/>
          <w:sz w:val="28"/>
        </w:rPr>
        <w:t xml:space="preserve"> </w:t>
      </w:r>
      <w:r>
        <w:rPr>
          <w:sz w:val="28"/>
        </w:rPr>
        <w:t>báo:</w:t>
      </w:r>
      <w:r>
        <w:rPr>
          <w:spacing w:val="-4"/>
          <w:sz w:val="28"/>
        </w:rPr>
        <w:t xml:space="preserve"> </w:t>
      </w:r>
      <w:r>
        <w:rPr>
          <w:sz w:val="28"/>
        </w:rPr>
        <w:t>kiểu</w:t>
      </w:r>
      <w:r>
        <w:rPr>
          <w:spacing w:val="-4"/>
          <w:sz w:val="28"/>
        </w:rPr>
        <w:t xml:space="preserve"> </w:t>
      </w:r>
      <w:r>
        <w:rPr>
          <w:spacing w:val="-2"/>
          <w:sz w:val="28"/>
        </w:rPr>
        <w:t>output</w:t>
      </w:r>
    </w:p>
    <w:p w:rsidR="009331C9" w:rsidRDefault="006E3A3E">
      <w:pPr>
        <w:pStyle w:val="Heading3"/>
        <w:spacing w:before="48"/>
        <w:ind w:left="820" w:firstLine="0"/>
      </w:pPr>
      <w:r>
        <w:t>Sơ</w:t>
      </w:r>
      <w:r>
        <w:rPr>
          <w:spacing w:val="-3"/>
        </w:rPr>
        <w:t xml:space="preserve"> </w:t>
      </w:r>
      <w:r>
        <w:t>đồ</w:t>
      </w:r>
      <w:r>
        <w:rPr>
          <w:spacing w:val="-2"/>
        </w:rPr>
        <w:t xml:space="preserve"> </w:t>
      </w:r>
      <w:r>
        <w:t>lớp</w:t>
      </w:r>
      <w:r>
        <w:rPr>
          <w:spacing w:val="-2"/>
        </w:rPr>
        <w:t xml:space="preserve"> module</w:t>
      </w:r>
    </w:p>
    <w:p w:rsidR="009331C9" w:rsidRDefault="009331C9">
      <w:pPr>
        <w:pStyle w:val="BodyText"/>
        <w:rPr>
          <w:b/>
          <w:sz w:val="20"/>
        </w:rPr>
      </w:pPr>
    </w:p>
    <w:p w:rsidR="009331C9" w:rsidRDefault="006E3A3E">
      <w:pPr>
        <w:pStyle w:val="BodyText"/>
        <w:spacing w:before="37"/>
        <w:rPr>
          <w:b/>
          <w:sz w:val="20"/>
        </w:rPr>
      </w:pPr>
      <w:r>
        <w:rPr>
          <w:noProof/>
          <w:lang w:val="en-US"/>
        </w:rPr>
        <w:drawing>
          <wp:anchor distT="0" distB="0" distL="0" distR="0" simplePos="0" relativeHeight="251645952" behindDoc="1" locked="0" layoutInCell="1" allowOverlap="1">
            <wp:simplePos x="0" y="0"/>
            <wp:positionH relativeFrom="page">
              <wp:posOffset>2769870</wp:posOffset>
            </wp:positionH>
            <wp:positionV relativeFrom="paragraph">
              <wp:posOffset>184785</wp:posOffset>
            </wp:positionV>
            <wp:extent cx="2486660" cy="1767840"/>
            <wp:effectExtent l="0" t="0" r="0" b="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cstate="print"/>
                    <a:stretch>
                      <a:fillRect/>
                    </a:stretch>
                  </pic:blipFill>
                  <pic:spPr>
                    <a:xfrm>
                      <a:off x="0" y="0"/>
                      <a:ext cx="2486690" cy="1767935"/>
                    </a:xfrm>
                    <a:prstGeom prst="rect">
                      <a:avLst/>
                    </a:prstGeom>
                  </pic:spPr>
                </pic:pic>
              </a:graphicData>
            </a:graphic>
          </wp:anchor>
        </w:drawing>
      </w:r>
    </w:p>
    <w:p w:rsidR="009331C9" w:rsidRDefault="006E3A3E">
      <w:pPr>
        <w:spacing w:before="177"/>
        <w:ind w:left="2624"/>
        <w:rPr>
          <w:i/>
          <w:sz w:val="24"/>
        </w:rPr>
      </w:pPr>
      <w:r>
        <w:rPr>
          <w:i/>
          <w:sz w:val="24"/>
        </w:rPr>
        <w:t xml:space="preserve">Hình 5: Sơ đồ lớp pha phân tích module Đăng </w:t>
      </w:r>
      <w:r>
        <w:rPr>
          <w:i/>
          <w:spacing w:val="-5"/>
          <w:sz w:val="24"/>
        </w:rPr>
        <w:t>kí</w:t>
      </w:r>
    </w:p>
    <w:p w:rsidR="009331C9" w:rsidRDefault="006E3A3E">
      <w:pPr>
        <w:pStyle w:val="Heading3"/>
        <w:numPr>
          <w:ilvl w:val="1"/>
          <w:numId w:val="8"/>
        </w:numPr>
        <w:tabs>
          <w:tab w:val="left" w:pos="820"/>
          <w:tab w:val="left" w:pos="1539"/>
        </w:tabs>
        <w:spacing w:before="41" w:line="276" w:lineRule="auto"/>
        <w:ind w:left="820" w:right="5712" w:hanging="60"/>
      </w:pPr>
      <w:r>
        <w:t>Module</w:t>
      </w:r>
      <w:r>
        <w:rPr>
          <w:spacing w:val="-12"/>
        </w:rPr>
        <w:t xml:space="preserve"> </w:t>
      </w:r>
      <w:r>
        <w:t>Bán</w:t>
      </w:r>
      <w:r>
        <w:rPr>
          <w:spacing w:val="-12"/>
        </w:rPr>
        <w:t xml:space="preserve"> </w:t>
      </w:r>
      <w:r>
        <w:t>vé</w:t>
      </w:r>
      <w:r>
        <w:rPr>
          <w:spacing w:val="-12"/>
        </w:rPr>
        <w:t xml:space="preserve"> </w:t>
      </w:r>
      <w:r>
        <w:t>tại</w:t>
      </w:r>
      <w:r>
        <w:rPr>
          <w:spacing w:val="-12"/>
        </w:rPr>
        <w:t xml:space="preserve"> </w:t>
      </w:r>
      <w:r>
        <w:t>quầy</w:t>
      </w:r>
      <w:r>
        <w:rPr>
          <w:spacing w:val="-11"/>
        </w:rPr>
        <w:t xml:space="preserve"> </w:t>
      </w:r>
      <w:r>
        <w:t>Trích lớp biên và điều khiển</w:t>
      </w:r>
    </w:p>
    <w:p w:rsidR="009331C9" w:rsidRDefault="006E3A3E">
      <w:pPr>
        <w:pStyle w:val="ListParagraph"/>
        <w:numPr>
          <w:ilvl w:val="2"/>
          <w:numId w:val="8"/>
        </w:numPr>
        <w:tabs>
          <w:tab w:val="left" w:pos="1540"/>
          <w:tab w:val="left" w:pos="2210"/>
          <w:tab w:val="left" w:pos="2904"/>
          <w:tab w:val="left" w:pos="3606"/>
          <w:tab w:val="left" w:pos="4308"/>
          <w:tab w:val="left" w:pos="5149"/>
          <w:tab w:val="left" w:pos="5743"/>
          <w:tab w:val="left" w:pos="6212"/>
          <w:tab w:val="left" w:pos="7054"/>
          <w:tab w:val="left" w:pos="7539"/>
          <w:tab w:val="left" w:pos="8070"/>
          <w:tab w:val="left" w:pos="8757"/>
        </w:tabs>
        <w:spacing w:line="276" w:lineRule="auto"/>
        <w:ind w:right="974" w:hanging="360"/>
        <w:rPr>
          <w:sz w:val="28"/>
        </w:rPr>
      </w:pPr>
      <w:r>
        <w:rPr>
          <w:spacing w:val="-4"/>
          <w:sz w:val="28"/>
        </w:rPr>
        <w:t>Ban</w:t>
      </w:r>
      <w:r>
        <w:rPr>
          <w:sz w:val="28"/>
        </w:rPr>
        <w:tab/>
      </w:r>
      <w:r>
        <w:rPr>
          <w:spacing w:val="-4"/>
          <w:sz w:val="28"/>
        </w:rPr>
        <w:t>đầu,</w:t>
      </w:r>
      <w:r>
        <w:rPr>
          <w:sz w:val="28"/>
        </w:rPr>
        <w:tab/>
      </w:r>
      <w:r>
        <w:rPr>
          <w:spacing w:val="-4"/>
          <w:sz w:val="28"/>
        </w:rPr>
        <w:t>giao</w:t>
      </w:r>
      <w:r>
        <w:rPr>
          <w:sz w:val="28"/>
        </w:rPr>
        <w:tab/>
      </w:r>
      <w:r>
        <w:rPr>
          <w:spacing w:val="-4"/>
          <w:sz w:val="28"/>
        </w:rPr>
        <w:t>diện</w:t>
      </w:r>
      <w:r>
        <w:rPr>
          <w:sz w:val="28"/>
        </w:rPr>
        <w:tab/>
      </w:r>
      <w:r>
        <w:rPr>
          <w:spacing w:val="-2"/>
          <w:sz w:val="28"/>
        </w:rPr>
        <w:t>chính</w:t>
      </w:r>
      <w:r>
        <w:rPr>
          <w:sz w:val="28"/>
        </w:rPr>
        <w:tab/>
      </w:r>
      <w:r>
        <w:rPr>
          <w:spacing w:val="-4"/>
          <w:sz w:val="28"/>
        </w:rPr>
        <w:t>của</w:t>
      </w:r>
      <w:r>
        <w:rPr>
          <w:sz w:val="28"/>
        </w:rPr>
        <w:tab/>
      </w:r>
      <w:r>
        <w:rPr>
          <w:spacing w:val="-6"/>
          <w:sz w:val="28"/>
        </w:rPr>
        <w:t>hệ</w:t>
      </w:r>
      <w:r>
        <w:rPr>
          <w:sz w:val="28"/>
        </w:rPr>
        <w:tab/>
      </w:r>
      <w:r>
        <w:rPr>
          <w:spacing w:val="-2"/>
          <w:sz w:val="28"/>
        </w:rPr>
        <w:t>thống</w:t>
      </w:r>
      <w:r>
        <w:rPr>
          <w:sz w:val="28"/>
        </w:rPr>
        <w:tab/>
      </w:r>
      <w:r>
        <w:rPr>
          <w:spacing w:val="-10"/>
          <w:sz w:val="28"/>
        </w:rPr>
        <w:t>→</w:t>
      </w:r>
      <w:r>
        <w:rPr>
          <w:sz w:val="28"/>
        </w:rPr>
        <w:tab/>
      </w:r>
      <w:r>
        <w:rPr>
          <w:spacing w:val="-6"/>
          <w:sz w:val="28"/>
        </w:rPr>
        <w:t>Đề</w:t>
      </w:r>
      <w:r>
        <w:rPr>
          <w:sz w:val="28"/>
        </w:rPr>
        <w:tab/>
      </w:r>
      <w:r>
        <w:rPr>
          <w:spacing w:val="-4"/>
          <w:sz w:val="28"/>
        </w:rPr>
        <w:t>xuất</w:t>
      </w:r>
      <w:r>
        <w:rPr>
          <w:sz w:val="28"/>
        </w:rPr>
        <w:tab/>
      </w:r>
      <w:r>
        <w:rPr>
          <w:spacing w:val="-4"/>
          <w:sz w:val="28"/>
        </w:rPr>
        <w:t xml:space="preserve">lớp </w:t>
      </w:r>
      <w:r>
        <w:rPr>
          <w:sz w:val="28"/>
        </w:rPr>
        <w:t>GDChinh474, cần các thành phần:</w:t>
      </w:r>
    </w:p>
    <w:p w:rsidR="009331C9" w:rsidRDefault="006E3A3E">
      <w:pPr>
        <w:pStyle w:val="ListParagraph"/>
        <w:numPr>
          <w:ilvl w:val="3"/>
          <w:numId w:val="8"/>
        </w:numPr>
        <w:tabs>
          <w:tab w:val="left" w:pos="2259"/>
        </w:tabs>
        <w:spacing w:before="1"/>
        <w:ind w:left="2259" w:hanging="359"/>
        <w:rPr>
          <w:sz w:val="28"/>
        </w:rPr>
      </w:pPr>
      <w:r>
        <w:rPr>
          <w:sz w:val="28"/>
        </w:rPr>
        <w:t>Chọn</w:t>
      </w:r>
      <w:r>
        <w:rPr>
          <w:spacing w:val="-6"/>
          <w:sz w:val="28"/>
        </w:rPr>
        <w:t xml:space="preserve"> </w:t>
      </w:r>
      <w:r>
        <w:rPr>
          <w:sz w:val="28"/>
        </w:rPr>
        <w:t>chức</w:t>
      </w:r>
      <w:r>
        <w:rPr>
          <w:spacing w:val="-4"/>
          <w:sz w:val="28"/>
        </w:rPr>
        <w:t xml:space="preserve"> </w:t>
      </w:r>
      <w:r>
        <w:rPr>
          <w:sz w:val="28"/>
        </w:rPr>
        <w:t>năng</w:t>
      </w:r>
      <w:r>
        <w:rPr>
          <w:spacing w:val="-3"/>
          <w:sz w:val="28"/>
        </w:rPr>
        <w:t xml:space="preserve"> </w:t>
      </w:r>
      <w:r>
        <w:rPr>
          <w:sz w:val="28"/>
        </w:rPr>
        <w:t>bán</w:t>
      </w:r>
      <w:r>
        <w:rPr>
          <w:spacing w:val="-4"/>
          <w:sz w:val="28"/>
        </w:rPr>
        <w:t xml:space="preserve"> </w:t>
      </w:r>
      <w:r>
        <w:rPr>
          <w:sz w:val="28"/>
        </w:rPr>
        <w:t>vé</w:t>
      </w:r>
      <w:r>
        <w:rPr>
          <w:spacing w:val="-4"/>
          <w:sz w:val="28"/>
        </w:rPr>
        <w:t xml:space="preserve"> </w:t>
      </w:r>
      <w:r>
        <w:rPr>
          <w:sz w:val="28"/>
        </w:rPr>
        <w:t>tại</w:t>
      </w:r>
      <w:r>
        <w:rPr>
          <w:spacing w:val="-3"/>
          <w:sz w:val="28"/>
        </w:rPr>
        <w:t xml:space="preserve"> </w:t>
      </w:r>
      <w:r>
        <w:rPr>
          <w:sz w:val="28"/>
        </w:rPr>
        <w:t>quầy:</w:t>
      </w:r>
      <w:r>
        <w:rPr>
          <w:spacing w:val="-4"/>
          <w:sz w:val="28"/>
        </w:rPr>
        <w:t xml:space="preserve"> </w:t>
      </w:r>
      <w:r>
        <w:rPr>
          <w:sz w:val="28"/>
        </w:rPr>
        <w:t>kiểu</w:t>
      </w:r>
      <w:r>
        <w:rPr>
          <w:spacing w:val="-3"/>
          <w:sz w:val="28"/>
        </w:rPr>
        <w:t xml:space="preserve"> </w:t>
      </w:r>
      <w:r>
        <w:rPr>
          <w:spacing w:val="-2"/>
          <w:sz w:val="28"/>
        </w:rPr>
        <w:t>submit</w:t>
      </w:r>
    </w:p>
    <w:p w:rsidR="009331C9" w:rsidRDefault="006E3A3E">
      <w:pPr>
        <w:pStyle w:val="ListParagraph"/>
        <w:numPr>
          <w:ilvl w:val="2"/>
          <w:numId w:val="8"/>
        </w:numPr>
        <w:tabs>
          <w:tab w:val="left" w:pos="1540"/>
        </w:tabs>
        <w:spacing w:before="48" w:line="276" w:lineRule="auto"/>
        <w:ind w:right="978" w:hanging="360"/>
        <w:rPr>
          <w:sz w:val="28"/>
        </w:rPr>
      </w:pPr>
      <w:r>
        <w:rPr>
          <w:sz w:val="28"/>
        </w:rPr>
        <w:t xml:space="preserve">Bước tiếp, giao diện chọn vé </w:t>
      </w:r>
      <w:r>
        <w:rPr>
          <w:sz w:val="28"/>
        </w:rPr>
        <w:t>→ Đề xuất lớp GDChonVe474, cần các thành phần:</w:t>
      </w:r>
    </w:p>
    <w:p w:rsidR="009331C9" w:rsidRDefault="006E3A3E">
      <w:pPr>
        <w:pStyle w:val="ListParagraph"/>
        <w:numPr>
          <w:ilvl w:val="3"/>
          <w:numId w:val="8"/>
        </w:numPr>
        <w:tabs>
          <w:tab w:val="left" w:pos="2260"/>
        </w:tabs>
        <w:spacing w:line="276" w:lineRule="auto"/>
        <w:ind w:right="975" w:hanging="360"/>
        <w:rPr>
          <w:sz w:val="28"/>
        </w:rPr>
      </w:pPr>
      <w:r>
        <w:rPr>
          <w:sz w:val="28"/>
        </w:rPr>
        <w:t>Trường</w:t>
      </w:r>
      <w:r>
        <w:rPr>
          <w:spacing w:val="40"/>
          <w:sz w:val="28"/>
        </w:rPr>
        <w:t xml:space="preserve"> </w:t>
      </w:r>
      <w:r>
        <w:rPr>
          <w:sz w:val="28"/>
        </w:rPr>
        <w:t>chọn</w:t>
      </w:r>
      <w:r>
        <w:rPr>
          <w:spacing w:val="40"/>
          <w:sz w:val="28"/>
        </w:rPr>
        <w:t xml:space="preserve"> </w:t>
      </w:r>
      <w:r>
        <w:rPr>
          <w:sz w:val="28"/>
        </w:rPr>
        <w:t>tên</w:t>
      </w:r>
      <w:r>
        <w:rPr>
          <w:spacing w:val="40"/>
          <w:sz w:val="28"/>
        </w:rPr>
        <w:t xml:space="preserve"> </w:t>
      </w:r>
      <w:r>
        <w:rPr>
          <w:sz w:val="28"/>
        </w:rPr>
        <w:t>phim,</w:t>
      </w:r>
      <w:r>
        <w:rPr>
          <w:spacing w:val="40"/>
          <w:sz w:val="28"/>
        </w:rPr>
        <w:t xml:space="preserve"> </w:t>
      </w:r>
      <w:r>
        <w:rPr>
          <w:sz w:val="28"/>
        </w:rPr>
        <w:t>giờ</w:t>
      </w:r>
      <w:r>
        <w:rPr>
          <w:spacing w:val="40"/>
          <w:sz w:val="28"/>
        </w:rPr>
        <w:t xml:space="preserve"> </w:t>
      </w:r>
      <w:r>
        <w:rPr>
          <w:sz w:val="28"/>
        </w:rPr>
        <w:t>chiếu,</w:t>
      </w:r>
      <w:r>
        <w:rPr>
          <w:spacing w:val="40"/>
          <w:sz w:val="28"/>
        </w:rPr>
        <w:t xml:space="preserve"> </w:t>
      </w:r>
      <w:r>
        <w:rPr>
          <w:sz w:val="28"/>
        </w:rPr>
        <w:t>số</w:t>
      </w:r>
      <w:r>
        <w:rPr>
          <w:spacing w:val="40"/>
          <w:sz w:val="28"/>
        </w:rPr>
        <w:t xml:space="preserve"> </w:t>
      </w:r>
      <w:r>
        <w:rPr>
          <w:sz w:val="28"/>
        </w:rPr>
        <w:t>ghế:</w:t>
      </w:r>
      <w:r>
        <w:rPr>
          <w:spacing w:val="40"/>
          <w:sz w:val="28"/>
        </w:rPr>
        <w:t xml:space="preserve"> </w:t>
      </w:r>
      <w:r>
        <w:rPr>
          <w:sz w:val="28"/>
        </w:rPr>
        <w:t>kiểu</w:t>
      </w:r>
      <w:r>
        <w:rPr>
          <w:spacing w:val="40"/>
          <w:sz w:val="28"/>
        </w:rPr>
        <w:t xml:space="preserve"> </w:t>
      </w:r>
      <w:r>
        <w:rPr>
          <w:sz w:val="28"/>
        </w:rPr>
        <w:t>input</w:t>
      </w:r>
      <w:r>
        <w:rPr>
          <w:spacing w:val="40"/>
          <w:sz w:val="28"/>
        </w:rPr>
        <w:t xml:space="preserve"> </w:t>
      </w:r>
      <w:r>
        <w:rPr>
          <w:sz w:val="28"/>
        </w:rPr>
        <w:t>và</w:t>
      </w:r>
      <w:r>
        <w:rPr>
          <w:spacing w:val="40"/>
          <w:sz w:val="28"/>
        </w:rPr>
        <w:t xml:space="preserve"> </w:t>
      </w:r>
      <w:r>
        <w:rPr>
          <w:spacing w:val="-2"/>
          <w:sz w:val="28"/>
        </w:rPr>
        <w:t>output</w:t>
      </w:r>
    </w:p>
    <w:p w:rsidR="009331C9" w:rsidRDefault="006E3A3E">
      <w:pPr>
        <w:pStyle w:val="ListParagraph"/>
        <w:numPr>
          <w:ilvl w:val="3"/>
          <w:numId w:val="8"/>
        </w:numPr>
        <w:tabs>
          <w:tab w:val="left" w:pos="2259"/>
        </w:tabs>
        <w:spacing w:before="1"/>
        <w:ind w:left="2259" w:hanging="359"/>
        <w:rPr>
          <w:sz w:val="28"/>
        </w:rPr>
      </w:pPr>
      <w:r>
        <w:rPr>
          <w:sz w:val="28"/>
        </w:rPr>
        <w:t>Nút</w:t>
      </w:r>
      <w:r>
        <w:rPr>
          <w:spacing w:val="-4"/>
          <w:sz w:val="28"/>
        </w:rPr>
        <w:t xml:space="preserve"> </w:t>
      </w:r>
      <w:r>
        <w:rPr>
          <w:sz w:val="28"/>
        </w:rPr>
        <w:t>lưu:</w:t>
      </w:r>
      <w:r>
        <w:rPr>
          <w:spacing w:val="-4"/>
          <w:sz w:val="28"/>
        </w:rPr>
        <w:t xml:space="preserve"> </w:t>
      </w:r>
      <w:r>
        <w:rPr>
          <w:sz w:val="28"/>
        </w:rPr>
        <w:t>kiểu</w:t>
      </w:r>
      <w:r>
        <w:rPr>
          <w:spacing w:val="-3"/>
          <w:sz w:val="28"/>
        </w:rPr>
        <w:t xml:space="preserve"> </w:t>
      </w:r>
      <w:r>
        <w:rPr>
          <w:spacing w:val="-2"/>
          <w:sz w:val="28"/>
        </w:rPr>
        <w:t>submit</w:t>
      </w:r>
    </w:p>
    <w:p w:rsidR="009331C9" w:rsidRDefault="006E3A3E">
      <w:pPr>
        <w:pStyle w:val="ListParagraph"/>
        <w:numPr>
          <w:ilvl w:val="2"/>
          <w:numId w:val="8"/>
        </w:numPr>
        <w:tabs>
          <w:tab w:val="left" w:pos="1539"/>
        </w:tabs>
        <w:spacing w:before="48"/>
        <w:ind w:left="1539" w:hanging="359"/>
        <w:rPr>
          <w:sz w:val="28"/>
        </w:rPr>
      </w:pPr>
      <w:r>
        <w:rPr>
          <w:sz w:val="28"/>
        </w:rPr>
        <w:t>Để</w:t>
      </w:r>
      <w:r>
        <w:rPr>
          <w:spacing w:val="-6"/>
          <w:sz w:val="28"/>
        </w:rPr>
        <w:t xml:space="preserve"> </w:t>
      </w:r>
      <w:r>
        <w:rPr>
          <w:sz w:val="28"/>
        </w:rPr>
        <w:t>hiển</w:t>
      </w:r>
      <w:r>
        <w:rPr>
          <w:spacing w:val="-3"/>
          <w:sz w:val="28"/>
        </w:rPr>
        <w:t xml:space="preserve"> </w:t>
      </w:r>
      <w:r>
        <w:rPr>
          <w:sz w:val="28"/>
        </w:rPr>
        <w:t>thị</w:t>
      </w:r>
      <w:r>
        <w:rPr>
          <w:spacing w:val="-3"/>
          <w:sz w:val="28"/>
        </w:rPr>
        <w:t xml:space="preserve"> </w:t>
      </w:r>
      <w:r>
        <w:rPr>
          <w:sz w:val="28"/>
        </w:rPr>
        <w:t>danh</w:t>
      </w:r>
      <w:r>
        <w:rPr>
          <w:spacing w:val="-3"/>
          <w:sz w:val="28"/>
        </w:rPr>
        <w:t xml:space="preserve"> </w:t>
      </w:r>
      <w:r>
        <w:rPr>
          <w:sz w:val="28"/>
        </w:rPr>
        <w:t>sách</w:t>
      </w:r>
      <w:r>
        <w:rPr>
          <w:spacing w:val="-3"/>
          <w:sz w:val="28"/>
        </w:rPr>
        <w:t xml:space="preserve"> </w:t>
      </w:r>
      <w:r>
        <w:rPr>
          <w:sz w:val="28"/>
        </w:rPr>
        <w:t>các</w:t>
      </w:r>
      <w:r>
        <w:rPr>
          <w:spacing w:val="-3"/>
          <w:sz w:val="28"/>
        </w:rPr>
        <w:t xml:space="preserve"> </w:t>
      </w:r>
      <w:r>
        <w:rPr>
          <w:sz w:val="28"/>
        </w:rPr>
        <w:t>phim,</w:t>
      </w:r>
      <w:r>
        <w:rPr>
          <w:spacing w:val="-4"/>
          <w:sz w:val="28"/>
        </w:rPr>
        <w:t xml:space="preserve"> </w:t>
      </w:r>
      <w:r>
        <w:rPr>
          <w:sz w:val="28"/>
        </w:rPr>
        <w:t>cần</w:t>
      </w:r>
      <w:r>
        <w:rPr>
          <w:spacing w:val="-3"/>
          <w:sz w:val="28"/>
        </w:rPr>
        <w:t xml:space="preserve"> </w:t>
      </w:r>
      <w:r>
        <w:rPr>
          <w:sz w:val="28"/>
        </w:rPr>
        <w:t>xử</w:t>
      </w:r>
      <w:r>
        <w:rPr>
          <w:spacing w:val="-3"/>
          <w:sz w:val="28"/>
        </w:rPr>
        <w:t xml:space="preserve"> </w:t>
      </w:r>
      <w:r>
        <w:rPr>
          <w:sz w:val="28"/>
        </w:rPr>
        <w:t>lí</w:t>
      </w:r>
      <w:r>
        <w:rPr>
          <w:spacing w:val="-3"/>
          <w:sz w:val="28"/>
        </w:rPr>
        <w:t xml:space="preserve"> </w:t>
      </w:r>
      <w:r>
        <w:rPr>
          <w:sz w:val="28"/>
        </w:rPr>
        <w:t>dưới</w:t>
      </w:r>
      <w:r>
        <w:rPr>
          <w:spacing w:val="-3"/>
          <w:sz w:val="28"/>
        </w:rPr>
        <w:t xml:space="preserve"> </w:t>
      </w:r>
      <w:r>
        <w:rPr>
          <w:sz w:val="28"/>
        </w:rPr>
        <w:t>hệ</w:t>
      </w:r>
      <w:r>
        <w:rPr>
          <w:spacing w:val="-3"/>
          <w:sz w:val="28"/>
        </w:rPr>
        <w:t xml:space="preserve"> </w:t>
      </w:r>
      <w:r>
        <w:rPr>
          <w:spacing w:val="-2"/>
          <w:sz w:val="28"/>
        </w:rPr>
        <w:t>thống:</w:t>
      </w:r>
    </w:p>
    <w:p w:rsidR="009331C9" w:rsidRDefault="006E3A3E">
      <w:pPr>
        <w:pStyle w:val="ListParagraph"/>
        <w:numPr>
          <w:ilvl w:val="3"/>
          <w:numId w:val="8"/>
        </w:numPr>
        <w:tabs>
          <w:tab w:val="left" w:pos="2259"/>
        </w:tabs>
        <w:spacing w:before="48"/>
        <w:ind w:left="2259" w:hanging="359"/>
        <w:rPr>
          <w:sz w:val="28"/>
        </w:rPr>
      </w:pPr>
      <w:r>
        <w:rPr>
          <w:sz w:val="28"/>
        </w:rPr>
        <w:t>input:</w:t>
      </w:r>
      <w:r>
        <w:rPr>
          <w:spacing w:val="-6"/>
          <w:sz w:val="28"/>
        </w:rPr>
        <w:t xml:space="preserve"> </w:t>
      </w:r>
      <w:r>
        <w:rPr>
          <w:sz w:val="28"/>
        </w:rPr>
        <w:t>không</w:t>
      </w:r>
      <w:r>
        <w:rPr>
          <w:spacing w:val="-5"/>
          <w:sz w:val="28"/>
        </w:rPr>
        <w:t xml:space="preserve"> có</w:t>
      </w:r>
    </w:p>
    <w:p w:rsidR="009331C9" w:rsidRDefault="006E3A3E">
      <w:pPr>
        <w:pStyle w:val="ListParagraph"/>
        <w:numPr>
          <w:ilvl w:val="3"/>
          <w:numId w:val="8"/>
        </w:numPr>
        <w:tabs>
          <w:tab w:val="left" w:pos="2259"/>
        </w:tabs>
        <w:spacing w:before="49"/>
        <w:ind w:left="2259" w:hanging="359"/>
        <w:rPr>
          <w:sz w:val="28"/>
        </w:rPr>
      </w:pPr>
      <w:r>
        <w:rPr>
          <w:sz w:val="28"/>
        </w:rPr>
        <w:t>output:</w:t>
      </w:r>
      <w:r>
        <w:rPr>
          <w:spacing w:val="-5"/>
          <w:sz w:val="28"/>
        </w:rPr>
        <w:t xml:space="preserve"> </w:t>
      </w:r>
      <w:r>
        <w:rPr>
          <w:sz w:val="28"/>
        </w:rPr>
        <w:t>danh</w:t>
      </w:r>
      <w:r>
        <w:rPr>
          <w:spacing w:val="-5"/>
          <w:sz w:val="28"/>
        </w:rPr>
        <w:t xml:space="preserve"> </w:t>
      </w:r>
      <w:r>
        <w:rPr>
          <w:sz w:val="28"/>
        </w:rPr>
        <w:t>sách</w:t>
      </w:r>
      <w:r>
        <w:rPr>
          <w:spacing w:val="-5"/>
          <w:sz w:val="28"/>
        </w:rPr>
        <w:t xml:space="preserve"> </w:t>
      </w:r>
      <w:r>
        <w:rPr>
          <w:spacing w:val="-4"/>
          <w:sz w:val="28"/>
        </w:rPr>
        <w:t>Phim</w:t>
      </w:r>
    </w:p>
    <w:p w:rsidR="009331C9" w:rsidRDefault="006E3A3E">
      <w:pPr>
        <w:pStyle w:val="ListParagraph"/>
        <w:numPr>
          <w:ilvl w:val="3"/>
          <w:numId w:val="8"/>
        </w:numPr>
        <w:tabs>
          <w:tab w:val="left" w:pos="2260"/>
        </w:tabs>
        <w:spacing w:before="48" w:line="276" w:lineRule="auto"/>
        <w:ind w:right="981" w:hanging="360"/>
        <w:rPr>
          <w:sz w:val="28"/>
        </w:rPr>
      </w:pPr>
      <w:r>
        <w:rPr>
          <w:sz w:val="28"/>
        </w:rPr>
        <w:t xml:space="preserve">Tìm tất cả phim → Đề xuất </w:t>
      </w:r>
      <w:r>
        <w:rPr>
          <w:sz w:val="28"/>
        </w:rPr>
        <w:t>phương thức getAllPhim(), gán vào lớp Phim474</w:t>
      </w:r>
    </w:p>
    <w:p w:rsidR="009331C9" w:rsidRDefault="006E3A3E">
      <w:pPr>
        <w:pStyle w:val="ListParagraph"/>
        <w:numPr>
          <w:ilvl w:val="2"/>
          <w:numId w:val="8"/>
        </w:numPr>
        <w:tabs>
          <w:tab w:val="left" w:pos="1540"/>
        </w:tabs>
        <w:spacing w:before="1" w:line="276" w:lineRule="auto"/>
        <w:ind w:right="984" w:hanging="360"/>
        <w:rPr>
          <w:sz w:val="28"/>
        </w:rPr>
      </w:pPr>
      <w:r>
        <w:rPr>
          <w:sz w:val="28"/>
        </w:rPr>
        <w:t>Sau khi chọn phim, để hiển thị danh sách giờ chiếu,</w:t>
      </w:r>
      <w:r>
        <w:rPr>
          <w:spacing w:val="-3"/>
          <w:sz w:val="28"/>
        </w:rPr>
        <w:t xml:space="preserve"> </w:t>
      </w:r>
      <w:r>
        <w:rPr>
          <w:sz w:val="28"/>
        </w:rPr>
        <w:t>cần</w:t>
      </w:r>
      <w:r>
        <w:rPr>
          <w:spacing w:val="-3"/>
          <w:sz w:val="28"/>
        </w:rPr>
        <w:t xml:space="preserve"> </w:t>
      </w:r>
      <w:r>
        <w:rPr>
          <w:sz w:val="28"/>
        </w:rPr>
        <w:t>xử</w:t>
      </w:r>
      <w:r>
        <w:rPr>
          <w:spacing w:val="-3"/>
          <w:sz w:val="28"/>
        </w:rPr>
        <w:t xml:space="preserve"> </w:t>
      </w:r>
      <w:r>
        <w:rPr>
          <w:sz w:val="28"/>
        </w:rPr>
        <w:t>lí</w:t>
      </w:r>
      <w:r>
        <w:rPr>
          <w:spacing w:val="-3"/>
          <w:sz w:val="28"/>
        </w:rPr>
        <w:t xml:space="preserve"> </w:t>
      </w:r>
      <w:r>
        <w:rPr>
          <w:sz w:val="28"/>
        </w:rPr>
        <w:t>dưới hệ thống:</w:t>
      </w:r>
    </w:p>
    <w:p w:rsidR="009331C9" w:rsidRDefault="006E3A3E">
      <w:pPr>
        <w:pStyle w:val="ListParagraph"/>
        <w:numPr>
          <w:ilvl w:val="3"/>
          <w:numId w:val="8"/>
        </w:numPr>
        <w:tabs>
          <w:tab w:val="left" w:pos="2259"/>
        </w:tabs>
        <w:ind w:left="2259" w:hanging="359"/>
        <w:rPr>
          <w:sz w:val="28"/>
        </w:rPr>
      </w:pPr>
      <w:r>
        <w:rPr>
          <w:sz w:val="28"/>
        </w:rPr>
        <w:t>input:</w:t>
      </w:r>
      <w:r>
        <w:rPr>
          <w:spacing w:val="-6"/>
          <w:sz w:val="28"/>
        </w:rPr>
        <w:t xml:space="preserve"> </w:t>
      </w:r>
      <w:r>
        <w:rPr>
          <w:sz w:val="28"/>
        </w:rPr>
        <w:t>thông</w:t>
      </w:r>
      <w:r>
        <w:rPr>
          <w:spacing w:val="-4"/>
          <w:sz w:val="28"/>
        </w:rPr>
        <w:t xml:space="preserve"> </w:t>
      </w:r>
      <w:r>
        <w:rPr>
          <w:sz w:val="28"/>
        </w:rPr>
        <w:t>tin</w:t>
      </w:r>
      <w:r>
        <w:rPr>
          <w:spacing w:val="-4"/>
          <w:sz w:val="28"/>
        </w:rPr>
        <w:t xml:space="preserve"> </w:t>
      </w:r>
      <w:r>
        <w:rPr>
          <w:sz w:val="28"/>
        </w:rPr>
        <w:t>phim</w:t>
      </w:r>
      <w:r>
        <w:rPr>
          <w:spacing w:val="-4"/>
          <w:sz w:val="28"/>
        </w:rPr>
        <w:t xml:space="preserve"> </w:t>
      </w:r>
      <w:r>
        <w:rPr>
          <w:sz w:val="28"/>
        </w:rPr>
        <w:t>được</w:t>
      </w:r>
      <w:r>
        <w:rPr>
          <w:spacing w:val="-4"/>
          <w:sz w:val="28"/>
        </w:rPr>
        <w:t xml:space="preserve"> </w:t>
      </w:r>
      <w:r>
        <w:rPr>
          <w:sz w:val="28"/>
        </w:rPr>
        <w:t>chọn</w:t>
      </w:r>
      <w:r>
        <w:rPr>
          <w:spacing w:val="-4"/>
          <w:sz w:val="28"/>
        </w:rPr>
        <w:t xml:space="preserve"> </w:t>
      </w:r>
      <w:r>
        <w:rPr>
          <w:sz w:val="28"/>
        </w:rPr>
        <w:t>từ</w:t>
      </w:r>
      <w:r>
        <w:rPr>
          <w:spacing w:val="-4"/>
          <w:sz w:val="28"/>
        </w:rPr>
        <w:t xml:space="preserve"> </w:t>
      </w:r>
      <w:r>
        <w:rPr>
          <w:spacing w:val="-2"/>
          <w:sz w:val="28"/>
        </w:rPr>
        <w:t>GDChonVe474</w:t>
      </w:r>
    </w:p>
    <w:p w:rsidR="009331C9" w:rsidRDefault="006E3A3E">
      <w:pPr>
        <w:pStyle w:val="ListParagraph"/>
        <w:numPr>
          <w:ilvl w:val="3"/>
          <w:numId w:val="8"/>
        </w:numPr>
        <w:tabs>
          <w:tab w:val="left" w:pos="2259"/>
        </w:tabs>
        <w:spacing w:before="48"/>
        <w:ind w:left="2259" w:hanging="359"/>
        <w:rPr>
          <w:sz w:val="28"/>
        </w:rPr>
      </w:pPr>
      <w:r>
        <w:rPr>
          <w:sz w:val="28"/>
        </w:rPr>
        <w:t>output:</w:t>
      </w:r>
      <w:r>
        <w:rPr>
          <w:spacing w:val="-5"/>
          <w:sz w:val="28"/>
        </w:rPr>
        <w:t xml:space="preserve"> </w:t>
      </w:r>
      <w:r>
        <w:rPr>
          <w:sz w:val="28"/>
        </w:rPr>
        <w:t>danh</w:t>
      </w:r>
      <w:r>
        <w:rPr>
          <w:spacing w:val="-5"/>
          <w:sz w:val="28"/>
        </w:rPr>
        <w:t xml:space="preserve"> </w:t>
      </w:r>
      <w:r>
        <w:rPr>
          <w:sz w:val="28"/>
        </w:rPr>
        <w:t>sách</w:t>
      </w:r>
      <w:r>
        <w:rPr>
          <w:spacing w:val="-5"/>
          <w:sz w:val="28"/>
        </w:rPr>
        <w:t xml:space="preserve"> </w:t>
      </w:r>
      <w:r>
        <w:rPr>
          <w:spacing w:val="-2"/>
          <w:sz w:val="28"/>
        </w:rPr>
        <w:t>LichChieu474</w:t>
      </w:r>
    </w:p>
    <w:p w:rsidR="009331C9" w:rsidRDefault="006E3A3E">
      <w:pPr>
        <w:pStyle w:val="ListParagraph"/>
        <w:numPr>
          <w:ilvl w:val="3"/>
          <w:numId w:val="8"/>
        </w:numPr>
        <w:tabs>
          <w:tab w:val="left" w:pos="2260"/>
        </w:tabs>
        <w:spacing w:before="49" w:line="276" w:lineRule="auto"/>
        <w:ind w:right="986" w:hanging="360"/>
        <w:rPr>
          <w:sz w:val="28"/>
        </w:rPr>
      </w:pPr>
      <w:r>
        <w:rPr>
          <w:sz w:val="28"/>
        </w:rPr>
        <w:t>Tìm tất cả lịch chiếu ứng với phim → Đề xuất phương thứ</w:t>
      </w:r>
      <w:r>
        <w:rPr>
          <w:sz w:val="28"/>
        </w:rPr>
        <w:t>c getAllLichChieuTheoPhim(), gán vào lớp LichChieu474</w:t>
      </w:r>
    </w:p>
    <w:p w:rsidR="009331C9" w:rsidRDefault="006E3A3E">
      <w:pPr>
        <w:pStyle w:val="ListParagraph"/>
        <w:numPr>
          <w:ilvl w:val="2"/>
          <w:numId w:val="8"/>
        </w:numPr>
        <w:tabs>
          <w:tab w:val="left" w:pos="1540"/>
        </w:tabs>
        <w:spacing w:line="276" w:lineRule="auto"/>
        <w:ind w:right="987" w:hanging="360"/>
        <w:rPr>
          <w:sz w:val="28"/>
        </w:rPr>
      </w:pPr>
      <w:r>
        <w:rPr>
          <w:sz w:val="28"/>
        </w:rPr>
        <w:t>Sau</w:t>
      </w:r>
      <w:r>
        <w:rPr>
          <w:spacing w:val="-3"/>
          <w:sz w:val="28"/>
        </w:rPr>
        <w:t xml:space="preserve"> </w:t>
      </w:r>
      <w:r>
        <w:rPr>
          <w:sz w:val="28"/>
        </w:rPr>
        <w:t>khi</w:t>
      </w:r>
      <w:r>
        <w:rPr>
          <w:spacing w:val="-3"/>
          <w:sz w:val="28"/>
        </w:rPr>
        <w:t xml:space="preserve"> </w:t>
      </w:r>
      <w:r>
        <w:rPr>
          <w:sz w:val="28"/>
        </w:rPr>
        <w:t>chọn</w:t>
      </w:r>
      <w:r>
        <w:rPr>
          <w:spacing w:val="-3"/>
          <w:sz w:val="28"/>
        </w:rPr>
        <w:t xml:space="preserve"> </w:t>
      </w:r>
      <w:r>
        <w:rPr>
          <w:sz w:val="28"/>
        </w:rPr>
        <w:t>giờ</w:t>
      </w:r>
      <w:r>
        <w:rPr>
          <w:spacing w:val="-3"/>
          <w:sz w:val="28"/>
        </w:rPr>
        <w:t xml:space="preserve"> </w:t>
      </w:r>
      <w:r>
        <w:rPr>
          <w:sz w:val="28"/>
        </w:rPr>
        <w:t>chiếu,</w:t>
      </w:r>
      <w:r>
        <w:rPr>
          <w:spacing w:val="-3"/>
          <w:sz w:val="28"/>
        </w:rPr>
        <w:t xml:space="preserve"> </w:t>
      </w:r>
      <w:r>
        <w:rPr>
          <w:sz w:val="28"/>
        </w:rPr>
        <w:t>để</w:t>
      </w:r>
      <w:r>
        <w:rPr>
          <w:spacing w:val="-3"/>
          <w:sz w:val="28"/>
        </w:rPr>
        <w:t xml:space="preserve"> </w:t>
      </w:r>
      <w:r>
        <w:rPr>
          <w:sz w:val="28"/>
        </w:rPr>
        <w:t>hiển</w:t>
      </w:r>
      <w:r>
        <w:rPr>
          <w:spacing w:val="-3"/>
          <w:sz w:val="28"/>
        </w:rPr>
        <w:t xml:space="preserve"> </w:t>
      </w:r>
      <w:r>
        <w:rPr>
          <w:sz w:val="28"/>
        </w:rPr>
        <w:t>thị</w:t>
      </w:r>
      <w:r>
        <w:rPr>
          <w:spacing w:val="-3"/>
          <w:sz w:val="28"/>
        </w:rPr>
        <w:t xml:space="preserve"> </w:t>
      </w:r>
      <w:r>
        <w:rPr>
          <w:sz w:val="28"/>
        </w:rPr>
        <w:t>danh</w:t>
      </w:r>
      <w:r>
        <w:rPr>
          <w:spacing w:val="-3"/>
          <w:sz w:val="28"/>
        </w:rPr>
        <w:t xml:space="preserve"> </w:t>
      </w:r>
      <w:r>
        <w:rPr>
          <w:sz w:val="28"/>
        </w:rPr>
        <w:t>sách</w:t>
      </w:r>
      <w:r>
        <w:rPr>
          <w:spacing w:val="-3"/>
          <w:sz w:val="28"/>
        </w:rPr>
        <w:t xml:space="preserve"> </w:t>
      </w:r>
      <w:r>
        <w:rPr>
          <w:sz w:val="28"/>
        </w:rPr>
        <w:t>số</w:t>
      </w:r>
      <w:r>
        <w:rPr>
          <w:spacing w:val="-3"/>
          <w:sz w:val="28"/>
        </w:rPr>
        <w:t xml:space="preserve"> </w:t>
      </w:r>
      <w:r>
        <w:rPr>
          <w:sz w:val="28"/>
        </w:rPr>
        <w:t>ghế,</w:t>
      </w:r>
      <w:r>
        <w:rPr>
          <w:spacing w:val="-3"/>
          <w:sz w:val="28"/>
        </w:rPr>
        <w:t xml:space="preserve"> </w:t>
      </w:r>
      <w:r>
        <w:rPr>
          <w:sz w:val="28"/>
        </w:rPr>
        <w:t>cần</w:t>
      </w:r>
      <w:r>
        <w:rPr>
          <w:spacing w:val="-3"/>
          <w:sz w:val="28"/>
        </w:rPr>
        <w:t xml:space="preserve"> </w:t>
      </w:r>
      <w:r>
        <w:rPr>
          <w:sz w:val="28"/>
        </w:rPr>
        <w:t>xử</w:t>
      </w:r>
      <w:r>
        <w:rPr>
          <w:spacing w:val="-3"/>
          <w:sz w:val="28"/>
        </w:rPr>
        <w:t xml:space="preserve"> </w:t>
      </w:r>
      <w:r>
        <w:rPr>
          <w:sz w:val="28"/>
        </w:rPr>
        <w:t>lí</w:t>
      </w:r>
      <w:r>
        <w:rPr>
          <w:spacing w:val="-3"/>
          <w:sz w:val="28"/>
        </w:rPr>
        <w:t xml:space="preserve"> </w:t>
      </w:r>
      <w:r>
        <w:rPr>
          <w:sz w:val="28"/>
        </w:rPr>
        <w:t>dưới hệ thống:</w:t>
      </w:r>
    </w:p>
    <w:p w:rsidR="009331C9" w:rsidRDefault="009331C9">
      <w:pPr>
        <w:spacing w:line="276" w:lineRule="auto"/>
        <w:rPr>
          <w:sz w:val="28"/>
        </w:rPr>
        <w:sectPr w:rsidR="009331C9">
          <w:pgSz w:w="11920" w:h="16840"/>
          <w:pgMar w:top="1360" w:right="480" w:bottom="280" w:left="1340" w:header="720" w:footer="720" w:gutter="0"/>
          <w:cols w:space="720"/>
        </w:sectPr>
      </w:pPr>
    </w:p>
    <w:p w:rsidR="009331C9" w:rsidRDefault="006E3A3E">
      <w:pPr>
        <w:pStyle w:val="ListParagraph"/>
        <w:numPr>
          <w:ilvl w:val="3"/>
          <w:numId w:val="8"/>
        </w:numPr>
        <w:tabs>
          <w:tab w:val="left" w:pos="2259"/>
        </w:tabs>
        <w:spacing w:before="80"/>
        <w:ind w:left="2259" w:hanging="359"/>
        <w:jc w:val="both"/>
        <w:rPr>
          <w:sz w:val="28"/>
        </w:rPr>
      </w:pPr>
      <w:r>
        <w:rPr>
          <w:sz w:val="28"/>
        </w:rPr>
        <w:lastRenderedPageBreak/>
        <w:t>input:</w:t>
      </w:r>
      <w:r>
        <w:rPr>
          <w:spacing w:val="-7"/>
          <w:sz w:val="28"/>
        </w:rPr>
        <w:t xml:space="preserve"> </w:t>
      </w:r>
      <w:r>
        <w:rPr>
          <w:sz w:val="28"/>
        </w:rPr>
        <w:t>thông</w:t>
      </w:r>
      <w:r>
        <w:rPr>
          <w:spacing w:val="-4"/>
          <w:sz w:val="28"/>
        </w:rPr>
        <w:t xml:space="preserve"> </w:t>
      </w:r>
      <w:r>
        <w:rPr>
          <w:sz w:val="28"/>
        </w:rPr>
        <w:t>tin</w:t>
      </w:r>
      <w:r>
        <w:rPr>
          <w:spacing w:val="-4"/>
          <w:sz w:val="28"/>
        </w:rPr>
        <w:t xml:space="preserve"> </w:t>
      </w:r>
      <w:r>
        <w:rPr>
          <w:sz w:val="28"/>
        </w:rPr>
        <w:t>lịch</w:t>
      </w:r>
      <w:r>
        <w:rPr>
          <w:spacing w:val="-4"/>
          <w:sz w:val="28"/>
        </w:rPr>
        <w:t xml:space="preserve"> </w:t>
      </w:r>
      <w:r>
        <w:rPr>
          <w:sz w:val="28"/>
        </w:rPr>
        <w:t>chiếu</w:t>
      </w:r>
      <w:r>
        <w:rPr>
          <w:spacing w:val="-4"/>
          <w:sz w:val="28"/>
        </w:rPr>
        <w:t xml:space="preserve"> </w:t>
      </w:r>
      <w:r>
        <w:rPr>
          <w:sz w:val="28"/>
        </w:rPr>
        <w:t>được</w:t>
      </w:r>
      <w:r>
        <w:rPr>
          <w:spacing w:val="-4"/>
          <w:sz w:val="28"/>
        </w:rPr>
        <w:t xml:space="preserve"> </w:t>
      </w:r>
      <w:r>
        <w:rPr>
          <w:sz w:val="28"/>
        </w:rPr>
        <w:t>chọn</w:t>
      </w:r>
      <w:r>
        <w:rPr>
          <w:spacing w:val="-4"/>
          <w:sz w:val="28"/>
        </w:rPr>
        <w:t xml:space="preserve"> </w:t>
      </w:r>
      <w:r>
        <w:rPr>
          <w:sz w:val="28"/>
        </w:rPr>
        <w:t>từ</w:t>
      </w:r>
      <w:r>
        <w:rPr>
          <w:spacing w:val="-4"/>
          <w:sz w:val="28"/>
        </w:rPr>
        <w:t xml:space="preserve"> </w:t>
      </w:r>
      <w:r>
        <w:rPr>
          <w:spacing w:val="-2"/>
          <w:sz w:val="28"/>
        </w:rPr>
        <w:t>GDChonVe474</w:t>
      </w:r>
    </w:p>
    <w:p w:rsidR="009331C9" w:rsidRDefault="006E3A3E">
      <w:pPr>
        <w:pStyle w:val="ListParagraph"/>
        <w:numPr>
          <w:ilvl w:val="3"/>
          <w:numId w:val="8"/>
        </w:numPr>
        <w:tabs>
          <w:tab w:val="left" w:pos="2259"/>
        </w:tabs>
        <w:spacing w:before="48"/>
        <w:ind w:left="2259" w:hanging="359"/>
        <w:jc w:val="both"/>
        <w:rPr>
          <w:sz w:val="28"/>
        </w:rPr>
      </w:pPr>
      <w:r>
        <w:rPr>
          <w:sz w:val="28"/>
        </w:rPr>
        <w:t>output:</w:t>
      </w:r>
      <w:r>
        <w:rPr>
          <w:spacing w:val="-5"/>
          <w:sz w:val="28"/>
        </w:rPr>
        <w:t xml:space="preserve"> </w:t>
      </w:r>
      <w:r>
        <w:rPr>
          <w:sz w:val="28"/>
        </w:rPr>
        <w:t>danh</w:t>
      </w:r>
      <w:r>
        <w:rPr>
          <w:spacing w:val="-5"/>
          <w:sz w:val="28"/>
        </w:rPr>
        <w:t xml:space="preserve"> </w:t>
      </w:r>
      <w:r>
        <w:rPr>
          <w:sz w:val="28"/>
        </w:rPr>
        <w:t>sách</w:t>
      </w:r>
      <w:r>
        <w:rPr>
          <w:spacing w:val="-5"/>
          <w:sz w:val="28"/>
        </w:rPr>
        <w:t xml:space="preserve"> </w:t>
      </w:r>
      <w:r>
        <w:rPr>
          <w:spacing w:val="-2"/>
          <w:sz w:val="28"/>
        </w:rPr>
        <w:t>Ghe474</w:t>
      </w:r>
    </w:p>
    <w:p w:rsidR="009331C9" w:rsidRDefault="006E3A3E">
      <w:pPr>
        <w:pStyle w:val="ListParagraph"/>
        <w:numPr>
          <w:ilvl w:val="3"/>
          <w:numId w:val="8"/>
        </w:numPr>
        <w:tabs>
          <w:tab w:val="left" w:pos="2260"/>
        </w:tabs>
        <w:spacing w:before="49" w:line="276" w:lineRule="auto"/>
        <w:ind w:right="975" w:hanging="360"/>
        <w:jc w:val="both"/>
        <w:rPr>
          <w:sz w:val="28"/>
        </w:rPr>
      </w:pPr>
      <w:r>
        <w:rPr>
          <w:sz w:val="28"/>
        </w:rPr>
        <w:t>Tìm tất cả ghế của lịch chiếu →</w:t>
      </w:r>
      <w:r>
        <w:rPr>
          <w:sz w:val="28"/>
        </w:rPr>
        <w:t xml:space="preserve"> Đề xuất phương thức getAllGheTheoLichChieu(), gán vào lớp Ghe474</w:t>
      </w:r>
    </w:p>
    <w:p w:rsidR="009331C9" w:rsidRDefault="006E3A3E">
      <w:pPr>
        <w:pStyle w:val="ListParagraph"/>
        <w:numPr>
          <w:ilvl w:val="3"/>
          <w:numId w:val="8"/>
        </w:numPr>
        <w:tabs>
          <w:tab w:val="left" w:pos="2260"/>
        </w:tabs>
        <w:spacing w:line="276" w:lineRule="auto"/>
        <w:ind w:right="983" w:hanging="360"/>
        <w:jc w:val="both"/>
        <w:rPr>
          <w:sz w:val="28"/>
        </w:rPr>
      </w:pPr>
      <w:r>
        <w:rPr>
          <w:sz w:val="28"/>
        </w:rPr>
        <w:t>Tìm tất</w:t>
      </w:r>
      <w:r>
        <w:rPr>
          <w:spacing w:val="-4"/>
          <w:sz w:val="28"/>
        </w:rPr>
        <w:t xml:space="preserve"> </w:t>
      </w:r>
      <w:r>
        <w:rPr>
          <w:sz w:val="28"/>
        </w:rPr>
        <w:t>cả</w:t>
      </w:r>
      <w:r>
        <w:rPr>
          <w:spacing w:val="-4"/>
          <w:sz w:val="28"/>
        </w:rPr>
        <w:t xml:space="preserve"> </w:t>
      </w:r>
      <w:r>
        <w:rPr>
          <w:sz w:val="28"/>
        </w:rPr>
        <w:t>ghế</w:t>
      </w:r>
      <w:r>
        <w:rPr>
          <w:spacing w:val="-4"/>
          <w:sz w:val="28"/>
        </w:rPr>
        <w:t xml:space="preserve"> </w:t>
      </w:r>
      <w:r>
        <w:rPr>
          <w:sz w:val="28"/>
        </w:rPr>
        <w:t>đã</w:t>
      </w:r>
      <w:r>
        <w:rPr>
          <w:spacing w:val="-4"/>
          <w:sz w:val="28"/>
        </w:rPr>
        <w:t xml:space="preserve"> </w:t>
      </w:r>
      <w:r>
        <w:rPr>
          <w:sz w:val="28"/>
        </w:rPr>
        <w:t>được</w:t>
      </w:r>
      <w:r>
        <w:rPr>
          <w:spacing w:val="-4"/>
          <w:sz w:val="28"/>
        </w:rPr>
        <w:t xml:space="preserve"> </w:t>
      </w:r>
      <w:r>
        <w:rPr>
          <w:sz w:val="28"/>
        </w:rPr>
        <w:t>đặt</w:t>
      </w:r>
      <w:r>
        <w:rPr>
          <w:spacing w:val="-4"/>
          <w:sz w:val="28"/>
        </w:rPr>
        <w:t xml:space="preserve"> </w:t>
      </w:r>
      <w:r>
        <w:rPr>
          <w:sz w:val="28"/>
        </w:rPr>
        <w:t>của</w:t>
      </w:r>
      <w:r>
        <w:rPr>
          <w:spacing w:val="-4"/>
          <w:sz w:val="28"/>
        </w:rPr>
        <w:t xml:space="preserve"> </w:t>
      </w:r>
      <w:r>
        <w:rPr>
          <w:sz w:val="28"/>
        </w:rPr>
        <w:t>lịch</w:t>
      </w:r>
      <w:r>
        <w:rPr>
          <w:spacing w:val="-4"/>
          <w:sz w:val="28"/>
        </w:rPr>
        <w:t xml:space="preserve"> </w:t>
      </w:r>
      <w:r>
        <w:rPr>
          <w:sz w:val="28"/>
        </w:rPr>
        <w:t>chiếu</w:t>
      </w:r>
      <w:r>
        <w:rPr>
          <w:spacing w:val="-4"/>
          <w:sz w:val="28"/>
        </w:rPr>
        <w:t xml:space="preserve"> </w:t>
      </w:r>
      <w:r>
        <w:rPr>
          <w:sz w:val="28"/>
        </w:rPr>
        <w:t>→</w:t>
      </w:r>
      <w:r>
        <w:rPr>
          <w:spacing w:val="-4"/>
          <w:sz w:val="28"/>
        </w:rPr>
        <w:t xml:space="preserve"> </w:t>
      </w:r>
      <w:r>
        <w:rPr>
          <w:sz w:val="28"/>
        </w:rPr>
        <w:t>Đề</w:t>
      </w:r>
      <w:r>
        <w:rPr>
          <w:spacing w:val="-4"/>
          <w:sz w:val="28"/>
        </w:rPr>
        <w:t xml:space="preserve"> </w:t>
      </w:r>
      <w:r>
        <w:rPr>
          <w:sz w:val="28"/>
        </w:rPr>
        <w:t>xuất</w:t>
      </w:r>
      <w:r>
        <w:rPr>
          <w:spacing w:val="-4"/>
          <w:sz w:val="28"/>
        </w:rPr>
        <w:t xml:space="preserve"> </w:t>
      </w:r>
      <w:r>
        <w:rPr>
          <w:sz w:val="28"/>
        </w:rPr>
        <w:t>phương thức getAllGheDatTheoLichChieu(), gán vào lớp Ghe474</w:t>
      </w:r>
    </w:p>
    <w:p w:rsidR="009331C9" w:rsidRDefault="006E3A3E">
      <w:pPr>
        <w:pStyle w:val="ListParagraph"/>
        <w:numPr>
          <w:ilvl w:val="2"/>
          <w:numId w:val="8"/>
        </w:numPr>
        <w:tabs>
          <w:tab w:val="left" w:pos="1540"/>
        </w:tabs>
        <w:spacing w:line="276" w:lineRule="auto"/>
        <w:ind w:right="973" w:hanging="360"/>
        <w:jc w:val="both"/>
        <w:rPr>
          <w:sz w:val="28"/>
        </w:rPr>
      </w:pPr>
      <w:r>
        <w:rPr>
          <w:sz w:val="28"/>
        </w:rPr>
        <w:t>Sau khi chọn ghế</w:t>
      </w:r>
      <w:r>
        <w:rPr>
          <w:spacing w:val="-3"/>
          <w:sz w:val="28"/>
        </w:rPr>
        <w:t xml:space="preserve"> </w:t>
      </w:r>
      <w:r>
        <w:rPr>
          <w:sz w:val="28"/>
        </w:rPr>
        <w:t>và</w:t>
      </w:r>
      <w:r>
        <w:rPr>
          <w:spacing w:val="-3"/>
          <w:sz w:val="28"/>
        </w:rPr>
        <w:t xml:space="preserve"> </w:t>
      </w:r>
      <w:r>
        <w:rPr>
          <w:sz w:val="28"/>
        </w:rPr>
        <w:t>nhấn</w:t>
      </w:r>
      <w:r>
        <w:rPr>
          <w:spacing w:val="-3"/>
          <w:sz w:val="28"/>
        </w:rPr>
        <w:t xml:space="preserve"> </w:t>
      </w:r>
      <w:r>
        <w:rPr>
          <w:sz w:val="28"/>
        </w:rPr>
        <w:t>lưu,</w:t>
      </w:r>
      <w:r>
        <w:rPr>
          <w:spacing w:val="-3"/>
          <w:sz w:val="28"/>
        </w:rPr>
        <w:t xml:space="preserve"> </w:t>
      </w:r>
      <w:r>
        <w:rPr>
          <w:sz w:val="28"/>
        </w:rPr>
        <w:t>để</w:t>
      </w:r>
      <w:r>
        <w:rPr>
          <w:spacing w:val="-3"/>
          <w:sz w:val="28"/>
        </w:rPr>
        <w:t xml:space="preserve"> </w:t>
      </w:r>
      <w:r>
        <w:rPr>
          <w:sz w:val="28"/>
        </w:rPr>
        <w:t>lưu</w:t>
      </w:r>
      <w:r>
        <w:rPr>
          <w:spacing w:val="-3"/>
          <w:sz w:val="28"/>
        </w:rPr>
        <w:t xml:space="preserve"> </w:t>
      </w:r>
      <w:r>
        <w:rPr>
          <w:sz w:val="28"/>
        </w:rPr>
        <w:t>vé</w:t>
      </w:r>
      <w:r>
        <w:rPr>
          <w:spacing w:val="-3"/>
          <w:sz w:val="28"/>
        </w:rPr>
        <w:t xml:space="preserve"> </w:t>
      </w:r>
      <w:r>
        <w:rPr>
          <w:sz w:val="28"/>
        </w:rPr>
        <w:t>tạm</w:t>
      </w:r>
      <w:r>
        <w:rPr>
          <w:spacing w:val="-3"/>
          <w:sz w:val="28"/>
        </w:rPr>
        <w:t xml:space="preserve"> </w:t>
      </w:r>
      <w:r>
        <w:rPr>
          <w:sz w:val="28"/>
        </w:rPr>
        <w:t>thời,</w:t>
      </w:r>
      <w:r>
        <w:rPr>
          <w:spacing w:val="-3"/>
          <w:sz w:val="28"/>
        </w:rPr>
        <w:t xml:space="preserve"> </w:t>
      </w:r>
      <w:r>
        <w:rPr>
          <w:sz w:val="28"/>
        </w:rPr>
        <w:t>cần</w:t>
      </w:r>
      <w:r>
        <w:rPr>
          <w:spacing w:val="-3"/>
          <w:sz w:val="28"/>
        </w:rPr>
        <w:t xml:space="preserve"> </w:t>
      </w:r>
      <w:r>
        <w:rPr>
          <w:sz w:val="28"/>
        </w:rPr>
        <w:t>xử</w:t>
      </w:r>
      <w:r>
        <w:rPr>
          <w:spacing w:val="-3"/>
          <w:sz w:val="28"/>
        </w:rPr>
        <w:t xml:space="preserve"> </w:t>
      </w:r>
      <w:r>
        <w:rPr>
          <w:sz w:val="28"/>
        </w:rPr>
        <w:t>lí</w:t>
      </w:r>
      <w:r>
        <w:rPr>
          <w:spacing w:val="-3"/>
          <w:sz w:val="28"/>
        </w:rPr>
        <w:t xml:space="preserve"> </w:t>
      </w:r>
      <w:r>
        <w:rPr>
          <w:sz w:val="28"/>
        </w:rPr>
        <w:t>dưới</w:t>
      </w:r>
      <w:r>
        <w:rPr>
          <w:spacing w:val="-3"/>
          <w:sz w:val="28"/>
        </w:rPr>
        <w:t xml:space="preserve"> </w:t>
      </w:r>
      <w:r>
        <w:rPr>
          <w:sz w:val="28"/>
        </w:rPr>
        <w:t xml:space="preserve">hệ </w:t>
      </w:r>
      <w:r>
        <w:rPr>
          <w:spacing w:val="-2"/>
          <w:sz w:val="28"/>
        </w:rPr>
        <w:t>thống</w:t>
      </w:r>
    </w:p>
    <w:p w:rsidR="009331C9" w:rsidRDefault="006E3A3E">
      <w:pPr>
        <w:pStyle w:val="ListParagraph"/>
        <w:numPr>
          <w:ilvl w:val="3"/>
          <w:numId w:val="8"/>
        </w:numPr>
        <w:tabs>
          <w:tab w:val="left" w:pos="2259"/>
        </w:tabs>
        <w:ind w:left="2259" w:hanging="359"/>
        <w:jc w:val="both"/>
        <w:rPr>
          <w:sz w:val="28"/>
        </w:rPr>
      </w:pPr>
      <w:r>
        <w:rPr>
          <w:sz w:val="28"/>
        </w:rPr>
        <w:t>input:</w:t>
      </w:r>
      <w:r>
        <w:rPr>
          <w:spacing w:val="-7"/>
          <w:sz w:val="28"/>
        </w:rPr>
        <w:t xml:space="preserve"> </w:t>
      </w:r>
      <w:r>
        <w:rPr>
          <w:sz w:val="28"/>
        </w:rPr>
        <w:t>thông</w:t>
      </w:r>
      <w:r>
        <w:rPr>
          <w:spacing w:val="-4"/>
          <w:sz w:val="28"/>
        </w:rPr>
        <w:t xml:space="preserve"> </w:t>
      </w:r>
      <w:r>
        <w:rPr>
          <w:sz w:val="28"/>
        </w:rPr>
        <w:t>tin</w:t>
      </w:r>
      <w:r>
        <w:rPr>
          <w:spacing w:val="-4"/>
          <w:sz w:val="28"/>
        </w:rPr>
        <w:t xml:space="preserve"> </w:t>
      </w:r>
      <w:r>
        <w:rPr>
          <w:sz w:val="28"/>
        </w:rPr>
        <w:t>lịch</w:t>
      </w:r>
      <w:r>
        <w:rPr>
          <w:spacing w:val="-4"/>
          <w:sz w:val="28"/>
        </w:rPr>
        <w:t xml:space="preserve"> </w:t>
      </w:r>
      <w:r>
        <w:rPr>
          <w:sz w:val="28"/>
        </w:rPr>
        <w:t>chiếu,</w:t>
      </w:r>
      <w:r>
        <w:rPr>
          <w:spacing w:val="-5"/>
          <w:sz w:val="28"/>
        </w:rPr>
        <w:t xml:space="preserve"> </w:t>
      </w:r>
      <w:r>
        <w:rPr>
          <w:sz w:val="28"/>
        </w:rPr>
        <w:t>ghế,</w:t>
      </w:r>
      <w:r>
        <w:rPr>
          <w:spacing w:val="-4"/>
          <w:sz w:val="28"/>
        </w:rPr>
        <w:t xml:space="preserve"> </w:t>
      </w:r>
      <w:r>
        <w:rPr>
          <w:sz w:val="28"/>
        </w:rPr>
        <w:t>được</w:t>
      </w:r>
      <w:r>
        <w:rPr>
          <w:spacing w:val="-4"/>
          <w:sz w:val="28"/>
        </w:rPr>
        <w:t xml:space="preserve"> </w:t>
      </w:r>
      <w:r>
        <w:rPr>
          <w:sz w:val="28"/>
        </w:rPr>
        <w:t>chọn</w:t>
      </w:r>
      <w:r>
        <w:rPr>
          <w:spacing w:val="-4"/>
          <w:sz w:val="28"/>
        </w:rPr>
        <w:t xml:space="preserve"> </w:t>
      </w:r>
      <w:r>
        <w:rPr>
          <w:sz w:val="28"/>
        </w:rPr>
        <w:t>từ</w:t>
      </w:r>
      <w:r>
        <w:rPr>
          <w:spacing w:val="-4"/>
          <w:sz w:val="28"/>
        </w:rPr>
        <w:t xml:space="preserve"> </w:t>
      </w:r>
      <w:r>
        <w:rPr>
          <w:spacing w:val="-2"/>
          <w:sz w:val="28"/>
        </w:rPr>
        <w:t>GDChonVe474</w:t>
      </w:r>
    </w:p>
    <w:p w:rsidR="009331C9" w:rsidRDefault="006E3A3E">
      <w:pPr>
        <w:pStyle w:val="ListParagraph"/>
        <w:numPr>
          <w:ilvl w:val="3"/>
          <w:numId w:val="8"/>
        </w:numPr>
        <w:tabs>
          <w:tab w:val="left" w:pos="2259"/>
        </w:tabs>
        <w:spacing w:before="49"/>
        <w:ind w:left="2259" w:hanging="359"/>
        <w:jc w:val="both"/>
        <w:rPr>
          <w:sz w:val="28"/>
        </w:rPr>
      </w:pPr>
      <w:r>
        <w:rPr>
          <w:sz w:val="28"/>
        </w:rPr>
        <w:t>output:</w:t>
      </w:r>
      <w:r>
        <w:rPr>
          <w:spacing w:val="-5"/>
          <w:sz w:val="28"/>
        </w:rPr>
        <w:t xml:space="preserve"> </w:t>
      </w:r>
      <w:r>
        <w:rPr>
          <w:sz w:val="28"/>
        </w:rPr>
        <w:t>danh</w:t>
      </w:r>
      <w:r>
        <w:rPr>
          <w:spacing w:val="-5"/>
          <w:sz w:val="28"/>
        </w:rPr>
        <w:t xml:space="preserve"> </w:t>
      </w:r>
      <w:r>
        <w:rPr>
          <w:sz w:val="28"/>
        </w:rPr>
        <w:t>sách</w:t>
      </w:r>
      <w:r>
        <w:rPr>
          <w:spacing w:val="-5"/>
          <w:sz w:val="28"/>
        </w:rPr>
        <w:t xml:space="preserve"> </w:t>
      </w:r>
      <w:r>
        <w:rPr>
          <w:spacing w:val="-4"/>
          <w:sz w:val="28"/>
        </w:rPr>
        <w:t>Ve474</w:t>
      </w:r>
    </w:p>
    <w:p w:rsidR="009331C9" w:rsidRDefault="006E3A3E">
      <w:pPr>
        <w:pStyle w:val="ListParagraph"/>
        <w:numPr>
          <w:ilvl w:val="3"/>
          <w:numId w:val="8"/>
        </w:numPr>
        <w:tabs>
          <w:tab w:val="left" w:pos="2260"/>
        </w:tabs>
        <w:spacing w:before="48" w:line="276" w:lineRule="auto"/>
        <w:ind w:right="972" w:hanging="360"/>
        <w:jc w:val="both"/>
        <w:rPr>
          <w:sz w:val="28"/>
        </w:rPr>
      </w:pPr>
      <w:r>
        <w:rPr>
          <w:sz w:val="28"/>
        </w:rPr>
        <w:t>Lấy thông tin lịch chiếu → Đề xuất lớp getLichChieu(),</w:t>
      </w:r>
      <w:r>
        <w:rPr>
          <w:spacing w:val="-4"/>
          <w:sz w:val="28"/>
        </w:rPr>
        <w:t xml:space="preserve"> </w:t>
      </w:r>
      <w:r>
        <w:rPr>
          <w:sz w:val="28"/>
        </w:rPr>
        <w:t>gán vào lớp LichChieu474 → Kéo theo lớp getPhim(), getPhong(), gán lần lượt vào lớp Phim474, Phong474</w:t>
      </w:r>
    </w:p>
    <w:p w:rsidR="009331C9" w:rsidRDefault="006E3A3E">
      <w:pPr>
        <w:pStyle w:val="ListParagraph"/>
        <w:numPr>
          <w:ilvl w:val="3"/>
          <w:numId w:val="8"/>
        </w:numPr>
        <w:tabs>
          <w:tab w:val="left" w:pos="2260"/>
        </w:tabs>
        <w:spacing w:line="276" w:lineRule="auto"/>
        <w:ind w:right="974" w:hanging="360"/>
        <w:jc w:val="both"/>
        <w:rPr>
          <w:sz w:val="28"/>
        </w:rPr>
      </w:pPr>
      <w:r>
        <w:rPr>
          <w:sz w:val="28"/>
        </w:rPr>
        <w:t xml:space="preserve">Lấy thông tin ghế → Đề xuất lớp getGhe(), gán vào lớp </w:t>
      </w:r>
      <w:r>
        <w:rPr>
          <w:spacing w:val="-2"/>
          <w:sz w:val="28"/>
        </w:rPr>
        <w:t>Ghe474</w:t>
      </w:r>
    </w:p>
    <w:p w:rsidR="009331C9" w:rsidRDefault="006E3A3E">
      <w:pPr>
        <w:pStyle w:val="ListParagraph"/>
        <w:numPr>
          <w:ilvl w:val="3"/>
          <w:numId w:val="8"/>
        </w:numPr>
        <w:tabs>
          <w:tab w:val="left" w:pos="2260"/>
        </w:tabs>
        <w:spacing w:before="1" w:line="276" w:lineRule="auto"/>
        <w:ind w:right="974" w:hanging="360"/>
        <w:jc w:val="both"/>
        <w:rPr>
          <w:sz w:val="28"/>
        </w:rPr>
      </w:pPr>
      <w:r>
        <w:rPr>
          <w:sz w:val="28"/>
        </w:rPr>
        <w:t>Lập vé tạm thời, sử dụng hàm khởi tạo có sẵn Ve474() của lớp Ve474</w:t>
      </w:r>
    </w:p>
    <w:p w:rsidR="009331C9" w:rsidRDefault="006E3A3E">
      <w:pPr>
        <w:pStyle w:val="ListParagraph"/>
        <w:numPr>
          <w:ilvl w:val="2"/>
          <w:numId w:val="8"/>
        </w:numPr>
        <w:tabs>
          <w:tab w:val="left" w:pos="1540"/>
        </w:tabs>
        <w:spacing w:line="276" w:lineRule="auto"/>
        <w:ind w:right="972" w:hanging="360"/>
        <w:jc w:val="both"/>
        <w:rPr>
          <w:sz w:val="28"/>
        </w:rPr>
      </w:pPr>
      <w:r>
        <w:rPr>
          <w:sz w:val="28"/>
        </w:rPr>
        <w:t>Bước tiếp, giao diện chọn vé hiển thị thông tin tất cả các vé tạm thời, tổng giá vé và thông báo thành công, cần thêm các thành</w:t>
      </w:r>
      <w:r>
        <w:rPr>
          <w:spacing w:val="40"/>
          <w:sz w:val="28"/>
        </w:rPr>
        <w:t xml:space="preserve"> </w:t>
      </w:r>
      <w:r>
        <w:rPr>
          <w:spacing w:val="-2"/>
          <w:sz w:val="28"/>
        </w:rPr>
        <w:t>phần:</w:t>
      </w:r>
    </w:p>
    <w:p w:rsidR="009331C9" w:rsidRDefault="006E3A3E">
      <w:pPr>
        <w:pStyle w:val="ListParagraph"/>
        <w:numPr>
          <w:ilvl w:val="3"/>
          <w:numId w:val="8"/>
        </w:numPr>
        <w:tabs>
          <w:tab w:val="left" w:pos="2259"/>
        </w:tabs>
        <w:ind w:left="2259" w:hanging="359"/>
        <w:rPr>
          <w:sz w:val="28"/>
        </w:rPr>
      </w:pPr>
      <w:r>
        <w:rPr>
          <w:sz w:val="28"/>
        </w:rPr>
        <w:t>Danh</w:t>
      </w:r>
      <w:r>
        <w:rPr>
          <w:spacing w:val="-4"/>
          <w:sz w:val="28"/>
        </w:rPr>
        <w:t xml:space="preserve"> </w:t>
      </w:r>
      <w:r>
        <w:rPr>
          <w:sz w:val="28"/>
        </w:rPr>
        <w:t>sách</w:t>
      </w:r>
      <w:r>
        <w:rPr>
          <w:spacing w:val="-3"/>
          <w:sz w:val="28"/>
        </w:rPr>
        <w:t xml:space="preserve"> </w:t>
      </w:r>
      <w:r>
        <w:rPr>
          <w:sz w:val="28"/>
        </w:rPr>
        <w:t>các</w:t>
      </w:r>
      <w:r>
        <w:rPr>
          <w:spacing w:val="-4"/>
          <w:sz w:val="28"/>
        </w:rPr>
        <w:t xml:space="preserve"> </w:t>
      </w:r>
      <w:r>
        <w:rPr>
          <w:sz w:val="28"/>
        </w:rPr>
        <w:t>vé</w:t>
      </w:r>
      <w:r>
        <w:rPr>
          <w:spacing w:val="-3"/>
          <w:sz w:val="28"/>
        </w:rPr>
        <w:t xml:space="preserve"> </w:t>
      </w:r>
      <w:r>
        <w:rPr>
          <w:sz w:val="28"/>
        </w:rPr>
        <w:t>lưu</w:t>
      </w:r>
      <w:r>
        <w:rPr>
          <w:spacing w:val="-4"/>
          <w:sz w:val="28"/>
        </w:rPr>
        <w:t xml:space="preserve"> </w:t>
      </w:r>
      <w:r>
        <w:rPr>
          <w:sz w:val="28"/>
        </w:rPr>
        <w:t>tạm</w:t>
      </w:r>
      <w:r>
        <w:rPr>
          <w:spacing w:val="-3"/>
          <w:sz w:val="28"/>
        </w:rPr>
        <w:t xml:space="preserve"> </w:t>
      </w:r>
      <w:r>
        <w:rPr>
          <w:sz w:val="28"/>
        </w:rPr>
        <w:t>thời:</w:t>
      </w:r>
      <w:r>
        <w:rPr>
          <w:spacing w:val="-4"/>
          <w:sz w:val="28"/>
        </w:rPr>
        <w:t xml:space="preserve"> </w:t>
      </w:r>
      <w:r>
        <w:rPr>
          <w:sz w:val="28"/>
        </w:rPr>
        <w:t>kiểu</w:t>
      </w:r>
      <w:r>
        <w:rPr>
          <w:spacing w:val="-3"/>
          <w:sz w:val="28"/>
        </w:rPr>
        <w:t xml:space="preserve"> </w:t>
      </w:r>
      <w:r>
        <w:rPr>
          <w:spacing w:val="-2"/>
          <w:sz w:val="28"/>
        </w:rPr>
        <w:t>output</w:t>
      </w:r>
    </w:p>
    <w:p w:rsidR="009331C9" w:rsidRDefault="006E3A3E">
      <w:pPr>
        <w:pStyle w:val="ListParagraph"/>
        <w:numPr>
          <w:ilvl w:val="3"/>
          <w:numId w:val="8"/>
        </w:numPr>
        <w:tabs>
          <w:tab w:val="left" w:pos="2259"/>
        </w:tabs>
        <w:spacing w:before="48"/>
        <w:ind w:left="2259" w:hanging="359"/>
        <w:rPr>
          <w:sz w:val="28"/>
        </w:rPr>
      </w:pPr>
      <w:r>
        <w:rPr>
          <w:sz w:val="28"/>
        </w:rPr>
        <w:t>Tổng</w:t>
      </w:r>
      <w:r>
        <w:rPr>
          <w:spacing w:val="-4"/>
          <w:sz w:val="28"/>
        </w:rPr>
        <w:t xml:space="preserve"> </w:t>
      </w:r>
      <w:r>
        <w:rPr>
          <w:sz w:val="28"/>
        </w:rPr>
        <w:t>giá</w:t>
      </w:r>
      <w:r>
        <w:rPr>
          <w:spacing w:val="-3"/>
          <w:sz w:val="28"/>
        </w:rPr>
        <w:t xml:space="preserve"> </w:t>
      </w:r>
      <w:r>
        <w:rPr>
          <w:sz w:val="28"/>
        </w:rPr>
        <w:t>vé:</w:t>
      </w:r>
      <w:r>
        <w:rPr>
          <w:spacing w:val="-4"/>
          <w:sz w:val="28"/>
        </w:rPr>
        <w:t xml:space="preserve"> </w:t>
      </w:r>
      <w:r>
        <w:rPr>
          <w:sz w:val="28"/>
        </w:rPr>
        <w:t>kiểu</w:t>
      </w:r>
      <w:r>
        <w:rPr>
          <w:spacing w:val="-3"/>
          <w:sz w:val="28"/>
        </w:rPr>
        <w:t xml:space="preserve"> </w:t>
      </w:r>
      <w:r>
        <w:rPr>
          <w:spacing w:val="-2"/>
          <w:sz w:val="28"/>
        </w:rPr>
        <w:t>output</w:t>
      </w:r>
    </w:p>
    <w:p w:rsidR="009331C9" w:rsidRDefault="006E3A3E">
      <w:pPr>
        <w:pStyle w:val="ListParagraph"/>
        <w:numPr>
          <w:ilvl w:val="3"/>
          <w:numId w:val="8"/>
        </w:numPr>
        <w:tabs>
          <w:tab w:val="left" w:pos="2259"/>
        </w:tabs>
        <w:spacing w:before="49"/>
        <w:ind w:left="2259" w:hanging="359"/>
        <w:rPr>
          <w:sz w:val="28"/>
        </w:rPr>
      </w:pPr>
      <w:r>
        <w:rPr>
          <w:sz w:val="28"/>
        </w:rPr>
        <w:t>Trường</w:t>
      </w:r>
      <w:r>
        <w:rPr>
          <w:spacing w:val="-8"/>
          <w:sz w:val="28"/>
        </w:rPr>
        <w:t xml:space="preserve"> </w:t>
      </w:r>
      <w:r>
        <w:rPr>
          <w:sz w:val="28"/>
        </w:rPr>
        <w:t>nhập</w:t>
      </w:r>
      <w:r>
        <w:rPr>
          <w:spacing w:val="-6"/>
          <w:sz w:val="28"/>
        </w:rPr>
        <w:t xml:space="preserve"> </w:t>
      </w:r>
      <w:r>
        <w:rPr>
          <w:sz w:val="28"/>
        </w:rPr>
        <w:t>mã</w:t>
      </w:r>
      <w:r>
        <w:rPr>
          <w:spacing w:val="-6"/>
          <w:sz w:val="28"/>
        </w:rPr>
        <w:t xml:space="preserve"> </w:t>
      </w:r>
      <w:r>
        <w:rPr>
          <w:sz w:val="28"/>
        </w:rPr>
        <w:t>thân</w:t>
      </w:r>
      <w:r>
        <w:rPr>
          <w:spacing w:val="-6"/>
          <w:sz w:val="28"/>
        </w:rPr>
        <w:t xml:space="preserve"> </w:t>
      </w:r>
      <w:r>
        <w:rPr>
          <w:sz w:val="28"/>
        </w:rPr>
        <w:t>thiết:</w:t>
      </w:r>
      <w:r>
        <w:rPr>
          <w:spacing w:val="-6"/>
          <w:sz w:val="28"/>
        </w:rPr>
        <w:t xml:space="preserve"> </w:t>
      </w:r>
      <w:r>
        <w:rPr>
          <w:sz w:val="28"/>
        </w:rPr>
        <w:t>kiểu</w:t>
      </w:r>
      <w:r>
        <w:rPr>
          <w:spacing w:val="-5"/>
          <w:sz w:val="28"/>
        </w:rPr>
        <w:t xml:space="preserve"> </w:t>
      </w:r>
      <w:r>
        <w:rPr>
          <w:spacing w:val="-2"/>
          <w:sz w:val="28"/>
        </w:rPr>
        <w:t>input</w:t>
      </w:r>
    </w:p>
    <w:p w:rsidR="009331C9" w:rsidRDefault="006E3A3E">
      <w:pPr>
        <w:pStyle w:val="ListParagraph"/>
        <w:numPr>
          <w:ilvl w:val="3"/>
          <w:numId w:val="8"/>
        </w:numPr>
        <w:tabs>
          <w:tab w:val="left" w:pos="2259"/>
        </w:tabs>
        <w:spacing w:before="48"/>
        <w:ind w:left="2259" w:hanging="359"/>
        <w:rPr>
          <w:sz w:val="28"/>
        </w:rPr>
      </w:pPr>
      <w:r>
        <w:rPr>
          <w:sz w:val="28"/>
        </w:rPr>
        <w:t>Nút</w:t>
      </w:r>
      <w:r>
        <w:rPr>
          <w:spacing w:val="-4"/>
          <w:sz w:val="28"/>
        </w:rPr>
        <w:t xml:space="preserve"> </w:t>
      </w:r>
      <w:r>
        <w:rPr>
          <w:sz w:val="28"/>
        </w:rPr>
        <w:t>xác</w:t>
      </w:r>
      <w:r>
        <w:rPr>
          <w:spacing w:val="-4"/>
          <w:sz w:val="28"/>
        </w:rPr>
        <w:t xml:space="preserve"> </w:t>
      </w:r>
      <w:r>
        <w:rPr>
          <w:sz w:val="28"/>
        </w:rPr>
        <w:t>nhận:</w:t>
      </w:r>
      <w:r>
        <w:rPr>
          <w:spacing w:val="-4"/>
          <w:sz w:val="28"/>
        </w:rPr>
        <w:t xml:space="preserve"> </w:t>
      </w:r>
      <w:r>
        <w:rPr>
          <w:sz w:val="28"/>
        </w:rPr>
        <w:t>kiểu</w:t>
      </w:r>
      <w:r>
        <w:rPr>
          <w:spacing w:val="-3"/>
          <w:sz w:val="28"/>
        </w:rPr>
        <w:t xml:space="preserve"> </w:t>
      </w:r>
      <w:r>
        <w:rPr>
          <w:spacing w:val="-2"/>
          <w:sz w:val="28"/>
        </w:rPr>
        <w:t>submit</w:t>
      </w:r>
    </w:p>
    <w:p w:rsidR="009331C9" w:rsidRDefault="006E3A3E">
      <w:pPr>
        <w:pStyle w:val="ListParagraph"/>
        <w:numPr>
          <w:ilvl w:val="3"/>
          <w:numId w:val="8"/>
        </w:numPr>
        <w:tabs>
          <w:tab w:val="left" w:pos="2259"/>
        </w:tabs>
        <w:spacing w:before="49"/>
        <w:ind w:left="2259" w:hanging="359"/>
        <w:rPr>
          <w:sz w:val="28"/>
        </w:rPr>
      </w:pPr>
      <w:r>
        <w:rPr>
          <w:sz w:val="28"/>
        </w:rPr>
        <w:t>Thông</w:t>
      </w:r>
      <w:r>
        <w:rPr>
          <w:spacing w:val="-5"/>
          <w:sz w:val="28"/>
        </w:rPr>
        <w:t xml:space="preserve"> </w:t>
      </w:r>
      <w:r>
        <w:rPr>
          <w:sz w:val="28"/>
        </w:rPr>
        <w:t>báo:</w:t>
      </w:r>
      <w:r>
        <w:rPr>
          <w:spacing w:val="-4"/>
          <w:sz w:val="28"/>
        </w:rPr>
        <w:t xml:space="preserve"> </w:t>
      </w:r>
      <w:r>
        <w:rPr>
          <w:sz w:val="28"/>
        </w:rPr>
        <w:t>kiểu</w:t>
      </w:r>
      <w:r>
        <w:rPr>
          <w:spacing w:val="-4"/>
          <w:sz w:val="28"/>
        </w:rPr>
        <w:t xml:space="preserve"> </w:t>
      </w:r>
      <w:r>
        <w:rPr>
          <w:spacing w:val="-2"/>
          <w:sz w:val="28"/>
        </w:rPr>
        <w:t>output</w:t>
      </w:r>
    </w:p>
    <w:p w:rsidR="009331C9" w:rsidRDefault="006E3A3E">
      <w:pPr>
        <w:pStyle w:val="ListParagraph"/>
        <w:numPr>
          <w:ilvl w:val="2"/>
          <w:numId w:val="8"/>
        </w:numPr>
        <w:tabs>
          <w:tab w:val="left" w:pos="1540"/>
        </w:tabs>
        <w:spacing w:before="48" w:line="276" w:lineRule="auto"/>
        <w:ind w:right="982" w:hanging="360"/>
        <w:rPr>
          <w:sz w:val="28"/>
        </w:rPr>
      </w:pPr>
      <w:r>
        <w:rPr>
          <w:sz w:val="28"/>
        </w:rPr>
        <w:t>Sau khi nhấn xác nhận, để kiểm tra thông tin mã</w:t>
      </w:r>
      <w:r>
        <w:rPr>
          <w:spacing w:val="-3"/>
          <w:sz w:val="28"/>
        </w:rPr>
        <w:t xml:space="preserve"> </w:t>
      </w:r>
      <w:r>
        <w:rPr>
          <w:sz w:val="28"/>
        </w:rPr>
        <w:t>thân</w:t>
      </w:r>
      <w:r>
        <w:rPr>
          <w:spacing w:val="-3"/>
          <w:sz w:val="28"/>
        </w:rPr>
        <w:t xml:space="preserve"> </w:t>
      </w:r>
      <w:r>
        <w:rPr>
          <w:sz w:val="28"/>
        </w:rPr>
        <w:t>thiết,</w:t>
      </w:r>
      <w:r>
        <w:rPr>
          <w:spacing w:val="-3"/>
          <w:sz w:val="28"/>
        </w:rPr>
        <w:t xml:space="preserve"> </w:t>
      </w:r>
      <w:r>
        <w:rPr>
          <w:sz w:val="28"/>
        </w:rPr>
        <w:t>cần</w:t>
      </w:r>
      <w:r>
        <w:rPr>
          <w:spacing w:val="-3"/>
          <w:sz w:val="28"/>
        </w:rPr>
        <w:t xml:space="preserve"> </w:t>
      </w:r>
      <w:r>
        <w:rPr>
          <w:sz w:val="28"/>
        </w:rPr>
        <w:t>xử lí dưới hệ thống:</w:t>
      </w:r>
    </w:p>
    <w:p w:rsidR="009331C9" w:rsidRDefault="006E3A3E">
      <w:pPr>
        <w:pStyle w:val="ListParagraph"/>
        <w:numPr>
          <w:ilvl w:val="3"/>
          <w:numId w:val="8"/>
        </w:numPr>
        <w:tabs>
          <w:tab w:val="left" w:pos="2259"/>
        </w:tabs>
        <w:spacing w:before="1"/>
        <w:ind w:left="2259" w:hanging="359"/>
        <w:rPr>
          <w:sz w:val="28"/>
        </w:rPr>
      </w:pPr>
      <w:r>
        <w:rPr>
          <w:sz w:val="28"/>
        </w:rPr>
        <w:t>input:</w:t>
      </w:r>
      <w:r>
        <w:rPr>
          <w:spacing w:val="-4"/>
          <w:sz w:val="28"/>
        </w:rPr>
        <w:t xml:space="preserve"> </w:t>
      </w:r>
      <w:r>
        <w:rPr>
          <w:sz w:val="28"/>
        </w:rPr>
        <w:t>mã</w:t>
      </w:r>
      <w:r>
        <w:rPr>
          <w:spacing w:val="-4"/>
          <w:sz w:val="28"/>
        </w:rPr>
        <w:t xml:space="preserve"> </w:t>
      </w:r>
      <w:r>
        <w:rPr>
          <w:sz w:val="28"/>
        </w:rPr>
        <w:t>thân</w:t>
      </w:r>
      <w:r>
        <w:rPr>
          <w:spacing w:val="-4"/>
          <w:sz w:val="28"/>
        </w:rPr>
        <w:t xml:space="preserve"> </w:t>
      </w:r>
      <w:r>
        <w:rPr>
          <w:sz w:val="28"/>
        </w:rPr>
        <w:t>thiết</w:t>
      </w:r>
      <w:r>
        <w:rPr>
          <w:spacing w:val="-4"/>
          <w:sz w:val="28"/>
        </w:rPr>
        <w:t xml:space="preserve"> </w:t>
      </w:r>
      <w:r>
        <w:rPr>
          <w:sz w:val="28"/>
        </w:rPr>
        <w:t>từ</w:t>
      </w:r>
      <w:r>
        <w:rPr>
          <w:spacing w:val="-3"/>
          <w:sz w:val="28"/>
        </w:rPr>
        <w:t xml:space="preserve"> </w:t>
      </w:r>
      <w:r>
        <w:rPr>
          <w:spacing w:val="-2"/>
          <w:sz w:val="28"/>
        </w:rPr>
        <w:t>GDChonVe474</w:t>
      </w:r>
    </w:p>
    <w:p w:rsidR="009331C9" w:rsidRDefault="006E3A3E">
      <w:pPr>
        <w:pStyle w:val="ListParagraph"/>
        <w:numPr>
          <w:ilvl w:val="3"/>
          <w:numId w:val="8"/>
        </w:numPr>
        <w:tabs>
          <w:tab w:val="left" w:pos="2259"/>
        </w:tabs>
        <w:spacing w:before="48"/>
        <w:ind w:left="2259" w:hanging="359"/>
        <w:rPr>
          <w:sz w:val="28"/>
        </w:rPr>
      </w:pPr>
      <w:r>
        <w:rPr>
          <w:sz w:val="28"/>
        </w:rPr>
        <w:t>output:</w:t>
      </w:r>
      <w:r>
        <w:rPr>
          <w:spacing w:val="-6"/>
          <w:sz w:val="28"/>
        </w:rPr>
        <w:t xml:space="preserve"> </w:t>
      </w:r>
      <w:r>
        <w:rPr>
          <w:sz w:val="28"/>
        </w:rPr>
        <w:t>không</w:t>
      </w:r>
      <w:r>
        <w:rPr>
          <w:spacing w:val="-6"/>
          <w:sz w:val="28"/>
        </w:rPr>
        <w:t xml:space="preserve"> </w:t>
      </w:r>
      <w:r>
        <w:rPr>
          <w:spacing w:val="-5"/>
          <w:sz w:val="28"/>
        </w:rPr>
        <w:t>có</w:t>
      </w:r>
    </w:p>
    <w:p w:rsidR="009331C9" w:rsidRDefault="006E3A3E">
      <w:pPr>
        <w:pStyle w:val="ListParagraph"/>
        <w:numPr>
          <w:ilvl w:val="3"/>
          <w:numId w:val="8"/>
        </w:numPr>
        <w:tabs>
          <w:tab w:val="left" w:pos="2260"/>
        </w:tabs>
        <w:spacing w:before="48" w:line="276" w:lineRule="auto"/>
        <w:ind w:right="986" w:hanging="360"/>
        <w:rPr>
          <w:sz w:val="28"/>
        </w:rPr>
      </w:pPr>
      <w:r>
        <w:rPr>
          <w:sz w:val="28"/>
        </w:rPr>
        <w:t>Kiểm</w:t>
      </w:r>
      <w:r>
        <w:rPr>
          <w:spacing w:val="40"/>
          <w:sz w:val="28"/>
        </w:rPr>
        <w:t xml:space="preserve"> </w:t>
      </w:r>
      <w:r>
        <w:rPr>
          <w:sz w:val="28"/>
        </w:rPr>
        <w:t>tra</w:t>
      </w:r>
      <w:r>
        <w:rPr>
          <w:spacing w:val="40"/>
          <w:sz w:val="28"/>
        </w:rPr>
        <w:t xml:space="preserve"> </w:t>
      </w:r>
      <w:r>
        <w:rPr>
          <w:sz w:val="28"/>
        </w:rPr>
        <w:t>mã thân thiết → Đề xuất lớp ktraMaThanThiet(), gán vào lớp KhachHang474</w:t>
      </w:r>
    </w:p>
    <w:p w:rsidR="009331C9" w:rsidRDefault="006E3A3E">
      <w:pPr>
        <w:pStyle w:val="ListParagraph"/>
        <w:numPr>
          <w:ilvl w:val="2"/>
          <w:numId w:val="8"/>
        </w:numPr>
        <w:tabs>
          <w:tab w:val="left" w:pos="1540"/>
        </w:tabs>
        <w:spacing w:before="1" w:line="276" w:lineRule="auto"/>
        <w:ind w:right="983" w:hanging="360"/>
        <w:rPr>
          <w:sz w:val="28"/>
        </w:rPr>
      </w:pPr>
      <w:r>
        <w:rPr>
          <w:sz w:val="28"/>
        </w:rPr>
        <w:t>Bước tiếp, giao diện thanh toán →</w:t>
      </w:r>
      <w:r>
        <w:rPr>
          <w:spacing w:val="-6"/>
          <w:sz w:val="28"/>
        </w:rPr>
        <w:t xml:space="preserve"> </w:t>
      </w:r>
      <w:r>
        <w:rPr>
          <w:sz w:val="28"/>
        </w:rPr>
        <w:t>Đề</w:t>
      </w:r>
      <w:r>
        <w:rPr>
          <w:spacing w:val="-6"/>
          <w:sz w:val="28"/>
        </w:rPr>
        <w:t xml:space="preserve"> </w:t>
      </w:r>
      <w:r>
        <w:rPr>
          <w:sz w:val="28"/>
        </w:rPr>
        <w:t>xuất</w:t>
      </w:r>
      <w:r>
        <w:rPr>
          <w:spacing w:val="-6"/>
          <w:sz w:val="28"/>
        </w:rPr>
        <w:t xml:space="preserve"> </w:t>
      </w:r>
      <w:r>
        <w:rPr>
          <w:sz w:val="28"/>
        </w:rPr>
        <w:t>lớp</w:t>
      </w:r>
      <w:r>
        <w:rPr>
          <w:spacing w:val="-6"/>
          <w:sz w:val="28"/>
        </w:rPr>
        <w:t xml:space="preserve"> </w:t>
      </w:r>
      <w:r>
        <w:rPr>
          <w:sz w:val="28"/>
        </w:rPr>
        <w:t>GDThanhToan474, cần các thành phần:</w:t>
      </w:r>
    </w:p>
    <w:p w:rsidR="009331C9" w:rsidRDefault="006E3A3E">
      <w:pPr>
        <w:pStyle w:val="ListParagraph"/>
        <w:numPr>
          <w:ilvl w:val="3"/>
          <w:numId w:val="8"/>
        </w:numPr>
        <w:tabs>
          <w:tab w:val="left" w:pos="2259"/>
        </w:tabs>
        <w:ind w:left="2259" w:hanging="359"/>
        <w:rPr>
          <w:sz w:val="28"/>
        </w:rPr>
      </w:pPr>
      <w:r>
        <w:rPr>
          <w:sz w:val="28"/>
        </w:rPr>
        <w:t>Danh</w:t>
      </w:r>
      <w:r>
        <w:rPr>
          <w:spacing w:val="-4"/>
          <w:sz w:val="28"/>
        </w:rPr>
        <w:t xml:space="preserve"> </w:t>
      </w:r>
      <w:r>
        <w:rPr>
          <w:sz w:val="28"/>
        </w:rPr>
        <w:t>sách</w:t>
      </w:r>
      <w:r>
        <w:rPr>
          <w:spacing w:val="-3"/>
          <w:sz w:val="28"/>
        </w:rPr>
        <w:t xml:space="preserve"> </w:t>
      </w:r>
      <w:r>
        <w:rPr>
          <w:sz w:val="28"/>
        </w:rPr>
        <w:t>các</w:t>
      </w:r>
      <w:r>
        <w:rPr>
          <w:spacing w:val="-4"/>
          <w:sz w:val="28"/>
        </w:rPr>
        <w:t xml:space="preserve"> </w:t>
      </w:r>
      <w:r>
        <w:rPr>
          <w:sz w:val="28"/>
        </w:rPr>
        <w:t>vé</w:t>
      </w:r>
      <w:r>
        <w:rPr>
          <w:spacing w:val="-3"/>
          <w:sz w:val="28"/>
        </w:rPr>
        <w:t xml:space="preserve"> </w:t>
      </w:r>
      <w:r>
        <w:rPr>
          <w:sz w:val="28"/>
        </w:rPr>
        <w:t>đã</w:t>
      </w:r>
      <w:r>
        <w:rPr>
          <w:spacing w:val="-3"/>
          <w:sz w:val="28"/>
        </w:rPr>
        <w:t xml:space="preserve"> </w:t>
      </w:r>
      <w:r>
        <w:rPr>
          <w:sz w:val="28"/>
        </w:rPr>
        <w:t>xác</w:t>
      </w:r>
      <w:r>
        <w:rPr>
          <w:spacing w:val="-4"/>
          <w:sz w:val="28"/>
        </w:rPr>
        <w:t xml:space="preserve"> </w:t>
      </w:r>
      <w:r>
        <w:rPr>
          <w:sz w:val="28"/>
        </w:rPr>
        <w:t>nhận:</w:t>
      </w:r>
      <w:r>
        <w:rPr>
          <w:spacing w:val="-3"/>
          <w:sz w:val="28"/>
        </w:rPr>
        <w:t xml:space="preserve"> </w:t>
      </w:r>
      <w:r>
        <w:rPr>
          <w:sz w:val="28"/>
        </w:rPr>
        <w:t>kiểu</w:t>
      </w:r>
      <w:r>
        <w:rPr>
          <w:spacing w:val="-3"/>
          <w:sz w:val="28"/>
        </w:rPr>
        <w:t xml:space="preserve"> </w:t>
      </w:r>
      <w:r>
        <w:rPr>
          <w:spacing w:val="-2"/>
          <w:sz w:val="28"/>
        </w:rPr>
        <w:t>output</w:t>
      </w:r>
    </w:p>
    <w:p w:rsidR="009331C9" w:rsidRDefault="006E3A3E">
      <w:pPr>
        <w:pStyle w:val="ListParagraph"/>
        <w:numPr>
          <w:ilvl w:val="3"/>
          <w:numId w:val="8"/>
        </w:numPr>
        <w:tabs>
          <w:tab w:val="left" w:pos="2259"/>
        </w:tabs>
        <w:spacing w:before="48"/>
        <w:ind w:left="2259" w:hanging="359"/>
        <w:rPr>
          <w:sz w:val="28"/>
        </w:rPr>
      </w:pPr>
      <w:r>
        <w:rPr>
          <w:sz w:val="28"/>
        </w:rPr>
        <w:t>Tổng</w:t>
      </w:r>
      <w:r>
        <w:rPr>
          <w:spacing w:val="-7"/>
          <w:sz w:val="28"/>
        </w:rPr>
        <w:t xml:space="preserve"> </w:t>
      </w:r>
      <w:r>
        <w:rPr>
          <w:sz w:val="28"/>
        </w:rPr>
        <w:t>giá</w:t>
      </w:r>
      <w:r>
        <w:rPr>
          <w:spacing w:val="-4"/>
          <w:sz w:val="28"/>
        </w:rPr>
        <w:t xml:space="preserve"> </w:t>
      </w:r>
      <w:r>
        <w:rPr>
          <w:sz w:val="28"/>
        </w:rPr>
        <w:t>vé,</w:t>
      </w:r>
      <w:r>
        <w:rPr>
          <w:spacing w:val="-4"/>
          <w:sz w:val="28"/>
        </w:rPr>
        <w:t xml:space="preserve"> </w:t>
      </w:r>
      <w:r>
        <w:rPr>
          <w:sz w:val="28"/>
        </w:rPr>
        <w:t>chiết</w:t>
      </w:r>
      <w:r>
        <w:rPr>
          <w:spacing w:val="-5"/>
          <w:sz w:val="28"/>
        </w:rPr>
        <w:t xml:space="preserve"> </w:t>
      </w:r>
      <w:r>
        <w:rPr>
          <w:sz w:val="28"/>
        </w:rPr>
        <w:t>khấu,</w:t>
      </w:r>
      <w:r>
        <w:rPr>
          <w:spacing w:val="-4"/>
          <w:sz w:val="28"/>
        </w:rPr>
        <w:t xml:space="preserve"> </w:t>
      </w:r>
      <w:r>
        <w:rPr>
          <w:sz w:val="28"/>
        </w:rPr>
        <w:t>thành</w:t>
      </w:r>
      <w:r>
        <w:rPr>
          <w:spacing w:val="-4"/>
          <w:sz w:val="28"/>
        </w:rPr>
        <w:t xml:space="preserve"> </w:t>
      </w:r>
      <w:r>
        <w:rPr>
          <w:sz w:val="28"/>
        </w:rPr>
        <w:t>tiền:</w:t>
      </w:r>
      <w:r>
        <w:rPr>
          <w:spacing w:val="-4"/>
          <w:sz w:val="28"/>
        </w:rPr>
        <w:t xml:space="preserve"> </w:t>
      </w:r>
      <w:r>
        <w:rPr>
          <w:spacing w:val="-2"/>
          <w:sz w:val="28"/>
        </w:rPr>
        <w:t>output</w:t>
      </w:r>
    </w:p>
    <w:p w:rsidR="009331C9" w:rsidRDefault="006E3A3E">
      <w:pPr>
        <w:pStyle w:val="ListParagraph"/>
        <w:numPr>
          <w:ilvl w:val="3"/>
          <w:numId w:val="8"/>
        </w:numPr>
        <w:tabs>
          <w:tab w:val="left" w:pos="2259"/>
        </w:tabs>
        <w:spacing w:before="49"/>
        <w:ind w:left="2259" w:hanging="359"/>
        <w:rPr>
          <w:sz w:val="28"/>
        </w:rPr>
      </w:pPr>
      <w:r>
        <w:rPr>
          <w:sz w:val="28"/>
        </w:rPr>
        <w:t>Nút</w:t>
      </w:r>
      <w:r>
        <w:rPr>
          <w:spacing w:val="-5"/>
          <w:sz w:val="28"/>
        </w:rPr>
        <w:t xml:space="preserve"> </w:t>
      </w:r>
      <w:r>
        <w:rPr>
          <w:sz w:val="28"/>
        </w:rPr>
        <w:t>thanh</w:t>
      </w:r>
      <w:r>
        <w:rPr>
          <w:spacing w:val="-4"/>
          <w:sz w:val="28"/>
        </w:rPr>
        <w:t xml:space="preserve"> </w:t>
      </w:r>
      <w:r>
        <w:rPr>
          <w:sz w:val="28"/>
        </w:rPr>
        <w:t>toán:</w:t>
      </w:r>
      <w:r>
        <w:rPr>
          <w:spacing w:val="-4"/>
          <w:sz w:val="28"/>
        </w:rPr>
        <w:t xml:space="preserve"> </w:t>
      </w:r>
      <w:r>
        <w:rPr>
          <w:sz w:val="28"/>
        </w:rPr>
        <w:t>kiểu</w:t>
      </w:r>
      <w:r>
        <w:rPr>
          <w:spacing w:val="-4"/>
          <w:sz w:val="28"/>
        </w:rPr>
        <w:t xml:space="preserve"> </w:t>
      </w:r>
      <w:r>
        <w:rPr>
          <w:spacing w:val="-2"/>
          <w:sz w:val="28"/>
        </w:rPr>
        <w:t>submit</w:t>
      </w:r>
    </w:p>
    <w:p w:rsidR="009331C9" w:rsidRDefault="009331C9">
      <w:pPr>
        <w:rPr>
          <w:sz w:val="28"/>
        </w:rPr>
        <w:sectPr w:rsidR="009331C9">
          <w:pgSz w:w="11920" w:h="16840"/>
          <w:pgMar w:top="1360" w:right="480" w:bottom="280" w:left="1340" w:header="720" w:footer="720" w:gutter="0"/>
          <w:cols w:space="720"/>
        </w:sectPr>
      </w:pPr>
    </w:p>
    <w:p w:rsidR="009331C9" w:rsidRDefault="006E3A3E">
      <w:pPr>
        <w:pStyle w:val="ListParagraph"/>
        <w:numPr>
          <w:ilvl w:val="2"/>
          <w:numId w:val="8"/>
        </w:numPr>
        <w:tabs>
          <w:tab w:val="left" w:pos="1540"/>
        </w:tabs>
        <w:spacing w:before="80" w:line="276" w:lineRule="auto"/>
        <w:ind w:right="976" w:hanging="360"/>
        <w:jc w:val="both"/>
        <w:rPr>
          <w:sz w:val="28"/>
        </w:rPr>
      </w:pPr>
      <w:r>
        <w:rPr>
          <w:sz w:val="28"/>
        </w:rPr>
        <w:lastRenderedPageBreak/>
        <w:t>Sau khi</w:t>
      </w:r>
      <w:r>
        <w:rPr>
          <w:spacing w:val="-3"/>
          <w:sz w:val="28"/>
        </w:rPr>
        <w:t xml:space="preserve"> </w:t>
      </w:r>
      <w:r>
        <w:rPr>
          <w:sz w:val="28"/>
        </w:rPr>
        <w:t>nhấn</w:t>
      </w:r>
      <w:r>
        <w:rPr>
          <w:spacing w:val="-3"/>
          <w:sz w:val="28"/>
        </w:rPr>
        <w:t xml:space="preserve"> </w:t>
      </w:r>
      <w:r>
        <w:rPr>
          <w:sz w:val="28"/>
        </w:rPr>
        <w:t>thanh</w:t>
      </w:r>
      <w:r>
        <w:rPr>
          <w:spacing w:val="-3"/>
          <w:sz w:val="28"/>
        </w:rPr>
        <w:t xml:space="preserve"> </w:t>
      </w:r>
      <w:r>
        <w:rPr>
          <w:sz w:val="28"/>
        </w:rPr>
        <w:t>toán,</w:t>
      </w:r>
      <w:r>
        <w:rPr>
          <w:spacing w:val="-3"/>
          <w:sz w:val="28"/>
        </w:rPr>
        <w:t xml:space="preserve"> </w:t>
      </w:r>
      <w:r>
        <w:rPr>
          <w:sz w:val="28"/>
        </w:rPr>
        <w:t>để</w:t>
      </w:r>
      <w:r>
        <w:rPr>
          <w:spacing w:val="-3"/>
          <w:sz w:val="28"/>
        </w:rPr>
        <w:t xml:space="preserve"> </w:t>
      </w:r>
      <w:r>
        <w:rPr>
          <w:sz w:val="28"/>
        </w:rPr>
        <w:t>lưu</w:t>
      </w:r>
      <w:r>
        <w:rPr>
          <w:spacing w:val="-3"/>
          <w:sz w:val="28"/>
        </w:rPr>
        <w:t xml:space="preserve"> </w:t>
      </w:r>
      <w:r>
        <w:rPr>
          <w:sz w:val="28"/>
        </w:rPr>
        <w:t>thông</w:t>
      </w:r>
      <w:r>
        <w:rPr>
          <w:spacing w:val="-3"/>
          <w:sz w:val="28"/>
        </w:rPr>
        <w:t xml:space="preserve"> </w:t>
      </w:r>
      <w:r>
        <w:rPr>
          <w:sz w:val="28"/>
        </w:rPr>
        <w:t>tin</w:t>
      </w:r>
      <w:r>
        <w:rPr>
          <w:spacing w:val="-3"/>
          <w:sz w:val="28"/>
        </w:rPr>
        <w:t xml:space="preserve"> </w:t>
      </w:r>
      <w:r>
        <w:rPr>
          <w:sz w:val="28"/>
        </w:rPr>
        <w:t>thanh</w:t>
      </w:r>
      <w:r>
        <w:rPr>
          <w:spacing w:val="-3"/>
          <w:sz w:val="28"/>
        </w:rPr>
        <w:t xml:space="preserve"> </w:t>
      </w:r>
      <w:r>
        <w:rPr>
          <w:sz w:val="28"/>
        </w:rPr>
        <w:t>toán,</w:t>
      </w:r>
      <w:r>
        <w:rPr>
          <w:spacing w:val="-3"/>
          <w:sz w:val="28"/>
        </w:rPr>
        <w:t xml:space="preserve"> </w:t>
      </w:r>
      <w:r>
        <w:rPr>
          <w:sz w:val="28"/>
        </w:rPr>
        <w:t>cần</w:t>
      </w:r>
      <w:r>
        <w:rPr>
          <w:spacing w:val="-3"/>
          <w:sz w:val="28"/>
        </w:rPr>
        <w:t xml:space="preserve"> </w:t>
      </w:r>
      <w:r>
        <w:rPr>
          <w:sz w:val="28"/>
        </w:rPr>
        <w:t>xử</w:t>
      </w:r>
      <w:r>
        <w:rPr>
          <w:spacing w:val="-3"/>
          <w:sz w:val="28"/>
        </w:rPr>
        <w:t xml:space="preserve"> </w:t>
      </w:r>
      <w:r>
        <w:rPr>
          <w:sz w:val="28"/>
        </w:rPr>
        <w:t>lí</w:t>
      </w:r>
      <w:r>
        <w:rPr>
          <w:spacing w:val="-3"/>
          <w:sz w:val="28"/>
        </w:rPr>
        <w:t xml:space="preserve"> </w:t>
      </w:r>
      <w:r>
        <w:rPr>
          <w:sz w:val="28"/>
        </w:rPr>
        <w:t>dưới hệ thống:</w:t>
      </w:r>
    </w:p>
    <w:p w:rsidR="009331C9" w:rsidRDefault="006E3A3E">
      <w:pPr>
        <w:pStyle w:val="ListParagraph"/>
        <w:numPr>
          <w:ilvl w:val="3"/>
          <w:numId w:val="8"/>
        </w:numPr>
        <w:tabs>
          <w:tab w:val="left" w:pos="2260"/>
        </w:tabs>
        <w:spacing w:line="276" w:lineRule="auto"/>
        <w:ind w:right="976" w:hanging="360"/>
        <w:jc w:val="both"/>
        <w:rPr>
          <w:sz w:val="28"/>
        </w:rPr>
      </w:pPr>
      <w:r>
        <w:rPr>
          <w:sz w:val="28"/>
        </w:rPr>
        <w:t>input: thông tin danh sách vé, tổng giá vé, chiết khấu từ GDChonVe474, thông tin nhân viên bán hàng</w:t>
      </w:r>
      <w:r>
        <w:rPr>
          <w:sz w:val="28"/>
        </w:rPr>
        <w:t xml:space="preserve"> từ </w:t>
      </w:r>
      <w:r>
        <w:rPr>
          <w:spacing w:val="-2"/>
          <w:sz w:val="28"/>
        </w:rPr>
        <w:t>GDChinh474</w:t>
      </w:r>
    </w:p>
    <w:p w:rsidR="009331C9" w:rsidRDefault="006E3A3E">
      <w:pPr>
        <w:pStyle w:val="ListParagraph"/>
        <w:numPr>
          <w:ilvl w:val="3"/>
          <w:numId w:val="8"/>
        </w:numPr>
        <w:tabs>
          <w:tab w:val="left" w:pos="2259"/>
        </w:tabs>
        <w:ind w:left="2259" w:hanging="359"/>
        <w:jc w:val="both"/>
        <w:rPr>
          <w:sz w:val="28"/>
        </w:rPr>
      </w:pPr>
      <w:r>
        <w:rPr>
          <w:sz w:val="28"/>
        </w:rPr>
        <w:t>output:</w:t>
      </w:r>
      <w:r>
        <w:rPr>
          <w:spacing w:val="-6"/>
          <w:sz w:val="28"/>
        </w:rPr>
        <w:t xml:space="preserve"> </w:t>
      </w:r>
      <w:r>
        <w:rPr>
          <w:sz w:val="28"/>
        </w:rPr>
        <w:t>một</w:t>
      </w:r>
      <w:r>
        <w:rPr>
          <w:spacing w:val="-6"/>
          <w:sz w:val="28"/>
        </w:rPr>
        <w:t xml:space="preserve"> </w:t>
      </w:r>
      <w:r>
        <w:rPr>
          <w:sz w:val="28"/>
        </w:rPr>
        <w:t>HoaDonBan474,</w:t>
      </w:r>
      <w:r>
        <w:rPr>
          <w:spacing w:val="-6"/>
          <w:sz w:val="28"/>
        </w:rPr>
        <w:t xml:space="preserve"> </w:t>
      </w:r>
      <w:r>
        <w:rPr>
          <w:sz w:val="28"/>
        </w:rPr>
        <w:t>thông</w:t>
      </w:r>
      <w:r>
        <w:rPr>
          <w:spacing w:val="-6"/>
          <w:sz w:val="28"/>
        </w:rPr>
        <w:t xml:space="preserve"> </w:t>
      </w:r>
      <w:r>
        <w:rPr>
          <w:sz w:val="28"/>
        </w:rPr>
        <w:t>báo</w:t>
      </w:r>
      <w:r>
        <w:rPr>
          <w:spacing w:val="-6"/>
          <w:sz w:val="28"/>
        </w:rPr>
        <w:t xml:space="preserve"> </w:t>
      </w:r>
      <w:r>
        <w:rPr>
          <w:sz w:val="28"/>
        </w:rPr>
        <w:t>thành</w:t>
      </w:r>
      <w:r>
        <w:rPr>
          <w:spacing w:val="-6"/>
          <w:sz w:val="28"/>
        </w:rPr>
        <w:t xml:space="preserve"> </w:t>
      </w:r>
      <w:r>
        <w:rPr>
          <w:spacing w:val="-4"/>
          <w:sz w:val="28"/>
        </w:rPr>
        <w:t>công</w:t>
      </w:r>
    </w:p>
    <w:p w:rsidR="009331C9" w:rsidRDefault="006E3A3E">
      <w:pPr>
        <w:pStyle w:val="ListParagraph"/>
        <w:numPr>
          <w:ilvl w:val="3"/>
          <w:numId w:val="8"/>
        </w:numPr>
        <w:tabs>
          <w:tab w:val="left" w:pos="2260"/>
        </w:tabs>
        <w:spacing w:before="49" w:line="276" w:lineRule="auto"/>
        <w:ind w:right="979" w:hanging="360"/>
        <w:jc w:val="both"/>
        <w:rPr>
          <w:sz w:val="28"/>
        </w:rPr>
      </w:pPr>
      <w:r>
        <w:rPr>
          <w:sz w:val="28"/>
        </w:rPr>
        <w:t>Tạo một hóa đơn bán → Đề xuất lớp addHoaDonBan(),</w:t>
      </w:r>
      <w:r>
        <w:rPr>
          <w:spacing w:val="-4"/>
          <w:sz w:val="28"/>
        </w:rPr>
        <w:t xml:space="preserve"> </w:t>
      </w:r>
      <w:r>
        <w:rPr>
          <w:sz w:val="28"/>
        </w:rPr>
        <w:t>gán vào lớp HoaDonBan474</w:t>
      </w:r>
    </w:p>
    <w:p w:rsidR="009331C9" w:rsidRDefault="006E3A3E">
      <w:pPr>
        <w:pStyle w:val="ListParagraph"/>
        <w:numPr>
          <w:ilvl w:val="3"/>
          <w:numId w:val="8"/>
        </w:numPr>
        <w:tabs>
          <w:tab w:val="left" w:pos="2260"/>
        </w:tabs>
        <w:spacing w:line="276" w:lineRule="auto"/>
        <w:ind w:right="974" w:hanging="360"/>
        <w:jc w:val="both"/>
        <w:rPr>
          <w:sz w:val="28"/>
        </w:rPr>
      </w:pPr>
      <w:r>
        <w:rPr>
          <w:sz w:val="28"/>
        </w:rPr>
        <w:t xml:space="preserve">Tạo các vé liên quan → Đề xuất lớp addVe(), gán vào lớp </w:t>
      </w:r>
      <w:r>
        <w:rPr>
          <w:spacing w:val="-2"/>
          <w:sz w:val="28"/>
        </w:rPr>
        <w:t>Ve474</w:t>
      </w:r>
    </w:p>
    <w:p w:rsidR="009331C9" w:rsidRDefault="006E3A3E">
      <w:pPr>
        <w:pStyle w:val="ListParagraph"/>
        <w:numPr>
          <w:ilvl w:val="3"/>
          <w:numId w:val="8"/>
        </w:numPr>
        <w:tabs>
          <w:tab w:val="left" w:pos="2260"/>
        </w:tabs>
        <w:spacing w:line="276" w:lineRule="auto"/>
        <w:ind w:right="972" w:hanging="360"/>
        <w:jc w:val="both"/>
        <w:rPr>
          <w:sz w:val="28"/>
        </w:rPr>
      </w:pPr>
      <w:r>
        <w:rPr>
          <w:sz w:val="28"/>
        </w:rPr>
        <w:t xml:space="preserve">Lấy thông tin hóa đơn ra → Đề xuất lớp getHoaDonBan(), gán vào lớp HoaDonBan474 → Kéo theo lớp getAllVeTheoHoaDon() gán vào lớp Ve474 (kéo theo phương thức getLichchieu() và getGhe() đã định nghĩa bên trên) và lớp getNhanVienBanHang() gán vào lớp </w:t>
      </w:r>
      <w:r>
        <w:rPr>
          <w:spacing w:val="-2"/>
          <w:sz w:val="28"/>
        </w:rPr>
        <w:t>NhanVien4</w:t>
      </w:r>
      <w:r>
        <w:rPr>
          <w:spacing w:val="-2"/>
          <w:sz w:val="28"/>
        </w:rPr>
        <w:t>74</w:t>
      </w:r>
    </w:p>
    <w:p w:rsidR="009331C9" w:rsidRDefault="006E3A3E">
      <w:pPr>
        <w:pStyle w:val="ListParagraph"/>
        <w:numPr>
          <w:ilvl w:val="2"/>
          <w:numId w:val="8"/>
        </w:numPr>
        <w:tabs>
          <w:tab w:val="left" w:pos="1540"/>
        </w:tabs>
        <w:spacing w:line="276" w:lineRule="auto"/>
        <w:ind w:right="982" w:hanging="360"/>
        <w:jc w:val="both"/>
        <w:rPr>
          <w:sz w:val="28"/>
        </w:rPr>
      </w:pPr>
      <w:r>
        <w:rPr>
          <w:sz w:val="28"/>
        </w:rPr>
        <w:t>Giao diện thanh toán hiển thị hóa đơn vừa được tạo và thông báo thành công, cần thêm thành phần:</w:t>
      </w:r>
    </w:p>
    <w:p w:rsidR="009331C9" w:rsidRDefault="006E3A3E">
      <w:pPr>
        <w:pStyle w:val="ListParagraph"/>
        <w:numPr>
          <w:ilvl w:val="3"/>
          <w:numId w:val="8"/>
        </w:numPr>
        <w:tabs>
          <w:tab w:val="left" w:pos="2259"/>
        </w:tabs>
        <w:ind w:left="2259" w:hanging="359"/>
        <w:rPr>
          <w:sz w:val="28"/>
        </w:rPr>
      </w:pPr>
      <w:r>
        <w:rPr>
          <w:sz w:val="28"/>
        </w:rPr>
        <w:t>Hóa</w:t>
      </w:r>
      <w:r>
        <w:rPr>
          <w:spacing w:val="-4"/>
          <w:sz w:val="28"/>
        </w:rPr>
        <w:t xml:space="preserve"> </w:t>
      </w:r>
      <w:r>
        <w:rPr>
          <w:sz w:val="28"/>
        </w:rPr>
        <w:t>đơn</w:t>
      </w:r>
      <w:r>
        <w:rPr>
          <w:spacing w:val="-3"/>
          <w:sz w:val="28"/>
        </w:rPr>
        <w:t xml:space="preserve"> </w:t>
      </w:r>
      <w:r>
        <w:rPr>
          <w:sz w:val="28"/>
        </w:rPr>
        <w:t>vừa</w:t>
      </w:r>
      <w:r>
        <w:rPr>
          <w:spacing w:val="-4"/>
          <w:sz w:val="28"/>
        </w:rPr>
        <w:t xml:space="preserve"> </w:t>
      </w:r>
      <w:r>
        <w:rPr>
          <w:sz w:val="28"/>
        </w:rPr>
        <w:t>tạo:</w:t>
      </w:r>
      <w:r>
        <w:rPr>
          <w:spacing w:val="-3"/>
          <w:sz w:val="28"/>
        </w:rPr>
        <w:t xml:space="preserve"> </w:t>
      </w:r>
      <w:r>
        <w:rPr>
          <w:sz w:val="28"/>
        </w:rPr>
        <w:t>kiểu</w:t>
      </w:r>
      <w:r>
        <w:rPr>
          <w:spacing w:val="-3"/>
          <w:sz w:val="28"/>
        </w:rPr>
        <w:t xml:space="preserve"> </w:t>
      </w:r>
      <w:r>
        <w:rPr>
          <w:spacing w:val="-2"/>
          <w:sz w:val="28"/>
        </w:rPr>
        <w:t>ouput</w:t>
      </w:r>
    </w:p>
    <w:p w:rsidR="009331C9" w:rsidRDefault="006E3A3E">
      <w:pPr>
        <w:pStyle w:val="ListParagraph"/>
        <w:numPr>
          <w:ilvl w:val="3"/>
          <w:numId w:val="8"/>
        </w:numPr>
        <w:tabs>
          <w:tab w:val="left" w:pos="2259"/>
        </w:tabs>
        <w:spacing w:before="49"/>
        <w:ind w:left="2259" w:hanging="359"/>
        <w:rPr>
          <w:sz w:val="28"/>
        </w:rPr>
      </w:pPr>
      <w:r>
        <w:rPr>
          <w:sz w:val="28"/>
        </w:rPr>
        <w:t>Nút</w:t>
      </w:r>
      <w:r>
        <w:rPr>
          <w:spacing w:val="-4"/>
          <w:sz w:val="28"/>
        </w:rPr>
        <w:t xml:space="preserve"> </w:t>
      </w:r>
      <w:r>
        <w:rPr>
          <w:sz w:val="28"/>
        </w:rPr>
        <w:t>hoàn</w:t>
      </w:r>
      <w:r>
        <w:rPr>
          <w:spacing w:val="-4"/>
          <w:sz w:val="28"/>
        </w:rPr>
        <w:t xml:space="preserve"> </w:t>
      </w:r>
      <w:r>
        <w:rPr>
          <w:sz w:val="28"/>
        </w:rPr>
        <w:t>tất:</w:t>
      </w:r>
      <w:r>
        <w:rPr>
          <w:spacing w:val="-4"/>
          <w:sz w:val="28"/>
        </w:rPr>
        <w:t xml:space="preserve"> </w:t>
      </w:r>
      <w:r>
        <w:rPr>
          <w:sz w:val="28"/>
        </w:rPr>
        <w:t>kiểu</w:t>
      </w:r>
      <w:r>
        <w:rPr>
          <w:spacing w:val="-3"/>
          <w:sz w:val="28"/>
        </w:rPr>
        <w:t xml:space="preserve"> </w:t>
      </w:r>
      <w:r>
        <w:rPr>
          <w:spacing w:val="-2"/>
          <w:sz w:val="28"/>
        </w:rPr>
        <w:t>submit</w:t>
      </w:r>
    </w:p>
    <w:p w:rsidR="009331C9" w:rsidRDefault="006E3A3E">
      <w:pPr>
        <w:pStyle w:val="ListParagraph"/>
        <w:numPr>
          <w:ilvl w:val="3"/>
          <w:numId w:val="8"/>
        </w:numPr>
        <w:tabs>
          <w:tab w:val="left" w:pos="2259"/>
        </w:tabs>
        <w:spacing w:before="48"/>
        <w:ind w:left="2259" w:hanging="359"/>
        <w:rPr>
          <w:sz w:val="28"/>
        </w:rPr>
      </w:pPr>
      <w:r>
        <w:rPr>
          <w:sz w:val="28"/>
        </w:rPr>
        <w:t>Thông</w:t>
      </w:r>
      <w:r>
        <w:rPr>
          <w:spacing w:val="-5"/>
          <w:sz w:val="28"/>
        </w:rPr>
        <w:t xml:space="preserve"> </w:t>
      </w:r>
      <w:r>
        <w:rPr>
          <w:sz w:val="28"/>
        </w:rPr>
        <w:t>báo:</w:t>
      </w:r>
      <w:r>
        <w:rPr>
          <w:spacing w:val="-4"/>
          <w:sz w:val="28"/>
        </w:rPr>
        <w:t xml:space="preserve"> </w:t>
      </w:r>
      <w:r>
        <w:rPr>
          <w:sz w:val="28"/>
        </w:rPr>
        <w:t>kiểu</w:t>
      </w:r>
      <w:r>
        <w:rPr>
          <w:spacing w:val="-4"/>
          <w:sz w:val="28"/>
        </w:rPr>
        <w:t xml:space="preserve"> </w:t>
      </w:r>
      <w:r>
        <w:rPr>
          <w:spacing w:val="-2"/>
          <w:sz w:val="28"/>
        </w:rPr>
        <w:t>output</w:t>
      </w:r>
    </w:p>
    <w:p w:rsidR="009331C9" w:rsidRDefault="006E3A3E">
      <w:pPr>
        <w:pStyle w:val="ListParagraph"/>
        <w:numPr>
          <w:ilvl w:val="2"/>
          <w:numId w:val="8"/>
        </w:numPr>
        <w:tabs>
          <w:tab w:val="left" w:pos="1539"/>
        </w:tabs>
        <w:spacing w:before="49"/>
        <w:ind w:left="1539" w:hanging="359"/>
        <w:rPr>
          <w:sz w:val="28"/>
        </w:rPr>
      </w:pPr>
      <w:r>
        <w:rPr>
          <w:sz w:val="28"/>
        </w:rPr>
        <w:t>Sau</w:t>
      </w:r>
      <w:r>
        <w:rPr>
          <w:spacing w:val="-4"/>
          <w:sz w:val="28"/>
        </w:rPr>
        <w:t xml:space="preserve"> </w:t>
      </w:r>
      <w:r>
        <w:rPr>
          <w:sz w:val="28"/>
        </w:rPr>
        <w:t>khi</w:t>
      </w:r>
      <w:r>
        <w:rPr>
          <w:spacing w:val="-3"/>
          <w:sz w:val="28"/>
        </w:rPr>
        <w:t xml:space="preserve"> </w:t>
      </w:r>
      <w:r>
        <w:rPr>
          <w:sz w:val="28"/>
        </w:rPr>
        <w:t>nhấn</w:t>
      </w:r>
      <w:r>
        <w:rPr>
          <w:spacing w:val="-4"/>
          <w:sz w:val="28"/>
        </w:rPr>
        <w:t xml:space="preserve"> </w:t>
      </w:r>
      <w:r>
        <w:rPr>
          <w:sz w:val="28"/>
        </w:rPr>
        <w:t>hoàn</w:t>
      </w:r>
      <w:r>
        <w:rPr>
          <w:spacing w:val="-3"/>
          <w:sz w:val="28"/>
        </w:rPr>
        <w:t xml:space="preserve"> </w:t>
      </w:r>
      <w:r>
        <w:rPr>
          <w:sz w:val="28"/>
        </w:rPr>
        <w:t>tất,</w:t>
      </w:r>
      <w:r>
        <w:rPr>
          <w:spacing w:val="-4"/>
          <w:sz w:val="28"/>
        </w:rPr>
        <w:t xml:space="preserve"> </w:t>
      </w:r>
      <w:r>
        <w:rPr>
          <w:sz w:val="28"/>
        </w:rPr>
        <w:t>quay</w:t>
      </w:r>
      <w:r>
        <w:rPr>
          <w:spacing w:val="-3"/>
          <w:sz w:val="28"/>
        </w:rPr>
        <w:t xml:space="preserve"> </w:t>
      </w:r>
      <w:r>
        <w:rPr>
          <w:sz w:val="28"/>
        </w:rPr>
        <w:t>trở</w:t>
      </w:r>
      <w:r>
        <w:rPr>
          <w:spacing w:val="-4"/>
          <w:sz w:val="28"/>
        </w:rPr>
        <w:t xml:space="preserve"> </w:t>
      </w:r>
      <w:r>
        <w:rPr>
          <w:sz w:val="28"/>
        </w:rPr>
        <w:t>lại</w:t>
      </w:r>
      <w:r>
        <w:rPr>
          <w:spacing w:val="-3"/>
          <w:sz w:val="28"/>
        </w:rPr>
        <w:t xml:space="preserve"> </w:t>
      </w:r>
      <w:r>
        <w:rPr>
          <w:spacing w:val="-2"/>
          <w:sz w:val="28"/>
        </w:rPr>
        <w:t>GDChinh474</w:t>
      </w:r>
    </w:p>
    <w:p w:rsidR="009331C9" w:rsidRDefault="009331C9">
      <w:pPr>
        <w:rPr>
          <w:sz w:val="28"/>
        </w:rPr>
        <w:sectPr w:rsidR="009331C9">
          <w:pgSz w:w="11920" w:h="16840"/>
          <w:pgMar w:top="1360" w:right="480" w:bottom="280" w:left="1340" w:header="720" w:footer="720" w:gutter="0"/>
          <w:cols w:space="720"/>
        </w:sectPr>
      </w:pPr>
    </w:p>
    <w:p w:rsidR="009331C9" w:rsidRDefault="006E3A3E">
      <w:pPr>
        <w:pStyle w:val="Heading3"/>
        <w:spacing w:before="60"/>
        <w:ind w:left="820" w:firstLine="0"/>
      </w:pPr>
      <w:r>
        <w:lastRenderedPageBreak/>
        <w:t>Sơ</w:t>
      </w:r>
      <w:r>
        <w:rPr>
          <w:spacing w:val="-3"/>
        </w:rPr>
        <w:t xml:space="preserve"> </w:t>
      </w:r>
      <w:r>
        <w:t>đồ</w:t>
      </w:r>
      <w:r>
        <w:rPr>
          <w:spacing w:val="-2"/>
        </w:rPr>
        <w:t xml:space="preserve"> </w:t>
      </w:r>
      <w:r>
        <w:t>lớp</w:t>
      </w:r>
      <w:r>
        <w:rPr>
          <w:spacing w:val="-2"/>
        </w:rPr>
        <w:t xml:space="preserve"> module</w:t>
      </w:r>
    </w:p>
    <w:p w:rsidR="009331C9" w:rsidRDefault="009331C9">
      <w:pPr>
        <w:pStyle w:val="BodyText"/>
        <w:rPr>
          <w:b/>
          <w:sz w:val="20"/>
        </w:rPr>
      </w:pPr>
    </w:p>
    <w:p w:rsidR="009331C9" w:rsidRDefault="006E3A3E">
      <w:pPr>
        <w:pStyle w:val="BodyText"/>
        <w:spacing w:before="28"/>
        <w:rPr>
          <w:b/>
          <w:sz w:val="20"/>
        </w:rPr>
      </w:pPr>
      <w:r>
        <w:rPr>
          <w:noProof/>
          <w:lang w:val="en-US"/>
        </w:rPr>
        <w:drawing>
          <wp:anchor distT="0" distB="0" distL="0" distR="0" simplePos="0" relativeHeight="251646976" behindDoc="1" locked="0" layoutInCell="1" allowOverlap="1">
            <wp:simplePos x="0" y="0"/>
            <wp:positionH relativeFrom="page">
              <wp:posOffset>1437640</wp:posOffset>
            </wp:positionH>
            <wp:positionV relativeFrom="paragraph">
              <wp:posOffset>179070</wp:posOffset>
            </wp:positionV>
            <wp:extent cx="5150485" cy="5796915"/>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1" cstate="print"/>
                    <a:stretch>
                      <a:fillRect/>
                    </a:stretch>
                  </pic:blipFill>
                  <pic:spPr>
                    <a:xfrm>
                      <a:off x="0" y="0"/>
                      <a:ext cx="5150420" cy="5796915"/>
                    </a:xfrm>
                    <a:prstGeom prst="rect">
                      <a:avLst/>
                    </a:prstGeom>
                  </pic:spPr>
                </pic:pic>
              </a:graphicData>
            </a:graphic>
          </wp:anchor>
        </w:drawing>
      </w:r>
    </w:p>
    <w:p w:rsidR="009331C9" w:rsidRDefault="006E3A3E">
      <w:pPr>
        <w:spacing w:before="291"/>
        <w:ind w:left="720" w:right="872"/>
        <w:jc w:val="center"/>
        <w:rPr>
          <w:i/>
          <w:sz w:val="24"/>
        </w:rPr>
      </w:pPr>
      <w:r>
        <w:rPr>
          <w:i/>
          <w:sz w:val="24"/>
        </w:rPr>
        <w:t xml:space="preserve">Hình 6: Sơ đồ lớp pha phân tích module Bán vé tại </w:t>
      </w:r>
      <w:r>
        <w:rPr>
          <w:i/>
          <w:spacing w:val="-4"/>
          <w:sz w:val="24"/>
        </w:rPr>
        <w:t>quầy</w:t>
      </w:r>
    </w:p>
    <w:p w:rsidR="009331C9" w:rsidRDefault="006E3A3E">
      <w:pPr>
        <w:pStyle w:val="Heading2"/>
        <w:numPr>
          <w:ilvl w:val="0"/>
          <w:numId w:val="8"/>
        </w:numPr>
        <w:tabs>
          <w:tab w:val="left" w:pos="819"/>
        </w:tabs>
        <w:spacing w:before="41"/>
        <w:ind w:left="819" w:hanging="599"/>
      </w:pPr>
      <w:r>
        <w:t>Biểu</w:t>
      </w:r>
      <w:r>
        <w:rPr>
          <w:spacing w:val="-4"/>
        </w:rPr>
        <w:t xml:space="preserve"> </w:t>
      </w:r>
      <w:r>
        <w:t>đồ</w:t>
      </w:r>
      <w:r>
        <w:rPr>
          <w:spacing w:val="-4"/>
        </w:rPr>
        <w:t xml:space="preserve"> </w:t>
      </w:r>
      <w:r>
        <w:t>trạng</w:t>
      </w:r>
      <w:r>
        <w:rPr>
          <w:spacing w:val="-4"/>
        </w:rPr>
        <w:t xml:space="preserve"> </w:t>
      </w:r>
      <w:r>
        <w:t>thái</w:t>
      </w:r>
      <w:r>
        <w:rPr>
          <w:spacing w:val="-3"/>
        </w:rPr>
        <w:t xml:space="preserve"> </w:t>
      </w:r>
      <w:r>
        <w:rPr>
          <w:spacing w:val="-2"/>
        </w:rPr>
        <w:t>module</w:t>
      </w:r>
    </w:p>
    <w:p w:rsidR="009331C9" w:rsidRDefault="006E3A3E">
      <w:pPr>
        <w:pStyle w:val="Heading3"/>
        <w:numPr>
          <w:ilvl w:val="1"/>
          <w:numId w:val="8"/>
        </w:numPr>
        <w:tabs>
          <w:tab w:val="left" w:pos="1539"/>
        </w:tabs>
        <w:ind w:left="1539" w:hanging="779"/>
      </w:pPr>
      <w:r>
        <w:t>Module</w:t>
      </w:r>
      <w:r>
        <w:rPr>
          <w:spacing w:val="-5"/>
        </w:rPr>
        <w:t xml:space="preserve"> </w:t>
      </w:r>
      <w:r>
        <w:t>Đăng</w:t>
      </w:r>
      <w:r>
        <w:rPr>
          <w:spacing w:val="-5"/>
        </w:rPr>
        <w:t xml:space="preserve"> kí</w:t>
      </w:r>
    </w:p>
    <w:p w:rsidR="009331C9" w:rsidRDefault="006E3A3E">
      <w:pPr>
        <w:pStyle w:val="BodyText"/>
        <w:spacing w:before="49"/>
        <w:ind w:left="805"/>
      </w:pPr>
      <w:r>
        <w:t>Biều</w:t>
      </w:r>
      <w:r>
        <w:rPr>
          <w:spacing w:val="-6"/>
        </w:rPr>
        <w:t xml:space="preserve"> </w:t>
      </w:r>
      <w:r>
        <w:t>đồ</w:t>
      </w:r>
      <w:r>
        <w:rPr>
          <w:spacing w:val="-4"/>
        </w:rPr>
        <w:t xml:space="preserve"> </w:t>
      </w:r>
      <w:r>
        <w:t>trạng</w:t>
      </w:r>
      <w:r>
        <w:rPr>
          <w:spacing w:val="-3"/>
        </w:rPr>
        <w:t xml:space="preserve"> </w:t>
      </w:r>
      <w:r>
        <w:t>thái</w:t>
      </w:r>
      <w:r>
        <w:rPr>
          <w:spacing w:val="-4"/>
        </w:rPr>
        <w:t xml:space="preserve"> </w:t>
      </w:r>
      <w:r>
        <w:t>của</w:t>
      </w:r>
      <w:r>
        <w:rPr>
          <w:spacing w:val="-4"/>
        </w:rPr>
        <w:t xml:space="preserve"> </w:t>
      </w:r>
      <w:r>
        <w:t>module</w:t>
      </w:r>
      <w:r>
        <w:rPr>
          <w:spacing w:val="-3"/>
        </w:rPr>
        <w:t xml:space="preserve"> </w:t>
      </w:r>
      <w:r>
        <w:t>đăng</w:t>
      </w:r>
      <w:r>
        <w:rPr>
          <w:spacing w:val="-4"/>
        </w:rPr>
        <w:t xml:space="preserve"> </w:t>
      </w:r>
      <w:r>
        <w:t>kí</w:t>
      </w:r>
      <w:r>
        <w:rPr>
          <w:spacing w:val="-4"/>
        </w:rPr>
        <w:t xml:space="preserve"> </w:t>
      </w:r>
      <w:r>
        <w:t>được</w:t>
      </w:r>
      <w:r>
        <w:rPr>
          <w:spacing w:val="-3"/>
        </w:rPr>
        <w:t xml:space="preserve"> </w:t>
      </w:r>
      <w:r>
        <w:t>xây</w:t>
      </w:r>
      <w:r>
        <w:rPr>
          <w:spacing w:val="-4"/>
        </w:rPr>
        <w:t xml:space="preserve"> </w:t>
      </w:r>
      <w:r>
        <w:t>dựng</w:t>
      </w:r>
      <w:r>
        <w:rPr>
          <w:spacing w:val="-4"/>
        </w:rPr>
        <w:t xml:space="preserve"> </w:t>
      </w:r>
      <w:r>
        <w:t>như</w:t>
      </w:r>
      <w:r>
        <w:rPr>
          <w:spacing w:val="-3"/>
        </w:rPr>
        <w:t xml:space="preserve"> </w:t>
      </w:r>
      <w:r>
        <w:rPr>
          <w:spacing w:val="-4"/>
        </w:rPr>
        <w:t>sau:</w:t>
      </w:r>
    </w:p>
    <w:p w:rsidR="009331C9" w:rsidRDefault="006E3A3E">
      <w:pPr>
        <w:pStyle w:val="ListParagraph"/>
        <w:numPr>
          <w:ilvl w:val="2"/>
          <w:numId w:val="8"/>
        </w:numPr>
        <w:tabs>
          <w:tab w:val="left" w:pos="1540"/>
        </w:tabs>
        <w:spacing w:before="48" w:line="276" w:lineRule="auto"/>
        <w:ind w:right="975" w:hanging="360"/>
        <w:rPr>
          <w:sz w:val="28"/>
        </w:rPr>
      </w:pPr>
      <w:r>
        <w:rPr>
          <w:sz w:val="28"/>
        </w:rPr>
        <w:t>Tại</w:t>
      </w:r>
      <w:r>
        <w:rPr>
          <w:spacing w:val="40"/>
          <w:sz w:val="28"/>
        </w:rPr>
        <w:t xml:space="preserve"> </w:t>
      </w:r>
      <w:r>
        <w:rPr>
          <w:sz w:val="28"/>
        </w:rPr>
        <w:t>giao</w:t>
      </w:r>
      <w:r>
        <w:rPr>
          <w:spacing w:val="40"/>
          <w:sz w:val="28"/>
        </w:rPr>
        <w:t xml:space="preserve"> </w:t>
      </w:r>
      <w:r>
        <w:rPr>
          <w:sz w:val="28"/>
        </w:rPr>
        <w:t>diện</w:t>
      </w:r>
      <w:r>
        <w:rPr>
          <w:spacing w:val="40"/>
          <w:sz w:val="28"/>
        </w:rPr>
        <w:t xml:space="preserve"> </w:t>
      </w:r>
      <w:r>
        <w:rPr>
          <w:sz w:val="28"/>
        </w:rPr>
        <w:t>chính</w:t>
      </w:r>
      <w:r>
        <w:rPr>
          <w:spacing w:val="40"/>
          <w:sz w:val="28"/>
        </w:rPr>
        <w:t xml:space="preserve"> </w:t>
      </w:r>
      <w:r>
        <w:rPr>
          <w:sz w:val="28"/>
        </w:rPr>
        <w:t>của</w:t>
      </w:r>
      <w:r>
        <w:rPr>
          <w:spacing w:val="40"/>
          <w:sz w:val="28"/>
        </w:rPr>
        <w:t xml:space="preserve"> </w:t>
      </w:r>
      <w:r>
        <w:rPr>
          <w:sz w:val="28"/>
        </w:rPr>
        <w:t>khách</w:t>
      </w:r>
      <w:r>
        <w:rPr>
          <w:spacing w:val="40"/>
          <w:sz w:val="28"/>
        </w:rPr>
        <w:t xml:space="preserve"> </w:t>
      </w:r>
      <w:r>
        <w:rPr>
          <w:sz w:val="28"/>
        </w:rPr>
        <w:t>hàng,</w:t>
      </w:r>
      <w:r>
        <w:rPr>
          <w:spacing w:val="40"/>
          <w:sz w:val="28"/>
        </w:rPr>
        <w:t xml:space="preserve"> </w:t>
      </w:r>
      <w:r>
        <w:rPr>
          <w:sz w:val="28"/>
        </w:rPr>
        <w:t>hệ</w:t>
      </w:r>
      <w:r>
        <w:rPr>
          <w:spacing w:val="40"/>
          <w:sz w:val="28"/>
        </w:rPr>
        <w:t xml:space="preserve"> </w:t>
      </w:r>
      <w:r>
        <w:rPr>
          <w:sz w:val="28"/>
        </w:rPr>
        <w:t>thống</w:t>
      </w:r>
      <w:r>
        <w:rPr>
          <w:spacing w:val="40"/>
          <w:sz w:val="28"/>
        </w:rPr>
        <w:t xml:space="preserve"> </w:t>
      </w:r>
      <w:r>
        <w:rPr>
          <w:sz w:val="28"/>
        </w:rPr>
        <w:t>chuyển</w:t>
      </w:r>
      <w:r>
        <w:rPr>
          <w:spacing w:val="40"/>
          <w:sz w:val="28"/>
        </w:rPr>
        <w:t xml:space="preserve"> </w:t>
      </w:r>
      <w:r>
        <w:rPr>
          <w:sz w:val="28"/>
        </w:rPr>
        <w:t xml:space="preserve">sang giao diện đăng kí khi chức năng đăng kí </w:t>
      </w:r>
      <w:r>
        <w:rPr>
          <w:sz w:val="28"/>
        </w:rPr>
        <w:t>được chọn</w:t>
      </w:r>
    </w:p>
    <w:p w:rsidR="009331C9" w:rsidRDefault="006E3A3E">
      <w:pPr>
        <w:pStyle w:val="ListParagraph"/>
        <w:numPr>
          <w:ilvl w:val="2"/>
          <w:numId w:val="8"/>
        </w:numPr>
        <w:tabs>
          <w:tab w:val="left" w:pos="1540"/>
        </w:tabs>
        <w:spacing w:line="276" w:lineRule="auto"/>
        <w:ind w:right="985" w:hanging="360"/>
        <w:rPr>
          <w:sz w:val="28"/>
        </w:rPr>
      </w:pPr>
      <w:r>
        <w:rPr>
          <w:sz w:val="28"/>
        </w:rPr>
        <w:t>Tại giao diện đăng kí, khi khách hàng nhập đủ thông tin và nhấn</w:t>
      </w:r>
      <w:r>
        <w:rPr>
          <w:spacing w:val="80"/>
          <w:w w:val="150"/>
          <w:sz w:val="28"/>
        </w:rPr>
        <w:t xml:space="preserve"> </w:t>
      </w:r>
      <w:r>
        <w:rPr>
          <w:sz w:val="28"/>
        </w:rPr>
        <w:t>đăng kí, hệ thống sẽ lưu thông tin khách hàng và kết thúc</w:t>
      </w:r>
    </w:p>
    <w:p w:rsidR="009331C9" w:rsidRDefault="009331C9">
      <w:pPr>
        <w:spacing w:line="276" w:lineRule="auto"/>
        <w:rPr>
          <w:sz w:val="28"/>
        </w:rPr>
        <w:sectPr w:rsidR="009331C9">
          <w:pgSz w:w="11920" w:h="16840"/>
          <w:pgMar w:top="1380" w:right="480" w:bottom="280" w:left="1340" w:header="720" w:footer="720" w:gutter="0"/>
          <w:cols w:space="720"/>
        </w:sectPr>
      </w:pPr>
    </w:p>
    <w:p w:rsidR="009331C9" w:rsidRDefault="006E3A3E">
      <w:pPr>
        <w:pStyle w:val="BodyText"/>
        <w:ind w:left="3751"/>
        <w:rPr>
          <w:sz w:val="20"/>
        </w:rPr>
      </w:pPr>
      <w:r>
        <w:rPr>
          <w:noProof/>
          <w:sz w:val="20"/>
          <w:lang w:val="en-US"/>
        </w:rPr>
        <w:lastRenderedPageBreak/>
        <w:drawing>
          <wp:inline distT="0" distB="0" distL="0" distR="0">
            <wp:extent cx="1512570" cy="2016125"/>
            <wp:effectExtent l="0" t="0" r="0" b="0"/>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2" cstate="print"/>
                    <a:stretch>
                      <a:fillRect/>
                    </a:stretch>
                  </pic:blipFill>
                  <pic:spPr>
                    <a:xfrm>
                      <a:off x="0" y="0"/>
                      <a:ext cx="1512950" cy="2016156"/>
                    </a:xfrm>
                    <a:prstGeom prst="rect">
                      <a:avLst/>
                    </a:prstGeom>
                  </pic:spPr>
                </pic:pic>
              </a:graphicData>
            </a:graphic>
          </wp:inline>
        </w:drawing>
      </w:r>
    </w:p>
    <w:p w:rsidR="009331C9" w:rsidRDefault="006E3A3E">
      <w:pPr>
        <w:spacing w:before="153"/>
        <w:ind w:left="2995"/>
        <w:rPr>
          <w:i/>
          <w:sz w:val="24"/>
        </w:rPr>
      </w:pPr>
      <w:r>
        <w:rPr>
          <w:i/>
          <w:sz w:val="24"/>
        </w:rPr>
        <w:t xml:space="preserve">Hình 7: Sơ đồ trạng thái module Đăng </w:t>
      </w:r>
      <w:r>
        <w:rPr>
          <w:i/>
          <w:spacing w:val="-5"/>
          <w:sz w:val="24"/>
        </w:rPr>
        <w:t>kí</w:t>
      </w:r>
    </w:p>
    <w:p w:rsidR="009331C9" w:rsidRDefault="006E3A3E">
      <w:pPr>
        <w:pStyle w:val="Heading3"/>
        <w:numPr>
          <w:ilvl w:val="1"/>
          <w:numId w:val="8"/>
        </w:numPr>
        <w:tabs>
          <w:tab w:val="left" w:pos="1539"/>
        </w:tabs>
        <w:spacing w:before="41"/>
        <w:ind w:left="1539" w:hanging="779"/>
      </w:pPr>
      <w:r>
        <w:t>Module</w:t>
      </w:r>
      <w:r>
        <w:rPr>
          <w:spacing w:val="-4"/>
        </w:rPr>
        <w:t xml:space="preserve"> </w:t>
      </w:r>
      <w:r>
        <w:t>Bán</w:t>
      </w:r>
      <w:r>
        <w:rPr>
          <w:spacing w:val="-3"/>
        </w:rPr>
        <w:t xml:space="preserve"> </w:t>
      </w:r>
      <w:r>
        <w:t>vé</w:t>
      </w:r>
      <w:r>
        <w:rPr>
          <w:spacing w:val="-4"/>
        </w:rPr>
        <w:t xml:space="preserve"> </w:t>
      </w:r>
      <w:r>
        <w:t>tại</w:t>
      </w:r>
      <w:r>
        <w:rPr>
          <w:spacing w:val="-3"/>
        </w:rPr>
        <w:t xml:space="preserve"> </w:t>
      </w:r>
      <w:r>
        <w:rPr>
          <w:spacing w:val="-4"/>
        </w:rPr>
        <w:t>quầy</w:t>
      </w:r>
    </w:p>
    <w:p w:rsidR="009331C9" w:rsidRDefault="006E3A3E">
      <w:pPr>
        <w:pStyle w:val="BodyText"/>
        <w:spacing w:before="48"/>
        <w:ind w:left="805"/>
      </w:pPr>
      <w:r>
        <w:t>Biều</w:t>
      </w:r>
      <w:r>
        <w:rPr>
          <w:spacing w:val="-6"/>
        </w:rPr>
        <w:t xml:space="preserve"> </w:t>
      </w:r>
      <w:r>
        <w:t>đồ</w:t>
      </w:r>
      <w:r>
        <w:rPr>
          <w:spacing w:val="-4"/>
        </w:rPr>
        <w:t xml:space="preserve"> </w:t>
      </w:r>
      <w:r>
        <w:t>trạng</w:t>
      </w:r>
      <w:r>
        <w:rPr>
          <w:spacing w:val="-3"/>
        </w:rPr>
        <w:t xml:space="preserve"> </w:t>
      </w:r>
      <w:r>
        <w:t>thái</w:t>
      </w:r>
      <w:r>
        <w:rPr>
          <w:spacing w:val="-4"/>
        </w:rPr>
        <w:t xml:space="preserve"> </w:t>
      </w:r>
      <w:r>
        <w:t>của</w:t>
      </w:r>
      <w:r>
        <w:rPr>
          <w:spacing w:val="-3"/>
        </w:rPr>
        <w:t xml:space="preserve"> </w:t>
      </w:r>
      <w:r>
        <w:t>module</w:t>
      </w:r>
      <w:r>
        <w:rPr>
          <w:spacing w:val="-4"/>
        </w:rPr>
        <w:t xml:space="preserve"> </w:t>
      </w:r>
      <w:r>
        <w:t>bán</w:t>
      </w:r>
      <w:r>
        <w:rPr>
          <w:spacing w:val="-3"/>
        </w:rPr>
        <w:t xml:space="preserve"> </w:t>
      </w:r>
      <w:r>
        <w:t>vé</w:t>
      </w:r>
      <w:r>
        <w:rPr>
          <w:spacing w:val="-4"/>
        </w:rPr>
        <w:t xml:space="preserve"> </w:t>
      </w:r>
      <w:r>
        <w:t>tại</w:t>
      </w:r>
      <w:r>
        <w:rPr>
          <w:spacing w:val="-4"/>
        </w:rPr>
        <w:t xml:space="preserve"> </w:t>
      </w:r>
      <w:r>
        <w:t>quầy</w:t>
      </w:r>
      <w:r>
        <w:rPr>
          <w:spacing w:val="-3"/>
        </w:rPr>
        <w:t xml:space="preserve"> </w:t>
      </w:r>
      <w:r>
        <w:t>được</w:t>
      </w:r>
      <w:r>
        <w:rPr>
          <w:spacing w:val="-4"/>
        </w:rPr>
        <w:t xml:space="preserve"> </w:t>
      </w:r>
      <w:r>
        <w:t>xây</w:t>
      </w:r>
      <w:r>
        <w:rPr>
          <w:spacing w:val="-3"/>
        </w:rPr>
        <w:t xml:space="preserve"> </w:t>
      </w:r>
      <w:r>
        <w:t>dựng</w:t>
      </w:r>
      <w:r>
        <w:rPr>
          <w:spacing w:val="-4"/>
        </w:rPr>
        <w:t xml:space="preserve"> </w:t>
      </w:r>
      <w:r>
        <w:t>như</w:t>
      </w:r>
      <w:r>
        <w:rPr>
          <w:spacing w:val="-3"/>
        </w:rPr>
        <w:t xml:space="preserve"> </w:t>
      </w:r>
      <w:r>
        <w:rPr>
          <w:spacing w:val="-4"/>
        </w:rPr>
        <w:t>sau:</w:t>
      </w:r>
    </w:p>
    <w:p w:rsidR="009331C9" w:rsidRDefault="006E3A3E">
      <w:pPr>
        <w:pStyle w:val="ListParagraph"/>
        <w:numPr>
          <w:ilvl w:val="2"/>
          <w:numId w:val="8"/>
        </w:numPr>
        <w:tabs>
          <w:tab w:val="left" w:pos="1540"/>
        </w:tabs>
        <w:spacing w:before="49" w:line="276" w:lineRule="auto"/>
        <w:ind w:right="985" w:hanging="360"/>
        <w:rPr>
          <w:sz w:val="28"/>
        </w:rPr>
      </w:pPr>
      <w:r>
        <w:rPr>
          <w:sz w:val="28"/>
        </w:rPr>
        <w:t>Tại giao diện chính của nhân viên bán hàng,</w:t>
      </w:r>
      <w:r>
        <w:rPr>
          <w:spacing w:val="-4"/>
          <w:sz w:val="28"/>
        </w:rPr>
        <w:t xml:space="preserve"> </w:t>
      </w:r>
      <w:r>
        <w:rPr>
          <w:sz w:val="28"/>
        </w:rPr>
        <w:t>hệ</w:t>
      </w:r>
      <w:r>
        <w:rPr>
          <w:spacing w:val="-4"/>
          <w:sz w:val="28"/>
        </w:rPr>
        <w:t xml:space="preserve"> </w:t>
      </w:r>
      <w:r>
        <w:rPr>
          <w:sz w:val="28"/>
        </w:rPr>
        <w:t>thống</w:t>
      </w:r>
      <w:r>
        <w:rPr>
          <w:spacing w:val="-4"/>
          <w:sz w:val="28"/>
        </w:rPr>
        <w:t xml:space="preserve"> </w:t>
      </w:r>
      <w:r>
        <w:rPr>
          <w:sz w:val="28"/>
        </w:rPr>
        <w:t>chuyển</w:t>
      </w:r>
      <w:r>
        <w:rPr>
          <w:spacing w:val="-4"/>
          <w:sz w:val="28"/>
        </w:rPr>
        <w:t xml:space="preserve"> </w:t>
      </w:r>
      <w:r>
        <w:rPr>
          <w:sz w:val="28"/>
        </w:rPr>
        <w:t>sang giao diện chọn vé</w:t>
      </w:r>
      <w:r>
        <w:rPr>
          <w:spacing w:val="40"/>
          <w:sz w:val="28"/>
        </w:rPr>
        <w:t xml:space="preserve"> </w:t>
      </w:r>
      <w:r>
        <w:rPr>
          <w:sz w:val="28"/>
        </w:rPr>
        <w:t>khi chức năng bán vé tại quầy được chọn</w:t>
      </w:r>
    </w:p>
    <w:p w:rsidR="009331C9" w:rsidRDefault="006E3A3E">
      <w:pPr>
        <w:pStyle w:val="ListParagraph"/>
        <w:numPr>
          <w:ilvl w:val="2"/>
          <w:numId w:val="8"/>
        </w:numPr>
        <w:tabs>
          <w:tab w:val="left" w:pos="1540"/>
        </w:tabs>
        <w:spacing w:line="276" w:lineRule="auto"/>
        <w:ind w:right="972" w:hanging="360"/>
        <w:rPr>
          <w:sz w:val="28"/>
        </w:rPr>
      </w:pPr>
      <w:r>
        <w:rPr>
          <w:sz w:val="28"/>
        </w:rPr>
        <w:t>Tại</w:t>
      </w:r>
      <w:r>
        <w:rPr>
          <w:spacing w:val="40"/>
          <w:sz w:val="28"/>
        </w:rPr>
        <w:t xml:space="preserve"> </w:t>
      </w:r>
      <w:r>
        <w:rPr>
          <w:sz w:val="28"/>
        </w:rPr>
        <w:t>giao</w:t>
      </w:r>
      <w:r>
        <w:rPr>
          <w:spacing w:val="40"/>
          <w:sz w:val="28"/>
        </w:rPr>
        <w:t xml:space="preserve"> </w:t>
      </w:r>
      <w:r>
        <w:rPr>
          <w:sz w:val="28"/>
        </w:rPr>
        <w:t>diện</w:t>
      </w:r>
      <w:r>
        <w:rPr>
          <w:spacing w:val="40"/>
          <w:sz w:val="28"/>
        </w:rPr>
        <w:t xml:space="preserve"> </w:t>
      </w:r>
      <w:r>
        <w:rPr>
          <w:sz w:val="28"/>
        </w:rPr>
        <w:t>chọn</w:t>
      </w:r>
      <w:r>
        <w:rPr>
          <w:spacing w:val="40"/>
          <w:sz w:val="28"/>
        </w:rPr>
        <w:t xml:space="preserve"> </w:t>
      </w:r>
      <w:r>
        <w:rPr>
          <w:sz w:val="28"/>
        </w:rPr>
        <w:t>vé,</w:t>
      </w:r>
      <w:r>
        <w:rPr>
          <w:spacing w:val="40"/>
          <w:sz w:val="28"/>
        </w:rPr>
        <w:t xml:space="preserve"> </w:t>
      </w:r>
      <w:r>
        <w:rPr>
          <w:sz w:val="28"/>
        </w:rPr>
        <w:t>khi</w:t>
      </w:r>
      <w:r>
        <w:rPr>
          <w:spacing w:val="40"/>
          <w:sz w:val="28"/>
        </w:rPr>
        <w:t xml:space="preserve"> </w:t>
      </w:r>
      <w:r>
        <w:rPr>
          <w:sz w:val="28"/>
        </w:rPr>
        <w:t>nhân</w:t>
      </w:r>
      <w:r>
        <w:rPr>
          <w:spacing w:val="40"/>
          <w:sz w:val="28"/>
        </w:rPr>
        <w:t xml:space="preserve"> </w:t>
      </w:r>
      <w:r>
        <w:rPr>
          <w:sz w:val="28"/>
        </w:rPr>
        <w:t>viên</w:t>
      </w:r>
      <w:r>
        <w:rPr>
          <w:spacing w:val="40"/>
          <w:sz w:val="28"/>
        </w:rPr>
        <w:t xml:space="preserve"> </w:t>
      </w:r>
      <w:r>
        <w:rPr>
          <w:sz w:val="28"/>
        </w:rPr>
        <w:t>bán</w:t>
      </w:r>
      <w:r>
        <w:rPr>
          <w:spacing w:val="40"/>
          <w:sz w:val="28"/>
        </w:rPr>
        <w:t xml:space="preserve"> </w:t>
      </w:r>
      <w:r>
        <w:rPr>
          <w:sz w:val="28"/>
        </w:rPr>
        <w:t>hàng</w:t>
      </w:r>
      <w:r>
        <w:rPr>
          <w:spacing w:val="40"/>
          <w:sz w:val="28"/>
        </w:rPr>
        <w:t xml:space="preserve"> </w:t>
      </w:r>
      <w:r>
        <w:rPr>
          <w:sz w:val="28"/>
        </w:rPr>
        <w:t>chọn</w:t>
      </w:r>
      <w:r>
        <w:rPr>
          <w:spacing w:val="40"/>
          <w:sz w:val="28"/>
        </w:rPr>
        <w:t xml:space="preserve"> </w:t>
      </w:r>
      <w:r>
        <w:rPr>
          <w:sz w:val="28"/>
        </w:rPr>
        <w:t>phim,</w:t>
      </w:r>
      <w:r>
        <w:rPr>
          <w:spacing w:val="40"/>
          <w:sz w:val="28"/>
        </w:rPr>
        <w:t xml:space="preserve"> </w:t>
      </w:r>
      <w:r>
        <w:rPr>
          <w:sz w:val="28"/>
        </w:rPr>
        <w:t>giờ chiếu, ghế và nhấn lưu, hệ thống load lại giao d</w:t>
      </w:r>
      <w:r>
        <w:rPr>
          <w:sz w:val="28"/>
        </w:rPr>
        <w:t>iện chọn vé</w:t>
      </w:r>
    </w:p>
    <w:p w:rsidR="009331C9" w:rsidRDefault="006E3A3E">
      <w:pPr>
        <w:pStyle w:val="ListParagraph"/>
        <w:numPr>
          <w:ilvl w:val="2"/>
          <w:numId w:val="8"/>
        </w:numPr>
        <w:tabs>
          <w:tab w:val="left" w:pos="1540"/>
        </w:tabs>
        <w:spacing w:line="276" w:lineRule="auto"/>
        <w:ind w:right="982" w:hanging="360"/>
        <w:rPr>
          <w:sz w:val="28"/>
        </w:rPr>
      </w:pPr>
      <w:r>
        <w:rPr>
          <w:sz w:val="28"/>
        </w:rPr>
        <w:t>Tại giao diện chọn vé, khi nhân viên bán hàng nhập mã thân thiết và nhấn xác nhận, hệ thống sẽ chuyển sang giao diện thanh toán</w:t>
      </w:r>
    </w:p>
    <w:p w:rsidR="009331C9" w:rsidRDefault="006E3A3E">
      <w:pPr>
        <w:pStyle w:val="ListParagraph"/>
        <w:numPr>
          <w:ilvl w:val="2"/>
          <w:numId w:val="8"/>
        </w:numPr>
        <w:tabs>
          <w:tab w:val="left" w:pos="1540"/>
        </w:tabs>
        <w:spacing w:line="276" w:lineRule="auto"/>
        <w:ind w:right="981" w:hanging="360"/>
        <w:rPr>
          <w:sz w:val="28"/>
        </w:rPr>
      </w:pPr>
      <w:r>
        <w:rPr>
          <w:sz w:val="28"/>
        </w:rPr>
        <w:t>Tại giao diện thanh toán, khi nhân viên nhấn thanh toán, hệ thống sẽ lưu thông tin hóa đơn, vé và load lại giao diện</w:t>
      </w:r>
      <w:r>
        <w:rPr>
          <w:sz w:val="28"/>
        </w:rPr>
        <w:t xml:space="preserve"> thanh toán</w:t>
      </w:r>
    </w:p>
    <w:p w:rsidR="009331C9" w:rsidRDefault="006E3A3E">
      <w:pPr>
        <w:pStyle w:val="ListParagraph"/>
        <w:numPr>
          <w:ilvl w:val="2"/>
          <w:numId w:val="8"/>
        </w:numPr>
        <w:tabs>
          <w:tab w:val="left" w:pos="1540"/>
        </w:tabs>
        <w:spacing w:line="276" w:lineRule="auto"/>
        <w:ind w:right="985" w:hanging="360"/>
        <w:rPr>
          <w:sz w:val="28"/>
        </w:rPr>
      </w:pPr>
      <w:r>
        <w:rPr>
          <w:sz w:val="28"/>
        </w:rPr>
        <w:t>Tại giao diện thanh toán, khi nhân viên bán</w:t>
      </w:r>
      <w:r>
        <w:rPr>
          <w:spacing w:val="-3"/>
          <w:sz w:val="28"/>
        </w:rPr>
        <w:t xml:space="preserve"> </w:t>
      </w:r>
      <w:r>
        <w:rPr>
          <w:sz w:val="28"/>
        </w:rPr>
        <w:t>hàng</w:t>
      </w:r>
      <w:r>
        <w:rPr>
          <w:spacing w:val="-3"/>
          <w:sz w:val="28"/>
        </w:rPr>
        <w:t xml:space="preserve"> </w:t>
      </w:r>
      <w:r>
        <w:rPr>
          <w:sz w:val="28"/>
        </w:rPr>
        <w:t>nhấn</w:t>
      </w:r>
      <w:r>
        <w:rPr>
          <w:spacing w:val="-3"/>
          <w:sz w:val="28"/>
        </w:rPr>
        <w:t xml:space="preserve"> </w:t>
      </w:r>
      <w:r>
        <w:rPr>
          <w:sz w:val="28"/>
        </w:rPr>
        <w:t>hoàn</w:t>
      </w:r>
      <w:r>
        <w:rPr>
          <w:spacing w:val="-3"/>
          <w:sz w:val="28"/>
        </w:rPr>
        <w:t xml:space="preserve"> </w:t>
      </w:r>
      <w:r>
        <w:rPr>
          <w:sz w:val="28"/>
        </w:rPr>
        <w:t>tất,</w:t>
      </w:r>
      <w:r>
        <w:rPr>
          <w:spacing w:val="-3"/>
          <w:sz w:val="28"/>
        </w:rPr>
        <w:t xml:space="preserve"> </w:t>
      </w:r>
      <w:r>
        <w:rPr>
          <w:sz w:val="28"/>
        </w:rPr>
        <w:t>hệ thống chuyển sang giao diện chính</w:t>
      </w:r>
    </w:p>
    <w:p w:rsidR="009331C9" w:rsidRDefault="006E3A3E">
      <w:pPr>
        <w:pStyle w:val="BodyText"/>
        <w:spacing w:before="7"/>
        <w:rPr>
          <w:sz w:val="8"/>
        </w:rPr>
      </w:pPr>
      <w:r>
        <w:rPr>
          <w:noProof/>
          <w:lang w:val="en-US"/>
        </w:rPr>
        <w:drawing>
          <wp:anchor distT="0" distB="0" distL="0" distR="0" simplePos="0" relativeHeight="251648000" behindDoc="1" locked="0" layoutInCell="1" allowOverlap="1">
            <wp:simplePos x="0" y="0"/>
            <wp:positionH relativeFrom="page">
              <wp:posOffset>2769235</wp:posOffset>
            </wp:positionH>
            <wp:positionV relativeFrom="paragraph">
              <wp:posOffset>78105</wp:posOffset>
            </wp:positionV>
            <wp:extent cx="2558415" cy="312420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3" cstate="print"/>
                    <a:stretch>
                      <a:fillRect/>
                    </a:stretch>
                  </pic:blipFill>
                  <pic:spPr>
                    <a:xfrm>
                      <a:off x="0" y="0"/>
                      <a:ext cx="2558522" cy="3124009"/>
                    </a:xfrm>
                    <a:prstGeom prst="rect">
                      <a:avLst/>
                    </a:prstGeom>
                  </pic:spPr>
                </pic:pic>
              </a:graphicData>
            </a:graphic>
          </wp:anchor>
        </w:drawing>
      </w:r>
    </w:p>
    <w:p w:rsidR="009331C9" w:rsidRDefault="006E3A3E">
      <w:pPr>
        <w:spacing w:before="181"/>
        <w:ind w:left="720" w:right="872"/>
        <w:jc w:val="center"/>
        <w:rPr>
          <w:i/>
          <w:sz w:val="24"/>
        </w:rPr>
      </w:pPr>
      <w:r>
        <w:rPr>
          <w:i/>
          <w:sz w:val="24"/>
        </w:rPr>
        <w:t>Hình 8: Sơ đồ trạng</w:t>
      </w:r>
      <w:r>
        <w:rPr>
          <w:i/>
          <w:spacing w:val="-1"/>
          <w:sz w:val="24"/>
        </w:rPr>
        <w:t xml:space="preserve"> </w:t>
      </w:r>
      <w:r>
        <w:rPr>
          <w:i/>
          <w:sz w:val="24"/>
        </w:rPr>
        <w:t xml:space="preserve">thái module Bán vé tại </w:t>
      </w:r>
      <w:r>
        <w:rPr>
          <w:i/>
          <w:spacing w:val="-4"/>
          <w:sz w:val="24"/>
        </w:rPr>
        <w:t>quầy</w:t>
      </w:r>
    </w:p>
    <w:p w:rsidR="009331C9" w:rsidRDefault="009331C9">
      <w:pPr>
        <w:jc w:val="center"/>
        <w:rPr>
          <w:sz w:val="24"/>
        </w:rPr>
        <w:sectPr w:rsidR="009331C9">
          <w:pgSz w:w="11920" w:h="16840"/>
          <w:pgMar w:top="1460" w:right="480" w:bottom="280" w:left="1340" w:header="720" w:footer="720" w:gutter="0"/>
          <w:cols w:space="720"/>
        </w:sectPr>
      </w:pPr>
    </w:p>
    <w:p w:rsidR="009331C9" w:rsidRDefault="006E3A3E">
      <w:pPr>
        <w:pStyle w:val="Heading2"/>
        <w:numPr>
          <w:ilvl w:val="0"/>
          <w:numId w:val="8"/>
        </w:numPr>
        <w:tabs>
          <w:tab w:val="left" w:pos="819"/>
        </w:tabs>
        <w:ind w:left="819" w:hanging="599"/>
      </w:pPr>
      <w:r>
        <w:lastRenderedPageBreak/>
        <w:t>Kịch</w:t>
      </w:r>
      <w:r>
        <w:rPr>
          <w:spacing w:val="-4"/>
        </w:rPr>
        <w:t xml:space="preserve"> </w:t>
      </w:r>
      <w:r>
        <w:t>bản</w:t>
      </w:r>
      <w:r>
        <w:rPr>
          <w:spacing w:val="-3"/>
        </w:rPr>
        <w:t xml:space="preserve"> </w:t>
      </w:r>
      <w:r>
        <w:rPr>
          <w:spacing w:val="-5"/>
        </w:rPr>
        <w:t>V2</w:t>
      </w:r>
    </w:p>
    <w:p w:rsidR="009331C9" w:rsidRDefault="006E3A3E">
      <w:pPr>
        <w:pStyle w:val="Heading3"/>
        <w:numPr>
          <w:ilvl w:val="1"/>
          <w:numId w:val="8"/>
        </w:numPr>
        <w:tabs>
          <w:tab w:val="left" w:pos="1539"/>
        </w:tabs>
        <w:ind w:left="1539" w:hanging="779"/>
      </w:pPr>
      <w:r>
        <w:t>Module</w:t>
      </w:r>
      <w:r>
        <w:rPr>
          <w:spacing w:val="-5"/>
        </w:rPr>
        <w:t xml:space="preserve"> </w:t>
      </w:r>
      <w:r>
        <w:t>Đăng</w:t>
      </w:r>
      <w:r>
        <w:rPr>
          <w:spacing w:val="-5"/>
        </w:rPr>
        <w:t xml:space="preserve"> kí</w:t>
      </w:r>
    </w:p>
    <w:p w:rsidR="009331C9" w:rsidRDefault="006E3A3E">
      <w:pPr>
        <w:pStyle w:val="ListParagraph"/>
        <w:numPr>
          <w:ilvl w:val="0"/>
          <w:numId w:val="15"/>
        </w:numPr>
        <w:tabs>
          <w:tab w:val="left" w:pos="1540"/>
        </w:tabs>
        <w:spacing w:before="48" w:line="360" w:lineRule="auto"/>
        <w:ind w:right="974"/>
        <w:jc w:val="left"/>
        <w:rPr>
          <w:sz w:val="28"/>
        </w:rPr>
      </w:pPr>
      <w:r>
        <w:rPr>
          <w:sz w:val="28"/>
        </w:rPr>
        <w:t>Tại</w:t>
      </w:r>
      <w:r>
        <w:rPr>
          <w:spacing w:val="40"/>
          <w:sz w:val="28"/>
        </w:rPr>
        <w:t xml:space="preserve"> </w:t>
      </w:r>
      <w:r>
        <w:rPr>
          <w:sz w:val="28"/>
        </w:rPr>
        <w:t xml:space="preserve">giao diện chính của khách hàng, khách hàng chọn </w:t>
      </w:r>
      <w:r>
        <w:rPr>
          <w:sz w:val="28"/>
        </w:rPr>
        <w:t>chức năng</w:t>
      </w:r>
      <w:r>
        <w:rPr>
          <w:spacing w:val="40"/>
          <w:sz w:val="28"/>
        </w:rPr>
        <w:t xml:space="preserve"> </w:t>
      </w:r>
      <w:r>
        <w:rPr>
          <w:sz w:val="28"/>
        </w:rPr>
        <w:t>đăng kí.</w:t>
      </w:r>
    </w:p>
    <w:p w:rsidR="009331C9" w:rsidRDefault="006E3A3E">
      <w:pPr>
        <w:pStyle w:val="ListParagraph"/>
        <w:numPr>
          <w:ilvl w:val="0"/>
          <w:numId w:val="15"/>
        </w:numPr>
        <w:tabs>
          <w:tab w:val="left" w:pos="1539"/>
        </w:tabs>
        <w:ind w:left="1539" w:hanging="569"/>
        <w:jc w:val="left"/>
        <w:rPr>
          <w:sz w:val="28"/>
        </w:rPr>
      </w:pPr>
      <w:r>
        <w:rPr>
          <w:sz w:val="28"/>
        </w:rPr>
        <w:t>Lớp</w:t>
      </w:r>
      <w:r>
        <w:rPr>
          <w:spacing w:val="-6"/>
          <w:sz w:val="28"/>
        </w:rPr>
        <w:t xml:space="preserve"> </w:t>
      </w:r>
      <w:r>
        <w:rPr>
          <w:sz w:val="28"/>
        </w:rPr>
        <w:t>GDChinh474</w:t>
      </w:r>
      <w:r>
        <w:rPr>
          <w:spacing w:val="-5"/>
          <w:sz w:val="28"/>
        </w:rPr>
        <w:t xml:space="preserve"> </w:t>
      </w:r>
      <w:r>
        <w:rPr>
          <w:sz w:val="28"/>
        </w:rPr>
        <w:t>gọi</w:t>
      </w:r>
      <w:r>
        <w:rPr>
          <w:spacing w:val="-5"/>
          <w:sz w:val="28"/>
        </w:rPr>
        <w:t xml:space="preserve"> </w:t>
      </w:r>
      <w:r>
        <w:rPr>
          <w:spacing w:val="-2"/>
          <w:sz w:val="28"/>
        </w:rPr>
        <w:t>GDDangKi474.</w:t>
      </w:r>
    </w:p>
    <w:p w:rsidR="009331C9" w:rsidRDefault="006E3A3E">
      <w:pPr>
        <w:pStyle w:val="ListParagraph"/>
        <w:numPr>
          <w:ilvl w:val="0"/>
          <w:numId w:val="15"/>
        </w:numPr>
        <w:tabs>
          <w:tab w:val="left" w:pos="1539"/>
        </w:tabs>
        <w:spacing w:before="161"/>
        <w:ind w:left="1539" w:hanging="569"/>
        <w:jc w:val="left"/>
        <w:rPr>
          <w:sz w:val="28"/>
        </w:rPr>
      </w:pPr>
      <w:r>
        <w:rPr>
          <w:sz w:val="28"/>
        </w:rPr>
        <w:t>Lớp</w:t>
      </w:r>
      <w:r>
        <w:rPr>
          <w:spacing w:val="-7"/>
          <w:sz w:val="28"/>
        </w:rPr>
        <w:t xml:space="preserve"> </w:t>
      </w:r>
      <w:r>
        <w:rPr>
          <w:sz w:val="28"/>
        </w:rPr>
        <w:t>GDDangKi474</w:t>
      </w:r>
      <w:r>
        <w:rPr>
          <w:spacing w:val="-5"/>
          <w:sz w:val="28"/>
        </w:rPr>
        <w:t xml:space="preserve"> </w:t>
      </w:r>
      <w:r>
        <w:rPr>
          <w:sz w:val="28"/>
        </w:rPr>
        <w:t>hiển</w:t>
      </w:r>
      <w:r>
        <w:rPr>
          <w:spacing w:val="-5"/>
          <w:sz w:val="28"/>
        </w:rPr>
        <w:t xml:space="preserve"> </w:t>
      </w:r>
      <w:r>
        <w:rPr>
          <w:sz w:val="28"/>
        </w:rPr>
        <w:t>thị</w:t>
      </w:r>
      <w:r>
        <w:rPr>
          <w:spacing w:val="-5"/>
          <w:sz w:val="28"/>
        </w:rPr>
        <w:t xml:space="preserve"> </w:t>
      </w:r>
      <w:r>
        <w:rPr>
          <w:sz w:val="28"/>
        </w:rPr>
        <w:t>cho</w:t>
      </w:r>
      <w:r>
        <w:rPr>
          <w:spacing w:val="-5"/>
          <w:sz w:val="28"/>
        </w:rPr>
        <w:t xml:space="preserve"> </w:t>
      </w:r>
      <w:r>
        <w:rPr>
          <w:sz w:val="28"/>
        </w:rPr>
        <w:t>khách</w:t>
      </w:r>
      <w:r>
        <w:rPr>
          <w:spacing w:val="-4"/>
          <w:sz w:val="28"/>
        </w:rPr>
        <w:t xml:space="preserve"> </w:t>
      </w:r>
      <w:r>
        <w:rPr>
          <w:spacing w:val="-2"/>
          <w:sz w:val="28"/>
        </w:rPr>
        <w:t>hàng.</w:t>
      </w:r>
    </w:p>
    <w:p w:rsidR="009331C9" w:rsidRDefault="006E3A3E">
      <w:pPr>
        <w:pStyle w:val="ListParagraph"/>
        <w:numPr>
          <w:ilvl w:val="0"/>
          <w:numId w:val="15"/>
        </w:numPr>
        <w:tabs>
          <w:tab w:val="left" w:pos="1539"/>
        </w:tabs>
        <w:spacing w:before="161"/>
        <w:ind w:left="1539" w:hanging="569"/>
        <w:jc w:val="left"/>
        <w:rPr>
          <w:sz w:val="28"/>
        </w:rPr>
      </w:pPr>
      <w:r>
        <w:rPr>
          <w:sz w:val="28"/>
        </w:rPr>
        <w:t>Khách</w:t>
      </w:r>
      <w:r>
        <w:rPr>
          <w:spacing w:val="-6"/>
          <w:sz w:val="28"/>
        </w:rPr>
        <w:t xml:space="preserve"> </w:t>
      </w:r>
      <w:r>
        <w:rPr>
          <w:sz w:val="28"/>
        </w:rPr>
        <w:t>hàng</w:t>
      </w:r>
      <w:r>
        <w:rPr>
          <w:spacing w:val="-4"/>
          <w:sz w:val="28"/>
        </w:rPr>
        <w:t xml:space="preserve"> </w:t>
      </w:r>
      <w:r>
        <w:rPr>
          <w:sz w:val="28"/>
        </w:rPr>
        <w:t>nhập</w:t>
      </w:r>
      <w:r>
        <w:rPr>
          <w:spacing w:val="-4"/>
          <w:sz w:val="28"/>
        </w:rPr>
        <w:t xml:space="preserve"> </w:t>
      </w:r>
      <w:r>
        <w:rPr>
          <w:sz w:val="28"/>
        </w:rPr>
        <w:t>thông</w:t>
      </w:r>
      <w:r>
        <w:rPr>
          <w:spacing w:val="-4"/>
          <w:sz w:val="28"/>
        </w:rPr>
        <w:t xml:space="preserve"> </w:t>
      </w:r>
      <w:r>
        <w:rPr>
          <w:sz w:val="28"/>
        </w:rPr>
        <w:t>tin</w:t>
      </w:r>
      <w:r>
        <w:rPr>
          <w:spacing w:val="-4"/>
          <w:sz w:val="28"/>
        </w:rPr>
        <w:t xml:space="preserve"> </w:t>
      </w:r>
      <w:r>
        <w:rPr>
          <w:sz w:val="28"/>
        </w:rPr>
        <w:t>email,</w:t>
      </w:r>
      <w:r>
        <w:rPr>
          <w:spacing w:val="-4"/>
          <w:sz w:val="28"/>
        </w:rPr>
        <w:t xml:space="preserve"> </w:t>
      </w:r>
      <w:r>
        <w:rPr>
          <w:sz w:val="28"/>
        </w:rPr>
        <w:t>tên,</w:t>
      </w:r>
      <w:r>
        <w:rPr>
          <w:spacing w:val="-4"/>
          <w:sz w:val="28"/>
        </w:rPr>
        <w:t xml:space="preserve"> </w:t>
      </w:r>
      <w:r>
        <w:rPr>
          <w:sz w:val="28"/>
        </w:rPr>
        <w:t>mật</w:t>
      </w:r>
      <w:r>
        <w:rPr>
          <w:spacing w:val="-4"/>
          <w:sz w:val="28"/>
        </w:rPr>
        <w:t xml:space="preserve"> </w:t>
      </w:r>
      <w:r>
        <w:rPr>
          <w:sz w:val="28"/>
        </w:rPr>
        <w:t>khẩu</w:t>
      </w:r>
      <w:r>
        <w:rPr>
          <w:spacing w:val="-4"/>
          <w:sz w:val="28"/>
        </w:rPr>
        <w:t xml:space="preserve"> </w:t>
      </w:r>
      <w:r>
        <w:rPr>
          <w:sz w:val="28"/>
        </w:rPr>
        <w:t>và</w:t>
      </w:r>
      <w:r>
        <w:rPr>
          <w:spacing w:val="-4"/>
          <w:sz w:val="28"/>
        </w:rPr>
        <w:t xml:space="preserve"> </w:t>
      </w:r>
      <w:r>
        <w:rPr>
          <w:sz w:val="28"/>
        </w:rPr>
        <w:t>nhấn</w:t>
      </w:r>
      <w:r>
        <w:rPr>
          <w:spacing w:val="-4"/>
          <w:sz w:val="28"/>
        </w:rPr>
        <w:t xml:space="preserve"> </w:t>
      </w:r>
      <w:r>
        <w:rPr>
          <w:sz w:val="28"/>
        </w:rPr>
        <w:t>đăng</w:t>
      </w:r>
      <w:r>
        <w:rPr>
          <w:spacing w:val="-4"/>
          <w:sz w:val="28"/>
        </w:rPr>
        <w:t xml:space="preserve"> </w:t>
      </w:r>
      <w:r>
        <w:rPr>
          <w:spacing w:val="-5"/>
          <w:sz w:val="28"/>
        </w:rPr>
        <w:t>kí.</w:t>
      </w:r>
    </w:p>
    <w:p w:rsidR="009331C9" w:rsidRDefault="006E3A3E">
      <w:pPr>
        <w:pStyle w:val="ListParagraph"/>
        <w:numPr>
          <w:ilvl w:val="0"/>
          <w:numId w:val="15"/>
        </w:numPr>
        <w:tabs>
          <w:tab w:val="left" w:pos="1540"/>
        </w:tabs>
        <w:spacing w:before="161" w:line="360" w:lineRule="auto"/>
        <w:ind w:right="981"/>
        <w:jc w:val="left"/>
        <w:rPr>
          <w:sz w:val="28"/>
        </w:rPr>
      </w:pPr>
      <w:r>
        <w:rPr>
          <w:sz w:val="28"/>
        </w:rPr>
        <w:t>Lớp GDDangKi474 gọi lớp</w:t>
      </w:r>
      <w:r>
        <w:rPr>
          <w:spacing w:val="-5"/>
          <w:sz w:val="28"/>
        </w:rPr>
        <w:t xml:space="preserve"> </w:t>
      </w:r>
      <w:r>
        <w:rPr>
          <w:sz w:val="28"/>
        </w:rPr>
        <w:t>NguoiDung474</w:t>
      </w:r>
      <w:r>
        <w:rPr>
          <w:spacing w:val="-5"/>
          <w:sz w:val="28"/>
        </w:rPr>
        <w:t xml:space="preserve"> </w:t>
      </w:r>
      <w:r>
        <w:rPr>
          <w:sz w:val="28"/>
        </w:rPr>
        <w:t>yêu</w:t>
      </w:r>
      <w:r>
        <w:rPr>
          <w:spacing w:val="-5"/>
          <w:sz w:val="28"/>
        </w:rPr>
        <w:t xml:space="preserve"> </w:t>
      </w:r>
      <w:r>
        <w:rPr>
          <w:sz w:val="28"/>
        </w:rPr>
        <w:t>cầu</w:t>
      </w:r>
      <w:r>
        <w:rPr>
          <w:spacing w:val="-5"/>
          <w:sz w:val="28"/>
        </w:rPr>
        <w:t xml:space="preserve"> </w:t>
      </w:r>
      <w:r>
        <w:rPr>
          <w:sz w:val="28"/>
        </w:rPr>
        <w:t>kiểm</w:t>
      </w:r>
      <w:r>
        <w:rPr>
          <w:spacing w:val="-5"/>
          <w:sz w:val="28"/>
        </w:rPr>
        <w:t xml:space="preserve"> </w:t>
      </w:r>
      <w:r>
        <w:rPr>
          <w:sz w:val="28"/>
        </w:rPr>
        <w:t>tra</w:t>
      </w:r>
      <w:r>
        <w:rPr>
          <w:spacing w:val="-5"/>
          <w:sz w:val="28"/>
        </w:rPr>
        <w:t xml:space="preserve"> </w:t>
      </w:r>
      <w:r>
        <w:rPr>
          <w:sz w:val="28"/>
        </w:rPr>
        <w:t>email có tồn tại trong hệ thống không.</w:t>
      </w:r>
    </w:p>
    <w:p w:rsidR="009331C9" w:rsidRDefault="006E3A3E">
      <w:pPr>
        <w:pStyle w:val="ListParagraph"/>
        <w:numPr>
          <w:ilvl w:val="0"/>
          <w:numId w:val="15"/>
        </w:numPr>
        <w:tabs>
          <w:tab w:val="left" w:pos="1539"/>
        </w:tabs>
        <w:ind w:left="1539" w:hanging="569"/>
        <w:jc w:val="left"/>
        <w:rPr>
          <w:sz w:val="28"/>
        </w:rPr>
      </w:pPr>
      <w:r>
        <w:rPr>
          <w:sz w:val="28"/>
        </w:rPr>
        <w:t>Lớp</w:t>
      </w:r>
      <w:r>
        <w:rPr>
          <w:spacing w:val="-5"/>
          <w:sz w:val="28"/>
        </w:rPr>
        <w:t xml:space="preserve"> </w:t>
      </w:r>
      <w:r>
        <w:rPr>
          <w:sz w:val="28"/>
        </w:rPr>
        <w:t>NguoiDung474</w:t>
      </w:r>
      <w:r>
        <w:rPr>
          <w:spacing w:val="-5"/>
          <w:sz w:val="28"/>
        </w:rPr>
        <w:t xml:space="preserve"> </w:t>
      </w:r>
      <w:r>
        <w:rPr>
          <w:sz w:val="28"/>
        </w:rPr>
        <w:t>kiểm</w:t>
      </w:r>
      <w:r>
        <w:rPr>
          <w:spacing w:val="-5"/>
          <w:sz w:val="28"/>
        </w:rPr>
        <w:t xml:space="preserve"> </w:t>
      </w:r>
      <w:r>
        <w:rPr>
          <w:sz w:val="28"/>
        </w:rPr>
        <w:t>tra</w:t>
      </w:r>
      <w:r>
        <w:rPr>
          <w:spacing w:val="-5"/>
          <w:sz w:val="28"/>
        </w:rPr>
        <w:t xml:space="preserve"> </w:t>
      </w:r>
      <w:r>
        <w:rPr>
          <w:sz w:val="28"/>
        </w:rPr>
        <w:t>email</w:t>
      </w:r>
      <w:r>
        <w:rPr>
          <w:spacing w:val="-5"/>
          <w:sz w:val="28"/>
        </w:rPr>
        <w:t xml:space="preserve"> </w:t>
      </w:r>
      <w:r>
        <w:rPr>
          <w:sz w:val="28"/>
        </w:rPr>
        <w:t>tồn</w:t>
      </w:r>
      <w:r>
        <w:rPr>
          <w:spacing w:val="-5"/>
          <w:sz w:val="28"/>
        </w:rPr>
        <w:t xml:space="preserve"> </w:t>
      </w:r>
      <w:r>
        <w:rPr>
          <w:spacing w:val="-4"/>
          <w:sz w:val="28"/>
        </w:rPr>
        <w:t>tại.</w:t>
      </w:r>
    </w:p>
    <w:p w:rsidR="009331C9" w:rsidRDefault="006E3A3E">
      <w:pPr>
        <w:pStyle w:val="ListParagraph"/>
        <w:numPr>
          <w:ilvl w:val="0"/>
          <w:numId w:val="15"/>
        </w:numPr>
        <w:tabs>
          <w:tab w:val="left" w:pos="1539"/>
        </w:tabs>
        <w:spacing w:before="161"/>
        <w:ind w:left="1539" w:hanging="569"/>
        <w:jc w:val="left"/>
        <w:rPr>
          <w:sz w:val="28"/>
        </w:rPr>
      </w:pPr>
      <w:r>
        <w:rPr>
          <w:sz w:val="28"/>
        </w:rPr>
        <w:t>Lớp</w:t>
      </w:r>
      <w:r>
        <w:rPr>
          <w:spacing w:val="-7"/>
          <w:sz w:val="28"/>
        </w:rPr>
        <w:t xml:space="preserve"> </w:t>
      </w:r>
      <w:r>
        <w:rPr>
          <w:sz w:val="28"/>
        </w:rPr>
        <w:t>NguoiDung474</w:t>
      </w:r>
      <w:r>
        <w:rPr>
          <w:spacing w:val="-4"/>
          <w:sz w:val="28"/>
        </w:rPr>
        <w:t xml:space="preserve"> </w:t>
      </w:r>
      <w:r>
        <w:rPr>
          <w:sz w:val="28"/>
        </w:rPr>
        <w:t>trả</w:t>
      </w:r>
      <w:r>
        <w:rPr>
          <w:spacing w:val="-4"/>
          <w:sz w:val="28"/>
        </w:rPr>
        <w:t xml:space="preserve"> </w:t>
      </w:r>
      <w:r>
        <w:rPr>
          <w:sz w:val="28"/>
        </w:rPr>
        <w:t>kết</w:t>
      </w:r>
      <w:r>
        <w:rPr>
          <w:spacing w:val="-4"/>
          <w:sz w:val="28"/>
        </w:rPr>
        <w:t xml:space="preserve"> </w:t>
      </w:r>
      <w:r>
        <w:rPr>
          <w:sz w:val="28"/>
        </w:rPr>
        <w:t>quả</w:t>
      </w:r>
      <w:r>
        <w:rPr>
          <w:spacing w:val="-4"/>
          <w:sz w:val="28"/>
        </w:rPr>
        <w:t xml:space="preserve"> </w:t>
      </w:r>
      <w:r>
        <w:rPr>
          <w:sz w:val="28"/>
        </w:rPr>
        <w:t>lại</w:t>
      </w:r>
      <w:r>
        <w:rPr>
          <w:spacing w:val="-4"/>
          <w:sz w:val="28"/>
        </w:rPr>
        <w:t xml:space="preserve"> </w:t>
      </w:r>
      <w:r>
        <w:rPr>
          <w:sz w:val="28"/>
        </w:rPr>
        <w:t>cho</w:t>
      </w:r>
      <w:r>
        <w:rPr>
          <w:spacing w:val="-4"/>
          <w:sz w:val="28"/>
        </w:rPr>
        <w:t xml:space="preserve"> </w:t>
      </w:r>
      <w:r>
        <w:rPr>
          <w:sz w:val="28"/>
        </w:rPr>
        <w:t>lớp</w:t>
      </w:r>
      <w:r>
        <w:rPr>
          <w:spacing w:val="-4"/>
          <w:sz w:val="28"/>
        </w:rPr>
        <w:t xml:space="preserve"> </w:t>
      </w:r>
      <w:r>
        <w:rPr>
          <w:spacing w:val="-2"/>
          <w:sz w:val="28"/>
        </w:rPr>
        <w:t>GDDangKi474.</w:t>
      </w:r>
    </w:p>
    <w:p w:rsidR="009331C9" w:rsidRDefault="006E3A3E">
      <w:pPr>
        <w:pStyle w:val="ListParagraph"/>
        <w:numPr>
          <w:ilvl w:val="0"/>
          <w:numId w:val="15"/>
        </w:numPr>
        <w:tabs>
          <w:tab w:val="left" w:pos="1540"/>
        </w:tabs>
        <w:spacing w:before="161" w:line="360" w:lineRule="auto"/>
        <w:ind w:right="980"/>
        <w:jc w:val="left"/>
        <w:rPr>
          <w:sz w:val="28"/>
        </w:rPr>
      </w:pPr>
      <w:r>
        <w:rPr>
          <w:sz w:val="28"/>
        </w:rPr>
        <w:t>Lớp GDDangKi474</w:t>
      </w:r>
      <w:r>
        <w:rPr>
          <w:spacing w:val="-5"/>
          <w:sz w:val="28"/>
        </w:rPr>
        <w:t xml:space="preserve"> </w:t>
      </w:r>
      <w:r>
        <w:rPr>
          <w:sz w:val="28"/>
        </w:rPr>
        <w:t>gọi</w:t>
      </w:r>
      <w:r>
        <w:rPr>
          <w:spacing w:val="-5"/>
          <w:sz w:val="28"/>
        </w:rPr>
        <w:t xml:space="preserve"> </w:t>
      </w:r>
      <w:r>
        <w:rPr>
          <w:sz w:val="28"/>
        </w:rPr>
        <w:t>lớp</w:t>
      </w:r>
      <w:r>
        <w:rPr>
          <w:spacing w:val="-5"/>
          <w:sz w:val="28"/>
        </w:rPr>
        <w:t xml:space="preserve"> </w:t>
      </w:r>
      <w:r>
        <w:rPr>
          <w:sz w:val="28"/>
        </w:rPr>
        <w:t>KhachHang474</w:t>
      </w:r>
      <w:r>
        <w:rPr>
          <w:spacing w:val="-5"/>
          <w:sz w:val="28"/>
        </w:rPr>
        <w:t xml:space="preserve"> </w:t>
      </w:r>
      <w:r>
        <w:rPr>
          <w:sz w:val="28"/>
        </w:rPr>
        <w:t>yêu</w:t>
      </w:r>
      <w:r>
        <w:rPr>
          <w:spacing w:val="-5"/>
          <w:sz w:val="28"/>
        </w:rPr>
        <w:t xml:space="preserve"> </w:t>
      </w:r>
      <w:r>
        <w:rPr>
          <w:sz w:val="28"/>
        </w:rPr>
        <w:t>cầu</w:t>
      </w:r>
      <w:r>
        <w:rPr>
          <w:spacing w:val="-5"/>
          <w:sz w:val="28"/>
        </w:rPr>
        <w:t xml:space="preserve"> </w:t>
      </w:r>
      <w:r>
        <w:rPr>
          <w:sz w:val="28"/>
        </w:rPr>
        <w:t>thêm</w:t>
      </w:r>
      <w:r>
        <w:rPr>
          <w:spacing w:val="-5"/>
          <w:sz w:val="28"/>
        </w:rPr>
        <w:t xml:space="preserve"> </w:t>
      </w:r>
      <w:r>
        <w:rPr>
          <w:sz w:val="28"/>
        </w:rPr>
        <w:t>thông</w:t>
      </w:r>
      <w:r>
        <w:rPr>
          <w:spacing w:val="-5"/>
          <w:sz w:val="28"/>
        </w:rPr>
        <w:t xml:space="preserve"> </w:t>
      </w:r>
      <w:r>
        <w:rPr>
          <w:sz w:val="28"/>
        </w:rPr>
        <w:t>tin khách hàng.</w:t>
      </w:r>
    </w:p>
    <w:p w:rsidR="009331C9" w:rsidRDefault="006E3A3E">
      <w:pPr>
        <w:pStyle w:val="ListParagraph"/>
        <w:numPr>
          <w:ilvl w:val="0"/>
          <w:numId w:val="15"/>
        </w:numPr>
        <w:tabs>
          <w:tab w:val="left" w:pos="1539"/>
        </w:tabs>
        <w:ind w:left="1539" w:hanging="569"/>
        <w:jc w:val="left"/>
        <w:rPr>
          <w:sz w:val="28"/>
        </w:rPr>
      </w:pPr>
      <w:r>
        <w:rPr>
          <w:sz w:val="28"/>
        </w:rPr>
        <w:t>Lớp</w:t>
      </w:r>
      <w:r>
        <w:rPr>
          <w:spacing w:val="-6"/>
          <w:sz w:val="28"/>
        </w:rPr>
        <w:t xml:space="preserve"> </w:t>
      </w:r>
      <w:r>
        <w:rPr>
          <w:sz w:val="28"/>
        </w:rPr>
        <w:t>KhachHang474</w:t>
      </w:r>
      <w:r>
        <w:rPr>
          <w:spacing w:val="-5"/>
          <w:sz w:val="28"/>
        </w:rPr>
        <w:t xml:space="preserve"> </w:t>
      </w:r>
      <w:r>
        <w:rPr>
          <w:sz w:val="28"/>
        </w:rPr>
        <w:t>lưu</w:t>
      </w:r>
      <w:r>
        <w:rPr>
          <w:spacing w:val="-5"/>
          <w:sz w:val="28"/>
        </w:rPr>
        <w:t xml:space="preserve"> </w:t>
      </w:r>
      <w:r>
        <w:rPr>
          <w:sz w:val="28"/>
        </w:rPr>
        <w:t>thông</w:t>
      </w:r>
      <w:r>
        <w:rPr>
          <w:spacing w:val="-5"/>
          <w:sz w:val="28"/>
        </w:rPr>
        <w:t xml:space="preserve"> </w:t>
      </w:r>
      <w:r>
        <w:rPr>
          <w:sz w:val="28"/>
        </w:rPr>
        <w:t>tin</w:t>
      </w:r>
      <w:r>
        <w:rPr>
          <w:spacing w:val="-5"/>
          <w:sz w:val="28"/>
        </w:rPr>
        <w:t xml:space="preserve"> </w:t>
      </w:r>
      <w:r>
        <w:rPr>
          <w:sz w:val="28"/>
        </w:rPr>
        <w:t>khách</w:t>
      </w:r>
      <w:r>
        <w:rPr>
          <w:spacing w:val="-5"/>
          <w:sz w:val="28"/>
        </w:rPr>
        <w:t xml:space="preserve"> </w:t>
      </w:r>
      <w:r>
        <w:rPr>
          <w:spacing w:val="-2"/>
          <w:sz w:val="28"/>
        </w:rPr>
        <w:t>hàng.</w:t>
      </w:r>
    </w:p>
    <w:p w:rsidR="009331C9" w:rsidRDefault="006E3A3E">
      <w:pPr>
        <w:pStyle w:val="ListParagraph"/>
        <w:numPr>
          <w:ilvl w:val="0"/>
          <w:numId w:val="15"/>
        </w:numPr>
        <w:tabs>
          <w:tab w:val="left" w:pos="1539"/>
        </w:tabs>
        <w:spacing w:before="161"/>
        <w:ind w:left="1539" w:hanging="709"/>
        <w:jc w:val="left"/>
        <w:rPr>
          <w:sz w:val="28"/>
        </w:rPr>
      </w:pPr>
      <w:r>
        <w:rPr>
          <w:sz w:val="28"/>
        </w:rPr>
        <w:t>Lớp</w:t>
      </w:r>
      <w:r>
        <w:rPr>
          <w:spacing w:val="-7"/>
          <w:sz w:val="28"/>
        </w:rPr>
        <w:t xml:space="preserve"> </w:t>
      </w:r>
      <w:r>
        <w:rPr>
          <w:sz w:val="28"/>
        </w:rPr>
        <w:t>KhachHang474</w:t>
      </w:r>
      <w:r>
        <w:rPr>
          <w:spacing w:val="-4"/>
          <w:sz w:val="28"/>
        </w:rPr>
        <w:t xml:space="preserve"> </w:t>
      </w:r>
      <w:r>
        <w:rPr>
          <w:sz w:val="28"/>
        </w:rPr>
        <w:t>trả</w:t>
      </w:r>
      <w:r>
        <w:rPr>
          <w:spacing w:val="-4"/>
          <w:sz w:val="28"/>
        </w:rPr>
        <w:t xml:space="preserve"> </w:t>
      </w:r>
      <w:r>
        <w:rPr>
          <w:sz w:val="28"/>
        </w:rPr>
        <w:t>kết</w:t>
      </w:r>
      <w:r>
        <w:rPr>
          <w:spacing w:val="-4"/>
          <w:sz w:val="28"/>
        </w:rPr>
        <w:t xml:space="preserve"> </w:t>
      </w:r>
      <w:r>
        <w:rPr>
          <w:sz w:val="28"/>
        </w:rPr>
        <w:t>quả</w:t>
      </w:r>
      <w:r>
        <w:rPr>
          <w:spacing w:val="-4"/>
          <w:sz w:val="28"/>
        </w:rPr>
        <w:t xml:space="preserve"> </w:t>
      </w:r>
      <w:r>
        <w:rPr>
          <w:sz w:val="28"/>
        </w:rPr>
        <w:t>lại</w:t>
      </w:r>
      <w:r>
        <w:rPr>
          <w:spacing w:val="-4"/>
          <w:sz w:val="28"/>
        </w:rPr>
        <w:t xml:space="preserve"> </w:t>
      </w:r>
      <w:r>
        <w:rPr>
          <w:sz w:val="28"/>
        </w:rPr>
        <w:t>cho</w:t>
      </w:r>
      <w:r>
        <w:rPr>
          <w:spacing w:val="-4"/>
          <w:sz w:val="28"/>
        </w:rPr>
        <w:t xml:space="preserve"> </w:t>
      </w:r>
      <w:r>
        <w:rPr>
          <w:sz w:val="28"/>
        </w:rPr>
        <w:t>lớp</w:t>
      </w:r>
      <w:r>
        <w:rPr>
          <w:spacing w:val="-4"/>
          <w:sz w:val="28"/>
        </w:rPr>
        <w:t xml:space="preserve"> </w:t>
      </w:r>
      <w:r>
        <w:rPr>
          <w:spacing w:val="-2"/>
          <w:sz w:val="28"/>
        </w:rPr>
        <w:t>GDDangKi474.</w:t>
      </w:r>
    </w:p>
    <w:p w:rsidR="009331C9" w:rsidRDefault="006E3A3E">
      <w:pPr>
        <w:pStyle w:val="ListParagraph"/>
        <w:numPr>
          <w:ilvl w:val="0"/>
          <w:numId w:val="15"/>
        </w:numPr>
        <w:tabs>
          <w:tab w:val="left" w:pos="1539"/>
        </w:tabs>
        <w:spacing w:before="161"/>
        <w:ind w:left="1539" w:hanging="699"/>
        <w:jc w:val="left"/>
        <w:rPr>
          <w:sz w:val="28"/>
        </w:rPr>
      </w:pPr>
      <w:r>
        <w:rPr>
          <w:sz w:val="28"/>
        </w:rPr>
        <w:t>Lớp</w:t>
      </w:r>
      <w:r>
        <w:rPr>
          <w:spacing w:val="-6"/>
          <w:sz w:val="28"/>
        </w:rPr>
        <w:t xml:space="preserve"> </w:t>
      </w:r>
      <w:r>
        <w:rPr>
          <w:sz w:val="28"/>
        </w:rPr>
        <w:t>GDDangKi474</w:t>
      </w:r>
      <w:r>
        <w:rPr>
          <w:spacing w:val="-5"/>
          <w:sz w:val="28"/>
        </w:rPr>
        <w:t xml:space="preserve"> </w:t>
      </w:r>
      <w:r>
        <w:rPr>
          <w:sz w:val="28"/>
        </w:rPr>
        <w:t>thông</w:t>
      </w:r>
      <w:r>
        <w:rPr>
          <w:spacing w:val="-6"/>
          <w:sz w:val="28"/>
        </w:rPr>
        <w:t xml:space="preserve"> </w:t>
      </w:r>
      <w:r>
        <w:rPr>
          <w:sz w:val="28"/>
        </w:rPr>
        <w:t>báo</w:t>
      </w:r>
      <w:r>
        <w:rPr>
          <w:spacing w:val="-5"/>
          <w:sz w:val="28"/>
        </w:rPr>
        <w:t xml:space="preserve"> </w:t>
      </w:r>
      <w:r>
        <w:rPr>
          <w:sz w:val="28"/>
        </w:rPr>
        <w:t>thành</w:t>
      </w:r>
      <w:r>
        <w:rPr>
          <w:spacing w:val="-5"/>
          <w:sz w:val="28"/>
        </w:rPr>
        <w:t xml:space="preserve"> </w:t>
      </w:r>
      <w:r>
        <w:rPr>
          <w:spacing w:val="-4"/>
          <w:sz w:val="28"/>
        </w:rPr>
        <w:t>công.</w:t>
      </w:r>
    </w:p>
    <w:p w:rsidR="009331C9" w:rsidRDefault="006E3A3E">
      <w:pPr>
        <w:pStyle w:val="Heading3"/>
        <w:numPr>
          <w:ilvl w:val="1"/>
          <w:numId w:val="8"/>
        </w:numPr>
        <w:tabs>
          <w:tab w:val="left" w:pos="1539"/>
        </w:tabs>
        <w:spacing w:before="161"/>
        <w:ind w:left="1539" w:hanging="779"/>
      </w:pPr>
      <w:r>
        <w:t>Module</w:t>
      </w:r>
      <w:r>
        <w:rPr>
          <w:spacing w:val="-4"/>
        </w:rPr>
        <w:t xml:space="preserve"> </w:t>
      </w:r>
      <w:r>
        <w:t>Bán</w:t>
      </w:r>
      <w:r>
        <w:rPr>
          <w:spacing w:val="-3"/>
        </w:rPr>
        <w:t xml:space="preserve"> </w:t>
      </w:r>
      <w:r>
        <w:t>vé</w:t>
      </w:r>
      <w:r>
        <w:rPr>
          <w:spacing w:val="-4"/>
        </w:rPr>
        <w:t xml:space="preserve"> </w:t>
      </w:r>
      <w:r>
        <w:t>tại</w:t>
      </w:r>
      <w:r>
        <w:rPr>
          <w:spacing w:val="-3"/>
        </w:rPr>
        <w:t xml:space="preserve"> </w:t>
      </w:r>
      <w:r>
        <w:rPr>
          <w:spacing w:val="-4"/>
        </w:rPr>
        <w:t>quầy</w:t>
      </w:r>
    </w:p>
    <w:p w:rsidR="009331C9" w:rsidRDefault="006E3A3E">
      <w:pPr>
        <w:pStyle w:val="ListParagraph"/>
        <w:numPr>
          <w:ilvl w:val="0"/>
          <w:numId w:val="16"/>
        </w:numPr>
        <w:tabs>
          <w:tab w:val="left" w:pos="1540"/>
        </w:tabs>
        <w:spacing w:before="48" w:line="360" w:lineRule="auto"/>
        <w:ind w:right="1439"/>
        <w:jc w:val="left"/>
        <w:rPr>
          <w:sz w:val="28"/>
        </w:rPr>
      </w:pPr>
      <w:r>
        <w:rPr>
          <w:sz w:val="28"/>
        </w:rPr>
        <w:t>Tại</w:t>
      </w:r>
      <w:r>
        <w:rPr>
          <w:spacing w:val="-4"/>
          <w:sz w:val="28"/>
        </w:rPr>
        <w:t xml:space="preserve"> </w:t>
      </w:r>
      <w:r>
        <w:rPr>
          <w:sz w:val="28"/>
        </w:rPr>
        <w:t>giao</w:t>
      </w:r>
      <w:r>
        <w:rPr>
          <w:spacing w:val="-4"/>
          <w:sz w:val="28"/>
        </w:rPr>
        <w:t xml:space="preserve"> </w:t>
      </w:r>
      <w:r>
        <w:rPr>
          <w:sz w:val="28"/>
        </w:rPr>
        <w:t>diện</w:t>
      </w:r>
      <w:r>
        <w:rPr>
          <w:spacing w:val="-4"/>
          <w:sz w:val="28"/>
        </w:rPr>
        <w:t xml:space="preserve"> </w:t>
      </w:r>
      <w:r>
        <w:rPr>
          <w:sz w:val="28"/>
        </w:rPr>
        <w:t>chính</w:t>
      </w:r>
      <w:r>
        <w:rPr>
          <w:spacing w:val="-4"/>
          <w:sz w:val="28"/>
        </w:rPr>
        <w:t xml:space="preserve"> </w:t>
      </w:r>
      <w:r>
        <w:rPr>
          <w:sz w:val="28"/>
        </w:rPr>
        <w:t>của</w:t>
      </w:r>
      <w:r>
        <w:rPr>
          <w:spacing w:val="-4"/>
          <w:sz w:val="28"/>
        </w:rPr>
        <w:t xml:space="preserve"> </w:t>
      </w:r>
      <w:r>
        <w:rPr>
          <w:sz w:val="28"/>
        </w:rPr>
        <w:t>nhân</w:t>
      </w:r>
      <w:r>
        <w:rPr>
          <w:spacing w:val="-4"/>
          <w:sz w:val="28"/>
        </w:rPr>
        <w:t xml:space="preserve"> </w:t>
      </w:r>
      <w:r>
        <w:rPr>
          <w:sz w:val="28"/>
        </w:rPr>
        <w:t>viên</w:t>
      </w:r>
      <w:r>
        <w:rPr>
          <w:spacing w:val="-4"/>
          <w:sz w:val="28"/>
        </w:rPr>
        <w:t xml:space="preserve"> </w:t>
      </w:r>
      <w:r>
        <w:rPr>
          <w:sz w:val="28"/>
        </w:rPr>
        <w:t>bán</w:t>
      </w:r>
      <w:r>
        <w:rPr>
          <w:spacing w:val="-4"/>
          <w:sz w:val="28"/>
        </w:rPr>
        <w:t xml:space="preserve"> </w:t>
      </w:r>
      <w:r>
        <w:rPr>
          <w:sz w:val="28"/>
        </w:rPr>
        <w:t>hàng,</w:t>
      </w:r>
      <w:r>
        <w:rPr>
          <w:spacing w:val="-4"/>
          <w:sz w:val="28"/>
        </w:rPr>
        <w:t xml:space="preserve"> </w:t>
      </w:r>
      <w:r>
        <w:rPr>
          <w:sz w:val="28"/>
        </w:rPr>
        <w:t>sau</w:t>
      </w:r>
      <w:r>
        <w:rPr>
          <w:spacing w:val="-4"/>
          <w:sz w:val="28"/>
        </w:rPr>
        <w:t xml:space="preserve"> </w:t>
      </w:r>
      <w:r>
        <w:rPr>
          <w:sz w:val="28"/>
        </w:rPr>
        <w:t>khi</w:t>
      </w:r>
      <w:r>
        <w:rPr>
          <w:spacing w:val="-4"/>
          <w:sz w:val="28"/>
        </w:rPr>
        <w:t xml:space="preserve"> </w:t>
      </w:r>
      <w:r>
        <w:rPr>
          <w:sz w:val="28"/>
        </w:rPr>
        <w:t>đăng</w:t>
      </w:r>
      <w:r>
        <w:rPr>
          <w:spacing w:val="-4"/>
          <w:sz w:val="28"/>
        </w:rPr>
        <w:t xml:space="preserve"> </w:t>
      </w:r>
      <w:r>
        <w:rPr>
          <w:sz w:val="28"/>
        </w:rPr>
        <w:t>nhập, nhân viên bán hàng chọn chức năng bán vé tại quầy.</w:t>
      </w:r>
    </w:p>
    <w:p w:rsidR="009331C9" w:rsidRDefault="006E3A3E">
      <w:pPr>
        <w:pStyle w:val="ListParagraph"/>
        <w:numPr>
          <w:ilvl w:val="0"/>
          <w:numId w:val="16"/>
        </w:numPr>
        <w:tabs>
          <w:tab w:val="left" w:pos="1539"/>
        </w:tabs>
        <w:ind w:left="1539" w:hanging="569"/>
        <w:jc w:val="left"/>
        <w:rPr>
          <w:sz w:val="28"/>
        </w:rPr>
      </w:pPr>
      <w:r>
        <w:rPr>
          <w:sz w:val="28"/>
        </w:rPr>
        <w:t>Lớp</w:t>
      </w:r>
      <w:r>
        <w:rPr>
          <w:spacing w:val="-6"/>
          <w:sz w:val="28"/>
        </w:rPr>
        <w:t xml:space="preserve"> </w:t>
      </w:r>
      <w:r>
        <w:rPr>
          <w:sz w:val="28"/>
        </w:rPr>
        <w:t>GDChinh474</w:t>
      </w:r>
      <w:r>
        <w:rPr>
          <w:spacing w:val="-5"/>
          <w:sz w:val="28"/>
        </w:rPr>
        <w:t xml:space="preserve"> </w:t>
      </w:r>
      <w:r>
        <w:rPr>
          <w:sz w:val="28"/>
        </w:rPr>
        <w:t>gọi</w:t>
      </w:r>
      <w:r>
        <w:rPr>
          <w:spacing w:val="-5"/>
          <w:sz w:val="28"/>
        </w:rPr>
        <w:t xml:space="preserve"> </w:t>
      </w:r>
      <w:r>
        <w:rPr>
          <w:spacing w:val="-2"/>
          <w:sz w:val="28"/>
        </w:rPr>
        <w:t>GDChonVe474.</w:t>
      </w:r>
    </w:p>
    <w:p w:rsidR="009331C9" w:rsidRDefault="006E3A3E">
      <w:pPr>
        <w:pStyle w:val="ListParagraph"/>
        <w:numPr>
          <w:ilvl w:val="0"/>
          <w:numId w:val="16"/>
        </w:numPr>
        <w:tabs>
          <w:tab w:val="left" w:pos="1539"/>
        </w:tabs>
        <w:spacing w:before="161"/>
        <w:ind w:left="1539" w:hanging="569"/>
        <w:jc w:val="left"/>
        <w:rPr>
          <w:sz w:val="28"/>
        </w:rPr>
      </w:pPr>
      <w:r>
        <w:rPr>
          <w:sz w:val="28"/>
        </w:rPr>
        <w:t>Lớp</w:t>
      </w:r>
      <w:r>
        <w:rPr>
          <w:spacing w:val="-9"/>
          <w:sz w:val="28"/>
        </w:rPr>
        <w:t xml:space="preserve"> </w:t>
      </w:r>
      <w:r>
        <w:rPr>
          <w:sz w:val="28"/>
        </w:rPr>
        <w:t>GDChonVe474</w:t>
      </w:r>
      <w:r>
        <w:rPr>
          <w:spacing w:val="-7"/>
          <w:sz w:val="28"/>
        </w:rPr>
        <w:t xml:space="preserve"> </w:t>
      </w:r>
      <w:r>
        <w:rPr>
          <w:sz w:val="28"/>
        </w:rPr>
        <w:t>gọi</w:t>
      </w:r>
      <w:r>
        <w:rPr>
          <w:spacing w:val="-7"/>
          <w:sz w:val="28"/>
        </w:rPr>
        <w:t xml:space="preserve"> </w:t>
      </w:r>
      <w:r>
        <w:rPr>
          <w:sz w:val="28"/>
        </w:rPr>
        <w:t>lớp</w:t>
      </w:r>
      <w:r>
        <w:rPr>
          <w:spacing w:val="-7"/>
          <w:sz w:val="28"/>
        </w:rPr>
        <w:t xml:space="preserve"> </w:t>
      </w:r>
      <w:r>
        <w:rPr>
          <w:sz w:val="28"/>
        </w:rPr>
        <w:t>Phim474</w:t>
      </w:r>
      <w:r>
        <w:rPr>
          <w:spacing w:val="-7"/>
          <w:sz w:val="28"/>
        </w:rPr>
        <w:t xml:space="preserve"> </w:t>
      </w:r>
      <w:r>
        <w:rPr>
          <w:sz w:val="28"/>
        </w:rPr>
        <w:t>yêu</w:t>
      </w:r>
      <w:r>
        <w:rPr>
          <w:spacing w:val="-6"/>
          <w:sz w:val="28"/>
        </w:rPr>
        <w:t xml:space="preserve"> </w:t>
      </w:r>
      <w:r>
        <w:rPr>
          <w:sz w:val="28"/>
        </w:rPr>
        <w:t>cầu</w:t>
      </w:r>
      <w:r>
        <w:rPr>
          <w:spacing w:val="-7"/>
          <w:sz w:val="28"/>
        </w:rPr>
        <w:t xml:space="preserve"> </w:t>
      </w:r>
      <w:r>
        <w:rPr>
          <w:sz w:val="28"/>
        </w:rPr>
        <w:t>tìm</w:t>
      </w:r>
      <w:r>
        <w:rPr>
          <w:spacing w:val="-7"/>
          <w:sz w:val="28"/>
        </w:rPr>
        <w:t xml:space="preserve"> </w:t>
      </w:r>
      <w:r>
        <w:rPr>
          <w:sz w:val="28"/>
        </w:rPr>
        <w:t>tất</w:t>
      </w:r>
      <w:r>
        <w:rPr>
          <w:spacing w:val="-7"/>
          <w:sz w:val="28"/>
        </w:rPr>
        <w:t xml:space="preserve"> </w:t>
      </w:r>
      <w:r>
        <w:rPr>
          <w:sz w:val="28"/>
        </w:rPr>
        <w:t>cả</w:t>
      </w:r>
      <w:r>
        <w:rPr>
          <w:spacing w:val="-7"/>
          <w:sz w:val="28"/>
        </w:rPr>
        <w:t xml:space="preserve"> </w:t>
      </w:r>
      <w:r>
        <w:rPr>
          <w:sz w:val="28"/>
        </w:rPr>
        <w:t>các</w:t>
      </w:r>
      <w:r>
        <w:rPr>
          <w:spacing w:val="-6"/>
          <w:sz w:val="28"/>
        </w:rPr>
        <w:t xml:space="preserve"> </w:t>
      </w:r>
      <w:r>
        <w:rPr>
          <w:spacing w:val="-2"/>
          <w:sz w:val="28"/>
        </w:rPr>
        <w:t>phim.</w:t>
      </w:r>
    </w:p>
    <w:p w:rsidR="009331C9" w:rsidRDefault="006E3A3E">
      <w:pPr>
        <w:pStyle w:val="ListParagraph"/>
        <w:numPr>
          <w:ilvl w:val="0"/>
          <w:numId w:val="16"/>
        </w:numPr>
        <w:tabs>
          <w:tab w:val="left" w:pos="1539"/>
        </w:tabs>
        <w:spacing w:before="161"/>
        <w:ind w:left="1539" w:hanging="569"/>
        <w:jc w:val="left"/>
        <w:rPr>
          <w:sz w:val="28"/>
        </w:rPr>
      </w:pPr>
      <w:r>
        <w:rPr>
          <w:sz w:val="28"/>
        </w:rPr>
        <w:t>Lớp</w:t>
      </w:r>
      <w:r>
        <w:rPr>
          <w:spacing w:val="-4"/>
          <w:sz w:val="28"/>
        </w:rPr>
        <w:t xml:space="preserve"> </w:t>
      </w:r>
      <w:r>
        <w:rPr>
          <w:sz w:val="28"/>
        </w:rPr>
        <w:t>Phim474</w:t>
      </w:r>
      <w:r>
        <w:rPr>
          <w:spacing w:val="-3"/>
          <w:sz w:val="28"/>
        </w:rPr>
        <w:t xml:space="preserve"> </w:t>
      </w:r>
      <w:r>
        <w:rPr>
          <w:sz w:val="28"/>
        </w:rPr>
        <w:t>tìm</w:t>
      </w:r>
      <w:r>
        <w:rPr>
          <w:spacing w:val="-4"/>
          <w:sz w:val="28"/>
        </w:rPr>
        <w:t xml:space="preserve"> </w:t>
      </w:r>
      <w:r>
        <w:rPr>
          <w:sz w:val="28"/>
        </w:rPr>
        <w:t>tất</w:t>
      </w:r>
      <w:r>
        <w:rPr>
          <w:spacing w:val="-3"/>
          <w:sz w:val="28"/>
        </w:rPr>
        <w:t xml:space="preserve"> </w:t>
      </w:r>
      <w:r>
        <w:rPr>
          <w:sz w:val="28"/>
        </w:rPr>
        <w:t>cả</w:t>
      </w:r>
      <w:r>
        <w:rPr>
          <w:spacing w:val="-4"/>
          <w:sz w:val="28"/>
        </w:rPr>
        <w:t xml:space="preserve"> </w:t>
      </w:r>
      <w:r>
        <w:rPr>
          <w:sz w:val="28"/>
        </w:rPr>
        <w:t>các</w:t>
      </w:r>
      <w:r>
        <w:rPr>
          <w:spacing w:val="-3"/>
          <w:sz w:val="28"/>
        </w:rPr>
        <w:t xml:space="preserve"> </w:t>
      </w:r>
      <w:r>
        <w:rPr>
          <w:spacing w:val="-2"/>
          <w:sz w:val="28"/>
        </w:rPr>
        <w:t>phim.</w:t>
      </w:r>
    </w:p>
    <w:p w:rsidR="009331C9" w:rsidRDefault="006E3A3E">
      <w:pPr>
        <w:pStyle w:val="ListParagraph"/>
        <w:numPr>
          <w:ilvl w:val="0"/>
          <w:numId w:val="16"/>
        </w:numPr>
        <w:tabs>
          <w:tab w:val="left" w:pos="1539"/>
        </w:tabs>
        <w:spacing w:before="161"/>
        <w:ind w:left="1539" w:hanging="569"/>
        <w:jc w:val="left"/>
        <w:rPr>
          <w:sz w:val="28"/>
        </w:rPr>
      </w:pPr>
      <w:r>
        <w:rPr>
          <w:sz w:val="28"/>
        </w:rPr>
        <w:t>Lớp</w:t>
      </w:r>
      <w:r>
        <w:rPr>
          <w:spacing w:val="-4"/>
          <w:sz w:val="28"/>
        </w:rPr>
        <w:t xml:space="preserve"> </w:t>
      </w:r>
      <w:r>
        <w:rPr>
          <w:sz w:val="28"/>
        </w:rPr>
        <w:t>Phim474</w:t>
      </w:r>
      <w:r>
        <w:rPr>
          <w:spacing w:val="-3"/>
          <w:sz w:val="28"/>
        </w:rPr>
        <w:t xml:space="preserve"> </w:t>
      </w:r>
      <w:r>
        <w:rPr>
          <w:sz w:val="28"/>
        </w:rPr>
        <w:t>trả</w:t>
      </w:r>
      <w:r>
        <w:rPr>
          <w:spacing w:val="-4"/>
          <w:sz w:val="28"/>
        </w:rPr>
        <w:t xml:space="preserve"> </w:t>
      </w:r>
      <w:r>
        <w:rPr>
          <w:sz w:val="28"/>
        </w:rPr>
        <w:t>kết</w:t>
      </w:r>
      <w:r>
        <w:rPr>
          <w:spacing w:val="-3"/>
          <w:sz w:val="28"/>
        </w:rPr>
        <w:t xml:space="preserve"> </w:t>
      </w:r>
      <w:r>
        <w:rPr>
          <w:sz w:val="28"/>
        </w:rPr>
        <w:t>quả</w:t>
      </w:r>
      <w:r>
        <w:rPr>
          <w:spacing w:val="-4"/>
          <w:sz w:val="28"/>
        </w:rPr>
        <w:t xml:space="preserve"> </w:t>
      </w:r>
      <w:r>
        <w:rPr>
          <w:sz w:val="28"/>
        </w:rPr>
        <w:t>lại</w:t>
      </w:r>
      <w:r>
        <w:rPr>
          <w:spacing w:val="-3"/>
          <w:sz w:val="28"/>
        </w:rPr>
        <w:t xml:space="preserve"> </w:t>
      </w:r>
      <w:r>
        <w:rPr>
          <w:sz w:val="28"/>
        </w:rPr>
        <w:t>cho</w:t>
      </w:r>
      <w:r>
        <w:rPr>
          <w:spacing w:val="-4"/>
          <w:sz w:val="28"/>
        </w:rPr>
        <w:t xml:space="preserve"> </w:t>
      </w:r>
      <w:r>
        <w:rPr>
          <w:sz w:val="28"/>
        </w:rPr>
        <w:t>lớp</w:t>
      </w:r>
      <w:r>
        <w:rPr>
          <w:spacing w:val="-3"/>
          <w:sz w:val="28"/>
        </w:rPr>
        <w:t xml:space="preserve"> </w:t>
      </w:r>
      <w:r>
        <w:rPr>
          <w:spacing w:val="-2"/>
          <w:sz w:val="28"/>
        </w:rPr>
        <w:t>GDChonVe474</w:t>
      </w:r>
    </w:p>
    <w:p w:rsidR="009331C9" w:rsidRDefault="006E3A3E">
      <w:pPr>
        <w:pStyle w:val="ListParagraph"/>
        <w:numPr>
          <w:ilvl w:val="0"/>
          <w:numId w:val="16"/>
        </w:numPr>
        <w:tabs>
          <w:tab w:val="left" w:pos="1539"/>
        </w:tabs>
        <w:spacing w:before="161"/>
        <w:ind w:left="1539" w:hanging="569"/>
        <w:jc w:val="left"/>
        <w:rPr>
          <w:sz w:val="28"/>
        </w:rPr>
      </w:pPr>
      <w:r>
        <w:rPr>
          <w:sz w:val="28"/>
        </w:rPr>
        <w:t>Lớp</w:t>
      </w:r>
      <w:r>
        <w:rPr>
          <w:spacing w:val="-9"/>
          <w:sz w:val="28"/>
        </w:rPr>
        <w:t xml:space="preserve"> </w:t>
      </w:r>
      <w:r>
        <w:rPr>
          <w:sz w:val="28"/>
        </w:rPr>
        <w:t>GDChonVe474</w:t>
      </w:r>
      <w:r>
        <w:rPr>
          <w:spacing w:val="-8"/>
          <w:sz w:val="28"/>
        </w:rPr>
        <w:t xml:space="preserve"> </w:t>
      </w:r>
      <w:r>
        <w:rPr>
          <w:sz w:val="28"/>
        </w:rPr>
        <w:t>hiển</w:t>
      </w:r>
      <w:r>
        <w:rPr>
          <w:spacing w:val="-8"/>
          <w:sz w:val="28"/>
        </w:rPr>
        <w:t xml:space="preserve"> </w:t>
      </w:r>
      <w:r>
        <w:rPr>
          <w:sz w:val="28"/>
        </w:rPr>
        <w:t>thị</w:t>
      </w:r>
      <w:r>
        <w:rPr>
          <w:spacing w:val="-8"/>
          <w:sz w:val="28"/>
        </w:rPr>
        <w:t xml:space="preserve"> </w:t>
      </w:r>
      <w:r>
        <w:rPr>
          <w:sz w:val="28"/>
        </w:rPr>
        <w:t>cho</w:t>
      </w:r>
      <w:r>
        <w:rPr>
          <w:spacing w:val="-9"/>
          <w:sz w:val="28"/>
        </w:rPr>
        <w:t xml:space="preserve"> </w:t>
      </w:r>
      <w:r>
        <w:rPr>
          <w:sz w:val="28"/>
        </w:rPr>
        <w:t>nhân</w:t>
      </w:r>
      <w:r>
        <w:rPr>
          <w:spacing w:val="-8"/>
          <w:sz w:val="28"/>
        </w:rPr>
        <w:t xml:space="preserve"> </w:t>
      </w:r>
      <w:r>
        <w:rPr>
          <w:sz w:val="28"/>
        </w:rPr>
        <w:t>viên</w:t>
      </w:r>
      <w:r>
        <w:rPr>
          <w:spacing w:val="-8"/>
          <w:sz w:val="28"/>
        </w:rPr>
        <w:t xml:space="preserve"> </w:t>
      </w:r>
      <w:r>
        <w:rPr>
          <w:sz w:val="28"/>
        </w:rPr>
        <w:t>bán</w:t>
      </w:r>
      <w:r>
        <w:rPr>
          <w:spacing w:val="-8"/>
          <w:sz w:val="28"/>
        </w:rPr>
        <w:t xml:space="preserve"> </w:t>
      </w:r>
      <w:r>
        <w:rPr>
          <w:spacing w:val="-2"/>
          <w:sz w:val="28"/>
        </w:rPr>
        <w:t>hàng.</w:t>
      </w:r>
    </w:p>
    <w:p w:rsidR="009331C9" w:rsidRDefault="006E3A3E">
      <w:pPr>
        <w:pStyle w:val="ListParagraph"/>
        <w:numPr>
          <w:ilvl w:val="0"/>
          <w:numId w:val="16"/>
        </w:numPr>
        <w:tabs>
          <w:tab w:val="left" w:pos="1539"/>
        </w:tabs>
        <w:spacing w:before="161"/>
        <w:ind w:left="1539" w:hanging="569"/>
        <w:jc w:val="left"/>
        <w:rPr>
          <w:sz w:val="28"/>
        </w:rPr>
      </w:pPr>
      <w:r>
        <w:rPr>
          <w:sz w:val="28"/>
        </w:rPr>
        <w:t>Nhân</w:t>
      </w:r>
      <w:r>
        <w:rPr>
          <w:spacing w:val="-6"/>
          <w:sz w:val="28"/>
        </w:rPr>
        <w:t xml:space="preserve"> </w:t>
      </w:r>
      <w:r>
        <w:rPr>
          <w:sz w:val="28"/>
        </w:rPr>
        <w:t>viên</w:t>
      </w:r>
      <w:r>
        <w:rPr>
          <w:spacing w:val="-4"/>
          <w:sz w:val="28"/>
        </w:rPr>
        <w:t xml:space="preserve"> </w:t>
      </w:r>
      <w:r>
        <w:rPr>
          <w:sz w:val="28"/>
        </w:rPr>
        <w:t>bán</w:t>
      </w:r>
      <w:r>
        <w:rPr>
          <w:spacing w:val="-3"/>
          <w:sz w:val="28"/>
        </w:rPr>
        <w:t xml:space="preserve"> </w:t>
      </w:r>
      <w:r>
        <w:rPr>
          <w:sz w:val="28"/>
        </w:rPr>
        <w:t>hàng</w:t>
      </w:r>
      <w:r>
        <w:rPr>
          <w:spacing w:val="-4"/>
          <w:sz w:val="28"/>
        </w:rPr>
        <w:t xml:space="preserve"> </w:t>
      </w:r>
      <w:r>
        <w:rPr>
          <w:sz w:val="28"/>
        </w:rPr>
        <w:t>hỏi</w:t>
      </w:r>
      <w:r>
        <w:rPr>
          <w:spacing w:val="-3"/>
          <w:sz w:val="28"/>
        </w:rPr>
        <w:t xml:space="preserve"> </w:t>
      </w:r>
      <w:r>
        <w:rPr>
          <w:sz w:val="28"/>
        </w:rPr>
        <w:t>khách</w:t>
      </w:r>
      <w:r>
        <w:rPr>
          <w:spacing w:val="-4"/>
          <w:sz w:val="28"/>
        </w:rPr>
        <w:t xml:space="preserve"> </w:t>
      </w:r>
      <w:r>
        <w:rPr>
          <w:sz w:val="28"/>
        </w:rPr>
        <w:t>hàng</w:t>
      </w:r>
      <w:r>
        <w:rPr>
          <w:spacing w:val="-4"/>
          <w:sz w:val="28"/>
        </w:rPr>
        <w:t xml:space="preserve"> </w:t>
      </w:r>
      <w:r>
        <w:rPr>
          <w:sz w:val="28"/>
        </w:rPr>
        <w:t>và</w:t>
      </w:r>
      <w:r>
        <w:rPr>
          <w:spacing w:val="-3"/>
          <w:sz w:val="28"/>
        </w:rPr>
        <w:t xml:space="preserve"> </w:t>
      </w:r>
      <w:r>
        <w:rPr>
          <w:sz w:val="28"/>
        </w:rPr>
        <w:t>chọn</w:t>
      </w:r>
      <w:r>
        <w:rPr>
          <w:spacing w:val="-4"/>
          <w:sz w:val="28"/>
        </w:rPr>
        <w:t xml:space="preserve"> </w:t>
      </w:r>
      <w:r>
        <w:rPr>
          <w:sz w:val="28"/>
        </w:rPr>
        <w:t>một</w:t>
      </w:r>
      <w:r>
        <w:rPr>
          <w:spacing w:val="-3"/>
          <w:sz w:val="28"/>
        </w:rPr>
        <w:t xml:space="preserve"> </w:t>
      </w:r>
      <w:r>
        <w:rPr>
          <w:spacing w:val="-2"/>
          <w:sz w:val="28"/>
        </w:rPr>
        <w:t>phim.</w:t>
      </w:r>
    </w:p>
    <w:p w:rsidR="009331C9" w:rsidRDefault="006E3A3E">
      <w:pPr>
        <w:pStyle w:val="ListParagraph"/>
        <w:numPr>
          <w:ilvl w:val="0"/>
          <w:numId w:val="16"/>
        </w:numPr>
        <w:tabs>
          <w:tab w:val="left" w:pos="1540"/>
        </w:tabs>
        <w:spacing w:before="161" w:line="360" w:lineRule="auto"/>
        <w:ind w:right="1236"/>
        <w:jc w:val="left"/>
        <w:rPr>
          <w:sz w:val="28"/>
        </w:rPr>
      </w:pPr>
      <w:r>
        <w:rPr>
          <w:sz w:val="28"/>
        </w:rPr>
        <w:t>Lớp</w:t>
      </w:r>
      <w:r>
        <w:rPr>
          <w:spacing w:val="-8"/>
          <w:sz w:val="28"/>
        </w:rPr>
        <w:t xml:space="preserve"> </w:t>
      </w:r>
      <w:r>
        <w:rPr>
          <w:sz w:val="28"/>
        </w:rPr>
        <w:t>GDChonVe474</w:t>
      </w:r>
      <w:r>
        <w:rPr>
          <w:spacing w:val="-8"/>
          <w:sz w:val="28"/>
        </w:rPr>
        <w:t xml:space="preserve"> </w:t>
      </w:r>
      <w:r>
        <w:rPr>
          <w:sz w:val="28"/>
        </w:rPr>
        <w:t>gọi</w:t>
      </w:r>
      <w:r>
        <w:rPr>
          <w:spacing w:val="-8"/>
          <w:sz w:val="28"/>
        </w:rPr>
        <w:t xml:space="preserve"> </w:t>
      </w:r>
      <w:r>
        <w:rPr>
          <w:sz w:val="28"/>
        </w:rPr>
        <w:t>lớp</w:t>
      </w:r>
      <w:r>
        <w:rPr>
          <w:spacing w:val="-8"/>
          <w:sz w:val="28"/>
        </w:rPr>
        <w:t xml:space="preserve"> </w:t>
      </w:r>
      <w:r>
        <w:rPr>
          <w:sz w:val="28"/>
        </w:rPr>
        <w:t>LichChieu474</w:t>
      </w:r>
      <w:r>
        <w:rPr>
          <w:spacing w:val="-8"/>
          <w:sz w:val="28"/>
        </w:rPr>
        <w:t xml:space="preserve"> </w:t>
      </w:r>
      <w:r>
        <w:rPr>
          <w:sz w:val="28"/>
        </w:rPr>
        <w:t>yêu</w:t>
      </w:r>
      <w:r>
        <w:rPr>
          <w:spacing w:val="-8"/>
          <w:sz w:val="28"/>
        </w:rPr>
        <w:t xml:space="preserve"> </w:t>
      </w:r>
      <w:r>
        <w:rPr>
          <w:sz w:val="28"/>
        </w:rPr>
        <w:t>cầu</w:t>
      </w:r>
      <w:r>
        <w:rPr>
          <w:spacing w:val="-8"/>
          <w:sz w:val="28"/>
        </w:rPr>
        <w:t xml:space="preserve"> </w:t>
      </w:r>
      <w:r>
        <w:rPr>
          <w:sz w:val="28"/>
        </w:rPr>
        <w:t>tìm</w:t>
      </w:r>
      <w:r>
        <w:rPr>
          <w:spacing w:val="-8"/>
          <w:sz w:val="28"/>
        </w:rPr>
        <w:t xml:space="preserve"> </w:t>
      </w:r>
      <w:r>
        <w:rPr>
          <w:sz w:val="28"/>
        </w:rPr>
        <w:t>tất</w:t>
      </w:r>
      <w:r>
        <w:rPr>
          <w:spacing w:val="-8"/>
          <w:sz w:val="28"/>
        </w:rPr>
        <w:t xml:space="preserve"> </w:t>
      </w:r>
      <w:r>
        <w:rPr>
          <w:sz w:val="28"/>
        </w:rPr>
        <w:t>cả</w:t>
      </w:r>
      <w:r>
        <w:rPr>
          <w:spacing w:val="-8"/>
          <w:sz w:val="28"/>
        </w:rPr>
        <w:t xml:space="preserve"> </w:t>
      </w:r>
      <w:r>
        <w:rPr>
          <w:sz w:val="28"/>
        </w:rPr>
        <w:t>lịch chiếu ứng với phim vừa chọn.</w:t>
      </w:r>
    </w:p>
    <w:p w:rsidR="009331C9" w:rsidRDefault="006E3A3E">
      <w:pPr>
        <w:pStyle w:val="ListParagraph"/>
        <w:numPr>
          <w:ilvl w:val="0"/>
          <w:numId w:val="16"/>
        </w:numPr>
        <w:tabs>
          <w:tab w:val="left" w:pos="1539"/>
        </w:tabs>
        <w:ind w:left="1539" w:hanging="569"/>
        <w:jc w:val="left"/>
        <w:rPr>
          <w:sz w:val="28"/>
        </w:rPr>
      </w:pPr>
      <w:r>
        <w:rPr>
          <w:sz w:val="28"/>
        </w:rPr>
        <w:t>Lớp</w:t>
      </w:r>
      <w:r>
        <w:rPr>
          <w:spacing w:val="-7"/>
          <w:sz w:val="28"/>
        </w:rPr>
        <w:t xml:space="preserve"> </w:t>
      </w:r>
      <w:r>
        <w:rPr>
          <w:sz w:val="28"/>
        </w:rPr>
        <w:t>LichChieu474</w:t>
      </w:r>
      <w:r>
        <w:rPr>
          <w:spacing w:val="-4"/>
          <w:sz w:val="28"/>
        </w:rPr>
        <w:t xml:space="preserve"> </w:t>
      </w:r>
      <w:r>
        <w:rPr>
          <w:sz w:val="28"/>
        </w:rPr>
        <w:t>tìm</w:t>
      </w:r>
      <w:r>
        <w:rPr>
          <w:spacing w:val="-5"/>
          <w:sz w:val="28"/>
        </w:rPr>
        <w:t xml:space="preserve"> </w:t>
      </w:r>
      <w:r>
        <w:rPr>
          <w:sz w:val="28"/>
        </w:rPr>
        <w:t>tất</w:t>
      </w:r>
      <w:r>
        <w:rPr>
          <w:spacing w:val="-4"/>
          <w:sz w:val="28"/>
        </w:rPr>
        <w:t xml:space="preserve"> </w:t>
      </w:r>
      <w:r>
        <w:rPr>
          <w:sz w:val="28"/>
        </w:rPr>
        <w:t>cả</w:t>
      </w:r>
      <w:r>
        <w:rPr>
          <w:spacing w:val="-5"/>
          <w:sz w:val="28"/>
        </w:rPr>
        <w:t xml:space="preserve"> </w:t>
      </w:r>
      <w:r>
        <w:rPr>
          <w:sz w:val="28"/>
        </w:rPr>
        <w:t>lịch</w:t>
      </w:r>
      <w:r>
        <w:rPr>
          <w:spacing w:val="-4"/>
          <w:sz w:val="28"/>
        </w:rPr>
        <w:t xml:space="preserve"> </w:t>
      </w:r>
      <w:r>
        <w:rPr>
          <w:sz w:val="28"/>
        </w:rPr>
        <w:t>chiếu</w:t>
      </w:r>
      <w:r>
        <w:rPr>
          <w:spacing w:val="-5"/>
          <w:sz w:val="28"/>
        </w:rPr>
        <w:t xml:space="preserve"> </w:t>
      </w:r>
      <w:r>
        <w:rPr>
          <w:sz w:val="28"/>
        </w:rPr>
        <w:t>thỏa</w:t>
      </w:r>
      <w:r>
        <w:rPr>
          <w:spacing w:val="-4"/>
          <w:sz w:val="28"/>
        </w:rPr>
        <w:t xml:space="preserve"> mãn.</w:t>
      </w:r>
    </w:p>
    <w:p w:rsidR="009331C9" w:rsidRDefault="006E3A3E">
      <w:pPr>
        <w:pStyle w:val="ListParagraph"/>
        <w:numPr>
          <w:ilvl w:val="0"/>
          <w:numId w:val="16"/>
        </w:numPr>
        <w:tabs>
          <w:tab w:val="left" w:pos="1539"/>
        </w:tabs>
        <w:spacing w:before="161"/>
        <w:ind w:left="1539" w:hanging="709"/>
        <w:jc w:val="left"/>
        <w:rPr>
          <w:sz w:val="28"/>
        </w:rPr>
      </w:pPr>
      <w:r>
        <w:rPr>
          <w:sz w:val="28"/>
        </w:rPr>
        <w:t>Lớp</w:t>
      </w:r>
      <w:r>
        <w:rPr>
          <w:spacing w:val="-7"/>
          <w:sz w:val="28"/>
        </w:rPr>
        <w:t xml:space="preserve"> </w:t>
      </w:r>
      <w:r>
        <w:rPr>
          <w:sz w:val="28"/>
        </w:rPr>
        <w:t>LichChieu474</w:t>
      </w:r>
      <w:r>
        <w:rPr>
          <w:spacing w:val="-4"/>
          <w:sz w:val="28"/>
        </w:rPr>
        <w:t xml:space="preserve"> </w:t>
      </w:r>
      <w:r>
        <w:rPr>
          <w:sz w:val="28"/>
        </w:rPr>
        <w:t>trả</w:t>
      </w:r>
      <w:r>
        <w:rPr>
          <w:spacing w:val="-4"/>
          <w:sz w:val="28"/>
        </w:rPr>
        <w:t xml:space="preserve"> </w:t>
      </w:r>
      <w:r>
        <w:rPr>
          <w:sz w:val="28"/>
        </w:rPr>
        <w:t>kết</w:t>
      </w:r>
      <w:r>
        <w:rPr>
          <w:spacing w:val="-4"/>
          <w:sz w:val="28"/>
        </w:rPr>
        <w:t xml:space="preserve"> </w:t>
      </w:r>
      <w:r>
        <w:rPr>
          <w:sz w:val="28"/>
        </w:rPr>
        <w:t>quả</w:t>
      </w:r>
      <w:r>
        <w:rPr>
          <w:spacing w:val="-4"/>
          <w:sz w:val="28"/>
        </w:rPr>
        <w:t xml:space="preserve"> </w:t>
      </w:r>
      <w:r>
        <w:rPr>
          <w:sz w:val="28"/>
        </w:rPr>
        <w:t>lại</w:t>
      </w:r>
      <w:r>
        <w:rPr>
          <w:spacing w:val="-4"/>
          <w:sz w:val="28"/>
        </w:rPr>
        <w:t xml:space="preserve"> </w:t>
      </w:r>
      <w:r>
        <w:rPr>
          <w:sz w:val="28"/>
        </w:rPr>
        <w:t>cho</w:t>
      </w:r>
      <w:r>
        <w:rPr>
          <w:spacing w:val="-4"/>
          <w:sz w:val="28"/>
        </w:rPr>
        <w:t xml:space="preserve"> </w:t>
      </w:r>
      <w:r>
        <w:rPr>
          <w:sz w:val="28"/>
        </w:rPr>
        <w:t>lớp</w:t>
      </w:r>
      <w:r>
        <w:rPr>
          <w:spacing w:val="-4"/>
          <w:sz w:val="28"/>
        </w:rPr>
        <w:t xml:space="preserve"> </w:t>
      </w:r>
      <w:r>
        <w:rPr>
          <w:spacing w:val="-2"/>
          <w:sz w:val="28"/>
        </w:rPr>
        <w:t>GDChonVe474.</w:t>
      </w:r>
    </w:p>
    <w:p w:rsidR="009331C9" w:rsidRDefault="009331C9">
      <w:pPr>
        <w:rPr>
          <w:sz w:val="28"/>
        </w:rPr>
        <w:sectPr w:rsidR="009331C9">
          <w:pgSz w:w="11920" w:h="16840"/>
          <w:pgMar w:top="1380" w:right="480" w:bottom="280" w:left="1340" w:header="720" w:footer="720" w:gutter="0"/>
          <w:cols w:space="720"/>
        </w:sectPr>
      </w:pPr>
    </w:p>
    <w:p w:rsidR="009331C9" w:rsidRDefault="006E3A3E">
      <w:pPr>
        <w:pStyle w:val="ListParagraph"/>
        <w:numPr>
          <w:ilvl w:val="0"/>
          <w:numId w:val="16"/>
        </w:numPr>
        <w:tabs>
          <w:tab w:val="left" w:pos="1539"/>
        </w:tabs>
        <w:spacing w:before="60"/>
        <w:ind w:left="1539" w:hanging="699"/>
        <w:jc w:val="left"/>
        <w:rPr>
          <w:sz w:val="28"/>
        </w:rPr>
      </w:pPr>
      <w:r>
        <w:rPr>
          <w:sz w:val="28"/>
        </w:rPr>
        <w:lastRenderedPageBreak/>
        <w:t>Lớp</w:t>
      </w:r>
      <w:r>
        <w:rPr>
          <w:spacing w:val="-9"/>
          <w:sz w:val="28"/>
        </w:rPr>
        <w:t xml:space="preserve"> </w:t>
      </w:r>
      <w:r>
        <w:rPr>
          <w:sz w:val="28"/>
        </w:rPr>
        <w:t>GDChonVe474</w:t>
      </w:r>
      <w:r>
        <w:rPr>
          <w:spacing w:val="-8"/>
          <w:sz w:val="28"/>
        </w:rPr>
        <w:t xml:space="preserve"> </w:t>
      </w:r>
      <w:r>
        <w:rPr>
          <w:sz w:val="28"/>
        </w:rPr>
        <w:t>hiển</w:t>
      </w:r>
      <w:r>
        <w:rPr>
          <w:spacing w:val="-8"/>
          <w:sz w:val="28"/>
        </w:rPr>
        <w:t xml:space="preserve"> </w:t>
      </w:r>
      <w:r>
        <w:rPr>
          <w:sz w:val="28"/>
        </w:rPr>
        <w:t>thị</w:t>
      </w:r>
      <w:r>
        <w:rPr>
          <w:spacing w:val="-8"/>
          <w:sz w:val="28"/>
        </w:rPr>
        <w:t xml:space="preserve"> </w:t>
      </w:r>
      <w:r>
        <w:rPr>
          <w:sz w:val="28"/>
        </w:rPr>
        <w:t>cho</w:t>
      </w:r>
      <w:r>
        <w:rPr>
          <w:spacing w:val="-9"/>
          <w:sz w:val="28"/>
        </w:rPr>
        <w:t xml:space="preserve"> </w:t>
      </w:r>
      <w:r>
        <w:rPr>
          <w:sz w:val="28"/>
        </w:rPr>
        <w:t>nhân</w:t>
      </w:r>
      <w:r>
        <w:rPr>
          <w:spacing w:val="-8"/>
          <w:sz w:val="28"/>
        </w:rPr>
        <w:t xml:space="preserve"> </w:t>
      </w:r>
      <w:r>
        <w:rPr>
          <w:sz w:val="28"/>
        </w:rPr>
        <w:t>viên</w:t>
      </w:r>
      <w:r>
        <w:rPr>
          <w:spacing w:val="-8"/>
          <w:sz w:val="28"/>
        </w:rPr>
        <w:t xml:space="preserve"> </w:t>
      </w:r>
      <w:r>
        <w:rPr>
          <w:sz w:val="28"/>
        </w:rPr>
        <w:t>bán</w:t>
      </w:r>
      <w:r>
        <w:rPr>
          <w:spacing w:val="-8"/>
          <w:sz w:val="28"/>
        </w:rPr>
        <w:t xml:space="preserve"> </w:t>
      </w:r>
      <w:r>
        <w:rPr>
          <w:spacing w:val="-2"/>
          <w:sz w:val="28"/>
        </w:rPr>
        <w:t>hàng.</w:t>
      </w:r>
    </w:p>
    <w:p w:rsidR="009331C9" w:rsidRDefault="006E3A3E">
      <w:pPr>
        <w:pStyle w:val="ListParagraph"/>
        <w:numPr>
          <w:ilvl w:val="0"/>
          <w:numId w:val="16"/>
        </w:numPr>
        <w:tabs>
          <w:tab w:val="left" w:pos="1539"/>
        </w:tabs>
        <w:spacing w:before="161"/>
        <w:ind w:left="1539" w:hanging="709"/>
        <w:jc w:val="left"/>
        <w:rPr>
          <w:sz w:val="28"/>
        </w:rPr>
      </w:pPr>
      <w:r>
        <w:rPr>
          <w:sz w:val="28"/>
        </w:rPr>
        <w:t>Nhân</w:t>
      </w:r>
      <w:r>
        <w:rPr>
          <w:spacing w:val="-6"/>
          <w:sz w:val="28"/>
        </w:rPr>
        <w:t xml:space="preserve"> </w:t>
      </w:r>
      <w:r>
        <w:rPr>
          <w:sz w:val="28"/>
        </w:rPr>
        <w:t>viên</w:t>
      </w:r>
      <w:r>
        <w:rPr>
          <w:spacing w:val="-4"/>
          <w:sz w:val="28"/>
        </w:rPr>
        <w:t xml:space="preserve"> </w:t>
      </w:r>
      <w:r>
        <w:rPr>
          <w:sz w:val="28"/>
        </w:rPr>
        <w:t>bán</w:t>
      </w:r>
      <w:r>
        <w:rPr>
          <w:spacing w:val="-3"/>
          <w:sz w:val="28"/>
        </w:rPr>
        <w:t xml:space="preserve"> </w:t>
      </w:r>
      <w:r>
        <w:rPr>
          <w:sz w:val="28"/>
        </w:rPr>
        <w:t>hàng</w:t>
      </w:r>
      <w:r>
        <w:rPr>
          <w:spacing w:val="-4"/>
          <w:sz w:val="28"/>
        </w:rPr>
        <w:t xml:space="preserve"> </w:t>
      </w:r>
      <w:r>
        <w:rPr>
          <w:sz w:val="28"/>
        </w:rPr>
        <w:t>hỏi</w:t>
      </w:r>
      <w:r>
        <w:rPr>
          <w:spacing w:val="-3"/>
          <w:sz w:val="28"/>
        </w:rPr>
        <w:t xml:space="preserve"> </w:t>
      </w:r>
      <w:r>
        <w:rPr>
          <w:sz w:val="28"/>
        </w:rPr>
        <w:t>khách</w:t>
      </w:r>
      <w:r>
        <w:rPr>
          <w:spacing w:val="-4"/>
          <w:sz w:val="28"/>
        </w:rPr>
        <w:t xml:space="preserve"> </w:t>
      </w:r>
      <w:r>
        <w:rPr>
          <w:sz w:val="28"/>
        </w:rPr>
        <w:t>hàng</w:t>
      </w:r>
      <w:r>
        <w:rPr>
          <w:spacing w:val="-3"/>
          <w:sz w:val="28"/>
        </w:rPr>
        <w:t xml:space="preserve"> </w:t>
      </w:r>
      <w:r>
        <w:rPr>
          <w:sz w:val="28"/>
        </w:rPr>
        <w:t>và</w:t>
      </w:r>
      <w:r>
        <w:rPr>
          <w:spacing w:val="-4"/>
          <w:sz w:val="28"/>
        </w:rPr>
        <w:t xml:space="preserve"> </w:t>
      </w:r>
      <w:r>
        <w:rPr>
          <w:sz w:val="28"/>
        </w:rPr>
        <w:t>chọn</w:t>
      </w:r>
      <w:r>
        <w:rPr>
          <w:spacing w:val="-3"/>
          <w:sz w:val="28"/>
        </w:rPr>
        <w:t xml:space="preserve"> </w:t>
      </w:r>
      <w:r>
        <w:rPr>
          <w:sz w:val="28"/>
        </w:rPr>
        <w:t>một</w:t>
      </w:r>
      <w:r>
        <w:rPr>
          <w:spacing w:val="-4"/>
          <w:sz w:val="28"/>
        </w:rPr>
        <w:t xml:space="preserve"> </w:t>
      </w:r>
      <w:r>
        <w:rPr>
          <w:sz w:val="28"/>
        </w:rPr>
        <w:t>giờ</w:t>
      </w:r>
      <w:r>
        <w:rPr>
          <w:spacing w:val="-3"/>
          <w:sz w:val="28"/>
        </w:rPr>
        <w:t xml:space="preserve"> </w:t>
      </w:r>
      <w:r>
        <w:rPr>
          <w:spacing w:val="-2"/>
          <w:sz w:val="28"/>
        </w:rPr>
        <w:t>chiếu.</w:t>
      </w:r>
    </w:p>
    <w:p w:rsidR="009331C9" w:rsidRDefault="006E3A3E">
      <w:pPr>
        <w:pStyle w:val="ListParagraph"/>
        <w:numPr>
          <w:ilvl w:val="0"/>
          <w:numId w:val="16"/>
        </w:numPr>
        <w:tabs>
          <w:tab w:val="left" w:pos="1540"/>
        </w:tabs>
        <w:spacing w:before="161" w:line="360" w:lineRule="auto"/>
        <w:ind w:right="1283" w:hanging="710"/>
        <w:jc w:val="left"/>
        <w:rPr>
          <w:sz w:val="28"/>
        </w:rPr>
      </w:pPr>
      <w:r>
        <w:rPr>
          <w:sz w:val="28"/>
        </w:rPr>
        <w:t>Lớp</w:t>
      </w:r>
      <w:r>
        <w:rPr>
          <w:spacing w:val="-7"/>
          <w:sz w:val="28"/>
        </w:rPr>
        <w:t xml:space="preserve"> </w:t>
      </w:r>
      <w:r>
        <w:rPr>
          <w:sz w:val="28"/>
        </w:rPr>
        <w:t>GDChonVe474</w:t>
      </w:r>
      <w:r>
        <w:rPr>
          <w:spacing w:val="-7"/>
          <w:sz w:val="28"/>
        </w:rPr>
        <w:t xml:space="preserve"> </w:t>
      </w:r>
      <w:r>
        <w:rPr>
          <w:sz w:val="28"/>
        </w:rPr>
        <w:t>gọi</w:t>
      </w:r>
      <w:r>
        <w:rPr>
          <w:spacing w:val="-7"/>
          <w:sz w:val="28"/>
        </w:rPr>
        <w:t xml:space="preserve"> </w:t>
      </w:r>
      <w:r>
        <w:rPr>
          <w:sz w:val="28"/>
        </w:rPr>
        <w:t>lớp</w:t>
      </w:r>
      <w:r>
        <w:rPr>
          <w:spacing w:val="-7"/>
          <w:sz w:val="28"/>
        </w:rPr>
        <w:t xml:space="preserve"> </w:t>
      </w:r>
      <w:r>
        <w:rPr>
          <w:sz w:val="28"/>
        </w:rPr>
        <w:t>Ghe474</w:t>
      </w:r>
      <w:r>
        <w:rPr>
          <w:spacing w:val="-7"/>
          <w:sz w:val="28"/>
        </w:rPr>
        <w:t xml:space="preserve"> </w:t>
      </w:r>
      <w:r>
        <w:rPr>
          <w:sz w:val="28"/>
        </w:rPr>
        <w:t>yêu</w:t>
      </w:r>
      <w:r>
        <w:rPr>
          <w:spacing w:val="-7"/>
          <w:sz w:val="28"/>
        </w:rPr>
        <w:t xml:space="preserve"> </w:t>
      </w:r>
      <w:r>
        <w:rPr>
          <w:sz w:val="28"/>
        </w:rPr>
        <w:t>cầu</w:t>
      </w:r>
      <w:r>
        <w:rPr>
          <w:spacing w:val="-7"/>
          <w:sz w:val="28"/>
        </w:rPr>
        <w:t xml:space="preserve"> </w:t>
      </w:r>
      <w:r>
        <w:rPr>
          <w:sz w:val="28"/>
        </w:rPr>
        <w:t>tìm</w:t>
      </w:r>
      <w:r>
        <w:rPr>
          <w:spacing w:val="-7"/>
          <w:sz w:val="28"/>
        </w:rPr>
        <w:t xml:space="preserve"> </w:t>
      </w:r>
      <w:r>
        <w:rPr>
          <w:sz w:val="28"/>
        </w:rPr>
        <w:t>tất</w:t>
      </w:r>
      <w:r>
        <w:rPr>
          <w:spacing w:val="-7"/>
          <w:sz w:val="28"/>
        </w:rPr>
        <w:t xml:space="preserve"> </w:t>
      </w:r>
      <w:r>
        <w:rPr>
          <w:sz w:val="28"/>
        </w:rPr>
        <w:t>cả</w:t>
      </w:r>
      <w:r>
        <w:rPr>
          <w:spacing w:val="-7"/>
          <w:sz w:val="28"/>
        </w:rPr>
        <w:t xml:space="preserve"> </w:t>
      </w:r>
      <w:r>
        <w:rPr>
          <w:sz w:val="28"/>
        </w:rPr>
        <w:t>ghế</w:t>
      </w:r>
      <w:r>
        <w:rPr>
          <w:spacing w:val="-7"/>
          <w:sz w:val="28"/>
        </w:rPr>
        <w:t xml:space="preserve"> </w:t>
      </w:r>
      <w:r>
        <w:rPr>
          <w:sz w:val="28"/>
        </w:rPr>
        <w:t>và</w:t>
      </w:r>
      <w:r>
        <w:rPr>
          <w:spacing w:val="-7"/>
          <w:sz w:val="28"/>
        </w:rPr>
        <w:t xml:space="preserve"> </w:t>
      </w:r>
      <w:r>
        <w:rPr>
          <w:sz w:val="28"/>
        </w:rPr>
        <w:t>tất cả ghế đặt ứng với phim vừa chọn.</w:t>
      </w:r>
    </w:p>
    <w:p w:rsidR="009331C9" w:rsidRDefault="006E3A3E">
      <w:pPr>
        <w:pStyle w:val="ListParagraph"/>
        <w:numPr>
          <w:ilvl w:val="0"/>
          <w:numId w:val="16"/>
        </w:numPr>
        <w:tabs>
          <w:tab w:val="left" w:pos="1539"/>
        </w:tabs>
        <w:ind w:left="1539" w:hanging="709"/>
        <w:jc w:val="left"/>
        <w:rPr>
          <w:sz w:val="28"/>
        </w:rPr>
      </w:pPr>
      <w:r>
        <w:rPr>
          <w:sz w:val="28"/>
        </w:rPr>
        <w:t>Lớp</w:t>
      </w:r>
      <w:r>
        <w:rPr>
          <w:spacing w:val="-4"/>
          <w:sz w:val="28"/>
        </w:rPr>
        <w:t xml:space="preserve"> </w:t>
      </w:r>
      <w:r>
        <w:rPr>
          <w:sz w:val="28"/>
        </w:rPr>
        <w:t>Ghe474</w:t>
      </w:r>
      <w:r>
        <w:rPr>
          <w:spacing w:val="-3"/>
          <w:sz w:val="28"/>
        </w:rPr>
        <w:t xml:space="preserve"> </w:t>
      </w:r>
      <w:r>
        <w:rPr>
          <w:sz w:val="28"/>
        </w:rPr>
        <w:t>tìm</w:t>
      </w:r>
      <w:r>
        <w:rPr>
          <w:spacing w:val="-4"/>
          <w:sz w:val="28"/>
        </w:rPr>
        <w:t xml:space="preserve"> </w:t>
      </w:r>
      <w:r>
        <w:rPr>
          <w:sz w:val="28"/>
        </w:rPr>
        <w:t>tất</w:t>
      </w:r>
      <w:r>
        <w:rPr>
          <w:spacing w:val="-3"/>
          <w:sz w:val="28"/>
        </w:rPr>
        <w:t xml:space="preserve"> </w:t>
      </w:r>
      <w:r>
        <w:rPr>
          <w:sz w:val="28"/>
        </w:rPr>
        <w:t>cả</w:t>
      </w:r>
      <w:r>
        <w:rPr>
          <w:spacing w:val="-4"/>
          <w:sz w:val="28"/>
        </w:rPr>
        <w:t xml:space="preserve"> </w:t>
      </w:r>
      <w:r>
        <w:rPr>
          <w:sz w:val="28"/>
        </w:rPr>
        <w:t>ghế</w:t>
      </w:r>
      <w:r>
        <w:rPr>
          <w:spacing w:val="-3"/>
          <w:sz w:val="28"/>
        </w:rPr>
        <w:t xml:space="preserve"> </w:t>
      </w:r>
      <w:r>
        <w:rPr>
          <w:sz w:val="28"/>
        </w:rPr>
        <w:t>thỏa</w:t>
      </w:r>
      <w:r>
        <w:rPr>
          <w:spacing w:val="-3"/>
          <w:sz w:val="28"/>
        </w:rPr>
        <w:t xml:space="preserve"> </w:t>
      </w:r>
      <w:r>
        <w:rPr>
          <w:spacing w:val="-4"/>
          <w:sz w:val="28"/>
        </w:rPr>
        <w:t>mãn.</w:t>
      </w:r>
    </w:p>
    <w:p w:rsidR="009331C9" w:rsidRDefault="006E3A3E">
      <w:pPr>
        <w:pStyle w:val="ListParagraph"/>
        <w:numPr>
          <w:ilvl w:val="0"/>
          <w:numId w:val="16"/>
        </w:numPr>
        <w:tabs>
          <w:tab w:val="left" w:pos="1539"/>
        </w:tabs>
        <w:spacing w:before="161"/>
        <w:ind w:left="1539" w:hanging="709"/>
        <w:jc w:val="left"/>
        <w:rPr>
          <w:sz w:val="28"/>
        </w:rPr>
      </w:pPr>
      <w:r>
        <w:rPr>
          <w:sz w:val="28"/>
        </w:rPr>
        <w:t>Lớp</w:t>
      </w:r>
      <w:r>
        <w:rPr>
          <w:spacing w:val="-4"/>
          <w:sz w:val="28"/>
        </w:rPr>
        <w:t xml:space="preserve"> </w:t>
      </w:r>
      <w:r>
        <w:rPr>
          <w:sz w:val="28"/>
        </w:rPr>
        <w:t>Ghe474</w:t>
      </w:r>
      <w:r>
        <w:rPr>
          <w:spacing w:val="-3"/>
          <w:sz w:val="28"/>
        </w:rPr>
        <w:t xml:space="preserve"> </w:t>
      </w:r>
      <w:r>
        <w:rPr>
          <w:sz w:val="28"/>
        </w:rPr>
        <w:t>trả</w:t>
      </w:r>
      <w:r>
        <w:rPr>
          <w:spacing w:val="-4"/>
          <w:sz w:val="28"/>
        </w:rPr>
        <w:t xml:space="preserve"> </w:t>
      </w:r>
      <w:r>
        <w:rPr>
          <w:sz w:val="28"/>
        </w:rPr>
        <w:t>kết</w:t>
      </w:r>
      <w:r>
        <w:rPr>
          <w:spacing w:val="-3"/>
          <w:sz w:val="28"/>
        </w:rPr>
        <w:t xml:space="preserve"> </w:t>
      </w:r>
      <w:r>
        <w:rPr>
          <w:sz w:val="28"/>
        </w:rPr>
        <w:t>quả</w:t>
      </w:r>
      <w:r>
        <w:rPr>
          <w:spacing w:val="-3"/>
          <w:sz w:val="28"/>
        </w:rPr>
        <w:t xml:space="preserve"> </w:t>
      </w:r>
      <w:r>
        <w:rPr>
          <w:sz w:val="28"/>
        </w:rPr>
        <w:t>lại</w:t>
      </w:r>
      <w:r>
        <w:rPr>
          <w:spacing w:val="-4"/>
          <w:sz w:val="28"/>
        </w:rPr>
        <w:t xml:space="preserve"> </w:t>
      </w:r>
      <w:r>
        <w:rPr>
          <w:sz w:val="28"/>
        </w:rPr>
        <w:t>cho</w:t>
      </w:r>
      <w:r>
        <w:rPr>
          <w:spacing w:val="-3"/>
          <w:sz w:val="28"/>
        </w:rPr>
        <w:t xml:space="preserve"> </w:t>
      </w:r>
      <w:r>
        <w:rPr>
          <w:sz w:val="28"/>
        </w:rPr>
        <w:t>lớp</w:t>
      </w:r>
      <w:r>
        <w:rPr>
          <w:spacing w:val="-3"/>
          <w:sz w:val="28"/>
        </w:rPr>
        <w:t xml:space="preserve"> </w:t>
      </w:r>
      <w:r>
        <w:rPr>
          <w:spacing w:val="-2"/>
          <w:sz w:val="28"/>
        </w:rPr>
        <w:t>GDChonVe474.</w:t>
      </w:r>
    </w:p>
    <w:p w:rsidR="009331C9" w:rsidRDefault="006E3A3E">
      <w:pPr>
        <w:pStyle w:val="ListParagraph"/>
        <w:numPr>
          <w:ilvl w:val="0"/>
          <w:numId w:val="16"/>
        </w:numPr>
        <w:tabs>
          <w:tab w:val="left" w:pos="1539"/>
        </w:tabs>
        <w:spacing w:before="161"/>
        <w:ind w:left="1539" w:hanging="709"/>
        <w:jc w:val="left"/>
        <w:rPr>
          <w:sz w:val="28"/>
        </w:rPr>
      </w:pPr>
      <w:r>
        <w:rPr>
          <w:sz w:val="28"/>
        </w:rPr>
        <w:t>Lớp</w:t>
      </w:r>
      <w:r>
        <w:rPr>
          <w:spacing w:val="-9"/>
          <w:sz w:val="28"/>
        </w:rPr>
        <w:t xml:space="preserve"> </w:t>
      </w:r>
      <w:r>
        <w:rPr>
          <w:sz w:val="28"/>
        </w:rPr>
        <w:t>GDChonVe474</w:t>
      </w:r>
      <w:r>
        <w:rPr>
          <w:spacing w:val="-8"/>
          <w:sz w:val="28"/>
        </w:rPr>
        <w:t xml:space="preserve"> </w:t>
      </w:r>
      <w:r>
        <w:rPr>
          <w:sz w:val="28"/>
        </w:rPr>
        <w:t>hiển</w:t>
      </w:r>
      <w:r>
        <w:rPr>
          <w:spacing w:val="-8"/>
          <w:sz w:val="28"/>
        </w:rPr>
        <w:t xml:space="preserve"> </w:t>
      </w:r>
      <w:r>
        <w:rPr>
          <w:sz w:val="28"/>
        </w:rPr>
        <w:t>thị</w:t>
      </w:r>
      <w:r>
        <w:rPr>
          <w:spacing w:val="-8"/>
          <w:sz w:val="28"/>
        </w:rPr>
        <w:t xml:space="preserve"> </w:t>
      </w:r>
      <w:r>
        <w:rPr>
          <w:sz w:val="28"/>
        </w:rPr>
        <w:t>cho</w:t>
      </w:r>
      <w:r>
        <w:rPr>
          <w:spacing w:val="-9"/>
          <w:sz w:val="28"/>
        </w:rPr>
        <w:t xml:space="preserve"> </w:t>
      </w:r>
      <w:r>
        <w:rPr>
          <w:sz w:val="28"/>
        </w:rPr>
        <w:t>nhân</w:t>
      </w:r>
      <w:r>
        <w:rPr>
          <w:spacing w:val="-8"/>
          <w:sz w:val="28"/>
        </w:rPr>
        <w:t xml:space="preserve"> </w:t>
      </w:r>
      <w:r>
        <w:rPr>
          <w:sz w:val="28"/>
        </w:rPr>
        <w:t>viên</w:t>
      </w:r>
      <w:r>
        <w:rPr>
          <w:spacing w:val="-8"/>
          <w:sz w:val="28"/>
        </w:rPr>
        <w:t xml:space="preserve"> </w:t>
      </w:r>
      <w:r>
        <w:rPr>
          <w:sz w:val="28"/>
        </w:rPr>
        <w:t>bán</w:t>
      </w:r>
      <w:r>
        <w:rPr>
          <w:spacing w:val="-8"/>
          <w:sz w:val="28"/>
        </w:rPr>
        <w:t xml:space="preserve"> </w:t>
      </w:r>
      <w:r>
        <w:rPr>
          <w:spacing w:val="-2"/>
          <w:sz w:val="28"/>
        </w:rPr>
        <w:t>hàng.</w:t>
      </w:r>
    </w:p>
    <w:p w:rsidR="009331C9" w:rsidRDefault="006E3A3E">
      <w:pPr>
        <w:pStyle w:val="ListParagraph"/>
        <w:numPr>
          <w:ilvl w:val="0"/>
          <w:numId w:val="16"/>
        </w:numPr>
        <w:tabs>
          <w:tab w:val="left" w:pos="1539"/>
        </w:tabs>
        <w:spacing w:before="161"/>
        <w:ind w:left="1539" w:hanging="709"/>
        <w:jc w:val="left"/>
        <w:rPr>
          <w:sz w:val="28"/>
        </w:rPr>
      </w:pPr>
      <w:r>
        <w:rPr>
          <w:sz w:val="28"/>
        </w:rPr>
        <w:t>Nhân</w:t>
      </w:r>
      <w:r>
        <w:rPr>
          <w:spacing w:val="-6"/>
          <w:sz w:val="28"/>
        </w:rPr>
        <w:t xml:space="preserve"> </w:t>
      </w:r>
      <w:r>
        <w:rPr>
          <w:sz w:val="28"/>
        </w:rPr>
        <w:t>viên</w:t>
      </w:r>
      <w:r>
        <w:rPr>
          <w:spacing w:val="-4"/>
          <w:sz w:val="28"/>
        </w:rPr>
        <w:t xml:space="preserve"> </w:t>
      </w:r>
      <w:r>
        <w:rPr>
          <w:sz w:val="28"/>
        </w:rPr>
        <w:t>bán</w:t>
      </w:r>
      <w:r>
        <w:rPr>
          <w:spacing w:val="-3"/>
          <w:sz w:val="28"/>
        </w:rPr>
        <w:t xml:space="preserve"> </w:t>
      </w:r>
      <w:r>
        <w:rPr>
          <w:sz w:val="28"/>
        </w:rPr>
        <w:t>hàng</w:t>
      </w:r>
      <w:r>
        <w:rPr>
          <w:spacing w:val="-4"/>
          <w:sz w:val="28"/>
        </w:rPr>
        <w:t xml:space="preserve"> </w:t>
      </w:r>
      <w:r>
        <w:rPr>
          <w:sz w:val="28"/>
        </w:rPr>
        <w:t>hỏi</w:t>
      </w:r>
      <w:r>
        <w:rPr>
          <w:spacing w:val="-4"/>
          <w:sz w:val="28"/>
        </w:rPr>
        <w:t xml:space="preserve"> </w:t>
      </w:r>
      <w:r>
        <w:rPr>
          <w:sz w:val="28"/>
        </w:rPr>
        <w:t>khách</w:t>
      </w:r>
      <w:r>
        <w:rPr>
          <w:spacing w:val="-3"/>
          <w:sz w:val="28"/>
        </w:rPr>
        <w:t xml:space="preserve"> </w:t>
      </w:r>
      <w:r>
        <w:rPr>
          <w:sz w:val="28"/>
        </w:rPr>
        <w:t>hàng</w:t>
      </w:r>
      <w:r>
        <w:rPr>
          <w:spacing w:val="-4"/>
          <w:sz w:val="28"/>
        </w:rPr>
        <w:t xml:space="preserve"> </w:t>
      </w:r>
      <w:r>
        <w:rPr>
          <w:sz w:val="28"/>
        </w:rPr>
        <w:t>và</w:t>
      </w:r>
      <w:r>
        <w:rPr>
          <w:spacing w:val="-4"/>
          <w:sz w:val="28"/>
        </w:rPr>
        <w:t xml:space="preserve"> </w:t>
      </w:r>
      <w:r>
        <w:rPr>
          <w:sz w:val="28"/>
        </w:rPr>
        <w:t>chọn</w:t>
      </w:r>
      <w:r>
        <w:rPr>
          <w:spacing w:val="-3"/>
          <w:sz w:val="28"/>
        </w:rPr>
        <w:t xml:space="preserve"> </w:t>
      </w:r>
      <w:r>
        <w:rPr>
          <w:sz w:val="28"/>
        </w:rPr>
        <w:t>một</w:t>
      </w:r>
      <w:r>
        <w:rPr>
          <w:spacing w:val="-4"/>
          <w:sz w:val="28"/>
        </w:rPr>
        <w:t xml:space="preserve"> </w:t>
      </w:r>
      <w:r>
        <w:rPr>
          <w:sz w:val="28"/>
        </w:rPr>
        <w:t>ghế,</w:t>
      </w:r>
      <w:r>
        <w:rPr>
          <w:spacing w:val="-4"/>
          <w:sz w:val="28"/>
        </w:rPr>
        <w:t xml:space="preserve"> </w:t>
      </w:r>
      <w:r>
        <w:rPr>
          <w:sz w:val="28"/>
        </w:rPr>
        <w:t>nhấn</w:t>
      </w:r>
      <w:r>
        <w:rPr>
          <w:spacing w:val="-3"/>
          <w:sz w:val="28"/>
        </w:rPr>
        <w:t xml:space="preserve"> </w:t>
      </w:r>
      <w:r>
        <w:rPr>
          <w:spacing w:val="-4"/>
          <w:sz w:val="28"/>
        </w:rPr>
        <w:t>lưu.</w:t>
      </w:r>
    </w:p>
    <w:p w:rsidR="009331C9" w:rsidRDefault="006E3A3E">
      <w:pPr>
        <w:pStyle w:val="ListParagraph"/>
        <w:numPr>
          <w:ilvl w:val="0"/>
          <w:numId w:val="16"/>
        </w:numPr>
        <w:tabs>
          <w:tab w:val="left" w:pos="1540"/>
        </w:tabs>
        <w:spacing w:before="161" w:line="360" w:lineRule="auto"/>
        <w:ind w:right="1290" w:hanging="710"/>
        <w:jc w:val="left"/>
        <w:rPr>
          <w:sz w:val="28"/>
        </w:rPr>
      </w:pPr>
      <w:r>
        <w:rPr>
          <w:sz w:val="28"/>
        </w:rPr>
        <w:t>Lớp</w:t>
      </w:r>
      <w:r>
        <w:rPr>
          <w:spacing w:val="-10"/>
          <w:sz w:val="28"/>
        </w:rPr>
        <w:t xml:space="preserve"> </w:t>
      </w:r>
      <w:r>
        <w:rPr>
          <w:sz w:val="28"/>
        </w:rPr>
        <w:t>GDChonVe474</w:t>
      </w:r>
      <w:r>
        <w:rPr>
          <w:spacing w:val="-10"/>
          <w:sz w:val="28"/>
        </w:rPr>
        <w:t xml:space="preserve"> </w:t>
      </w:r>
      <w:r>
        <w:rPr>
          <w:sz w:val="28"/>
        </w:rPr>
        <w:t>gọi</w:t>
      </w:r>
      <w:r>
        <w:rPr>
          <w:spacing w:val="-10"/>
          <w:sz w:val="28"/>
        </w:rPr>
        <w:t xml:space="preserve"> </w:t>
      </w:r>
      <w:r>
        <w:rPr>
          <w:sz w:val="28"/>
        </w:rPr>
        <w:t>lớp</w:t>
      </w:r>
      <w:r>
        <w:rPr>
          <w:spacing w:val="-10"/>
          <w:sz w:val="28"/>
        </w:rPr>
        <w:t xml:space="preserve"> </w:t>
      </w:r>
      <w:r>
        <w:rPr>
          <w:sz w:val="28"/>
        </w:rPr>
        <w:t>Ve474</w:t>
      </w:r>
      <w:r>
        <w:rPr>
          <w:spacing w:val="-10"/>
          <w:sz w:val="28"/>
        </w:rPr>
        <w:t xml:space="preserve"> </w:t>
      </w:r>
      <w:r>
        <w:rPr>
          <w:sz w:val="28"/>
        </w:rPr>
        <w:t>yêu</w:t>
      </w:r>
      <w:r>
        <w:rPr>
          <w:spacing w:val="-10"/>
          <w:sz w:val="28"/>
        </w:rPr>
        <w:t xml:space="preserve"> </w:t>
      </w:r>
      <w:r>
        <w:rPr>
          <w:sz w:val="28"/>
        </w:rPr>
        <w:t>cầu</w:t>
      </w:r>
      <w:r>
        <w:rPr>
          <w:spacing w:val="-10"/>
          <w:sz w:val="28"/>
        </w:rPr>
        <w:t xml:space="preserve"> </w:t>
      </w:r>
      <w:r>
        <w:rPr>
          <w:sz w:val="28"/>
        </w:rPr>
        <w:t>tạo</w:t>
      </w:r>
      <w:r>
        <w:rPr>
          <w:spacing w:val="-10"/>
          <w:sz w:val="28"/>
        </w:rPr>
        <w:t xml:space="preserve"> </w:t>
      </w:r>
      <w:r>
        <w:rPr>
          <w:sz w:val="28"/>
        </w:rPr>
        <w:t>một</w:t>
      </w:r>
      <w:r>
        <w:rPr>
          <w:spacing w:val="-10"/>
          <w:sz w:val="28"/>
        </w:rPr>
        <w:t xml:space="preserve"> </w:t>
      </w:r>
      <w:r>
        <w:rPr>
          <w:sz w:val="28"/>
        </w:rPr>
        <w:t>danh</w:t>
      </w:r>
      <w:r>
        <w:rPr>
          <w:spacing w:val="-10"/>
          <w:sz w:val="28"/>
        </w:rPr>
        <w:t xml:space="preserve"> </w:t>
      </w:r>
      <w:r>
        <w:rPr>
          <w:sz w:val="28"/>
        </w:rPr>
        <w:t>sách</w:t>
      </w:r>
      <w:r>
        <w:rPr>
          <w:spacing w:val="-10"/>
          <w:sz w:val="28"/>
        </w:rPr>
        <w:t xml:space="preserve"> </w:t>
      </w:r>
      <w:r>
        <w:rPr>
          <w:sz w:val="28"/>
        </w:rPr>
        <w:t>vé tạm thời.</w:t>
      </w:r>
    </w:p>
    <w:p w:rsidR="009331C9" w:rsidRDefault="006E3A3E">
      <w:pPr>
        <w:pStyle w:val="ListParagraph"/>
        <w:numPr>
          <w:ilvl w:val="0"/>
          <w:numId w:val="16"/>
        </w:numPr>
        <w:tabs>
          <w:tab w:val="left" w:pos="1539"/>
        </w:tabs>
        <w:ind w:left="1539" w:hanging="709"/>
        <w:jc w:val="left"/>
        <w:rPr>
          <w:sz w:val="28"/>
        </w:rPr>
      </w:pPr>
      <w:r>
        <w:rPr>
          <w:sz w:val="28"/>
        </w:rPr>
        <w:t>Lớp</w:t>
      </w:r>
      <w:r>
        <w:rPr>
          <w:spacing w:val="-9"/>
          <w:sz w:val="28"/>
        </w:rPr>
        <w:t xml:space="preserve"> </w:t>
      </w:r>
      <w:r>
        <w:rPr>
          <w:sz w:val="28"/>
        </w:rPr>
        <w:t>Ve474</w:t>
      </w:r>
      <w:r>
        <w:rPr>
          <w:spacing w:val="-8"/>
          <w:sz w:val="28"/>
        </w:rPr>
        <w:t xml:space="preserve"> </w:t>
      </w:r>
      <w:r>
        <w:rPr>
          <w:sz w:val="28"/>
        </w:rPr>
        <w:t>tạo</w:t>
      </w:r>
      <w:r>
        <w:rPr>
          <w:spacing w:val="-8"/>
          <w:sz w:val="28"/>
        </w:rPr>
        <w:t xml:space="preserve"> </w:t>
      </w:r>
      <w:r>
        <w:rPr>
          <w:sz w:val="28"/>
        </w:rPr>
        <w:t>một</w:t>
      </w:r>
      <w:r>
        <w:rPr>
          <w:spacing w:val="-9"/>
          <w:sz w:val="28"/>
        </w:rPr>
        <w:t xml:space="preserve"> </w:t>
      </w:r>
      <w:r>
        <w:rPr>
          <w:sz w:val="28"/>
        </w:rPr>
        <w:t>vé</w:t>
      </w:r>
      <w:r>
        <w:rPr>
          <w:spacing w:val="-8"/>
          <w:sz w:val="28"/>
        </w:rPr>
        <w:t xml:space="preserve"> </w:t>
      </w:r>
      <w:r>
        <w:rPr>
          <w:sz w:val="28"/>
        </w:rPr>
        <w:t>tạm</w:t>
      </w:r>
      <w:r>
        <w:rPr>
          <w:spacing w:val="-8"/>
          <w:sz w:val="28"/>
        </w:rPr>
        <w:t xml:space="preserve"> </w:t>
      </w:r>
      <w:r>
        <w:rPr>
          <w:spacing w:val="-2"/>
          <w:sz w:val="28"/>
        </w:rPr>
        <w:t>thời.</w:t>
      </w:r>
    </w:p>
    <w:p w:rsidR="009331C9" w:rsidRDefault="006E3A3E">
      <w:pPr>
        <w:pStyle w:val="ListParagraph"/>
        <w:numPr>
          <w:ilvl w:val="0"/>
          <w:numId w:val="16"/>
        </w:numPr>
        <w:tabs>
          <w:tab w:val="left" w:pos="1539"/>
        </w:tabs>
        <w:spacing w:before="161"/>
        <w:ind w:left="1539" w:hanging="709"/>
        <w:jc w:val="left"/>
        <w:rPr>
          <w:sz w:val="28"/>
        </w:rPr>
      </w:pPr>
      <w:r>
        <w:rPr>
          <w:sz w:val="28"/>
        </w:rPr>
        <w:t>Lớp</w:t>
      </w:r>
      <w:r>
        <w:rPr>
          <w:spacing w:val="-8"/>
          <w:sz w:val="28"/>
        </w:rPr>
        <w:t xml:space="preserve"> </w:t>
      </w:r>
      <w:r>
        <w:rPr>
          <w:sz w:val="28"/>
        </w:rPr>
        <w:t>Ve474</w:t>
      </w:r>
      <w:r>
        <w:rPr>
          <w:spacing w:val="-7"/>
          <w:sz w:val="28"/>
        </w:rPr>
        <w:t xml:space="preserve"> </w:t>
      </w:r>
      <w:r>
        <w:rPr>
          <w:sz w:val="28"/>
        </w:rPr>
        <w:t>trả</w:t>
      </w:r>
      <w:r>
        <w:rPr>
          <w:spacing w:val="-7"/>
          <w:sz w:val="28"/>
        </w:rPr>
        <w:t xml:space="preserve"> </w:t>
      </w:r>
      <w:r>
        <w:rPr>
          <w:sz w:val="28"/>
        </w:rPr>
        <w:t>kết</w:t>
      </w:r>
      <w:r>
        <w:rPr>
          <w:spacing w:val="-7"/>
          <w:sz w:val="28"/>
        </w:rPr>
        <w:t xml:space="preserve"> </w:t>
      </w:r>
      <w:r>
        <w:rPr>
          <w:sz w:val="28"/>
        </w:rPr>
        <w:t>quả</w:t>
      </w:r>
      <w:r>
        <w:rPr>
          <w:spacing w:val="-7"/>
          <w:sz w:val="28"/>
        </w:rPr>
        <w:t xml:space="preserve"> </w:t>
      </w:r>
      <w:r>
        <w:rPr>
          <w:sz w:val="28"/>
        </w:rPr>
        <w:t>lại</w:t>
      </w:r>
      <w:r>
        <w:rPr>
          <w:spacing w:val="-7"/>
          <w:sz w:val="28"/>
        </w:rPr>
        <w:t xml:space="preserve"> </w:t>
      </w:r>
      <w:r>
        <w:rPr>
          <w:sz w:val="28"/>
        </w:rPr>
        <w:t>cho</w:t>
      </w:r>
      <w:r>
        <w:rPr>
          <w:spacing w:val="-7"/>
          <w:sz w:val="28"/>
        </w:rPr>
        <w:t xml:space="preserve"> </w:t>
      </w:r>
      <w:r>
        <w:rPr>
          <w:sz w:val="28"/>
        </w:rPr>
        <w:t>lớp</w:t>
      </w:r>
      <w:r>
        <w:rPr>
          <w:spacing w:val="-7"/>
          <w:sz w:val="28"/>
        </w:rPr>
        <w:t xml:space="preserve"> </w:t>
      </w:r>
      <w:r>
        <w:rPr>
          <w:spacing w:val="-2"/>
          <w:sz w:val="28"/>
        </w:rPr>
        <w:t>GDChonVe474.</w:t>
      </w:r>
    </w:p>
    <w:p w:rsidR="009331C9" w:rsidRDefault="006E3A3E">
      <w:pPr>
        <w:pStyle w:val="ListParagraph"/>
        <w:numPr>
          <w:ilvl w:val="0"/>
          <w:numId w:val="16"/>
        </w:numPr>
        <w:tabs>
          <w:tab w:val="left" w:pos="1539"/>
        </w:tabs>
        <w:spacing w:before="161"/>
        <w:ind w:left="1539" w:hanging="709"/>
        <w:jc w:val="left"/>
        <w:rPr>
          <w:sz w:val="28"/>
        </w:rPr>
      </w:pPr>
      <w:r>
        <w:rPr>
          <w:sz w:val="28"/>
        </w:rPr>
        <w:t>Lớp</w:t>
      </w:r>
      <w:r>
        <w:rPr>
          <w:spacing w:val="-9"/>
          <w:sz w:val="28"/>
        </w:rPr>
        <w:t xml:space="preserve"> </w:t>
      </w:r>
      <w:r>
        <w:rPr>
          <w:sz w:val="28"/>
        </w:rPr>
        <w:t>GDChonVe474</w:t>
      </w:r>
      <w:r>
        <w:rPr>
          <w:spacing w:val="-8"/>
          <w:sz w:val="28"/>
        </w:rPr>
        <w:t xml:space="preserve"> </w:t>
      </w:r>
      <w:r>
        <w:rPr>
          <w:sz w:val="28"/>
        </w:rPr>
        <w:t>hiển</w:t>
      </w:r>
      <w:r>
        <w:rPr>
          <w:spacing w:val="-8"/>
          <w:sz w:val="28"/>
        </w:rPr>
        <w:t xml:space="preserve"> </w:t>
      </w:r>
      <w:r>
        <w:rPr>
          <w:sz w:val="28"/>
        </w:rPr>
        <w:t>thị</w:t>
      </w:r>
      <w:r>
        <w:rPr>
          <w:spacing w:val="-8"/>
          <w:sz w:val="28"/>
        </w:rPr>
        <w:t xml:space="preserve"> </w:t>
      </w:r>
      <w:r>
        <w:rPr>
          <w:sz w:val="28"/>
        </w:rPr>
        <w:t>cho</w:t>
      </w:r>
      <w:r>
        <w:rPr>
          <w:spacing w:val="-9"/>
          <w:sz w:val="28"/>
        </w:rPr>
        <w:t xml:space="preserve"> </w:t>
      </w:r>
      <w:r>
        <w:rPr>
          <w:sz w:val="28"/>
        </w:rPr>
        <w:t>nhân</w:t>
      </w:r>
      <w:r>
        <w:rPr>
          <w:spacing w:val="-8"/>
          <w:sz w:val="28"/>
        </w:rPr>
        <w:t xml:space="preserve"> </w:t>
      </w:r>
      <w:r>
        <w:rPr>
          <w:sz w:val="28"/>
        </w:rPr>
        <w:t>viên</w:t>
      </w:r>
      <w:r>
        <w:rPr>
          <w:spacing w:val="-8"/>
          <w:sz w:val="28"/>
        </w:rPr>
        <w:t xml:space="preserve"> </w:t>
      </w:r>
      <w:r>
        <w:rPr>
          <w:sz w:val="28"/>
        </w:rPr>
        <w:t>bán</w:t>
      </w:r>
      <w:r>
        <w:rPr>
          <w:spacing w:val="-8"/>
          <w:sz w:val="28"/>
        </w:rPr>
        <w:t xml:space="preserve"> </w:t>
      </w:r>
      <w:r>
        <w:rPr>
          <w:spacing w:val="-2"/>
          <w:sz w:val="28"/>
        </w:rPr>
        <w:t>hàng.</w:t>
      </w:r>
    </w:p>
    <w:p w:rsidR="009331C9" w:rsidRDefault="006E3A3E">
      <w:pPr>
        <w:pStyle w:val="ListParagraph"/>
        <w:numPr>
          <w:ilvl w:val="0"/>
          <w:numId w:val="16"/>
        </w:numPr>
        <w:tabs>
          <w:tab w:val="left" w:pos="1540"/>
        </w:tabs>
        <w:spacing w:before="161" w:line="360" w:lineRule="auto"/>
        <w:ind w:right="1035" w:hanging="710"/>
        <w:jc w:val="left"/>
        <w:rPr>
          <w:sz w:val="28"/>
        </w:rPr>
      </w:pPr>
      <w:r>
        <w:rPr>
          <w:sz w:val="28"/>
        </w:rPr>
        <w:t>Nhân</w:t>
      </w:r>
      <w:r>
        <w:rPr>
          <w:spacing w:val="-4"/>
          <w:sz w:val="28"/>
        </w:rPr>
        <w:t xml:space="preserve"> </w:t>
      </w:r>
      <w:r>
        <w:rPr>
          <w:sz w:val="28"/>
        </w:rPr>
        <w:t>viên</w:t>
      </w:r>
      <w:r>
        <w:rPr>
          <w:spacing w:val="-4"/>
          <w:sz w:val="28"/>
        </w:rPr>
        <w:t xml:space="preserve"> </w:t>
      </w:r>
      <w:r>
        <w:rPr>
          <w:sz w:val="28"/>
        </w:rPr>
        <w:t>bán</w:t>
      </w:r>
      <w:r>
        <w:rPr>
          <w:spacing w:val="-4"/>
          <w:sz w:val="28"/>
        </w:rPr>
        <w:t xml:space="preserve"> </w:t>
      </w:r>
      <w:r>
        <w:rPr>
          <w:sz w:val="28"/>
        </w:rPr>
        <w:t>hàng</w:t>
      </w:r>
      <w:r>
        <w:rPr>
          <w:spacing w:val="-4"/>
          <w:sz w:val="28"/>
        </w:rPr>
        <w:t xml:space="preserve"> </w:t>
      </w:r>
      <w:r>
        <w:rPr>
          <w:sz w:val="28"/>
        </w:rPr>
        <w:t>xác</w:t>
      </w:r>
      <w:r>
        <w:rPr>
          <w:spacing w:val="-4"/>
          <w:sz w:val="28"/>
        </w:rPr>
        <w:t xml:space="preserve"> </w:t>
      </w:r>
      <w:r>
        <w:rPr>
          <w:sz w:val="28"/>
        </w:rPr>
        <w:t>nhận</w:t>
      </w:r>
      <w:r>
        <w:rPr>
          <w:spacing w:val="-4"/>
          <w:sz w:val="28"/>
        </w:rPr>
        <w:t xml:space="preserve"> </w:t>
      </w:r>
      <w:r>
        <w:rPr>
          <w:sz w:val="28"/>
        </w:rPr>
        <w:t>với</w:t>
      </w:r>
      <w:r>
        <w:rPr>
          <w:spacing w:val="-4"/>
          <w:sz w:val="28"/>
        </w:rPr>
        <w:t xml:space="preserve"> </w:t>
      </w:r>
      <w:r>
        <w:rPr>
          <w:sz w:val="28"/>
        </w:rPr>
        <w:t>khách</w:t>
      </w:r>
      <w:r>
        <w:rPr>
          <w:spacing w:val="-4"/>
          <w:sz w:val="28"/>
        </w:rPr>
        <w:t xml:space="preserve"> </w:t>
      </w:r>
      <w:r>
        <w:rPr>
          <w:sz w:val="28"/>
        </w:rPr>
        <w:t>hàng</w:t>
      </w:r>
      <w:r>
        <w:rPr>
          <w:spacing w:val="-4"/>
          <w:sz w:val="28"/>
        </w:rPr>
        <w:t xml:space="preserve"> </w:t>
      </w:r>
      <w:r>
        <w:rPr>
          <w:sz w:val="28"/>
        </w:rPr>
        <w:t>và</w:t>
      </w:r>
      <w:r>
        <w:rPr>
          <w:spacing w:val="-4"/>
          <w:sz w:val="28"/>
        </w:rPr>
        <w:t xml:space="preserve"> </w:t>
      </w:r>
      <w:r>
        <w:rPr>
          <w:sz w:val="28"/>
        </w:rPr>
        <w:t>điền</w:t>
      </w:r>
      <w:r>
        <w:rPr>
          <w:spacing w:val="-4"/>
          <w:sz w:val="28"/>
        </w:rPr>
        <w:t xml:space="preserve"> </w:t>
      </w:r>
      <w:r>
        <w:rPr>
          <w:sz w:val="28"/>
        </w:rPr>
        <w:t>mã</w:t>
      </w:r>
      <w:r>
        <w:rPr>
          <w:spacing w:val="-4"/>
          <w:sz w:val="28"/>
        </w:rPr>
        <w:t xml:space="preserve"> </w:t>
      </w:r>
      <w:r>
        <w:rPr>
          <w:sz w:val="28"/>
        </w:rPr>
        <w:t>thân</w:t>
      </w:r>
      <w:r>
        <w:rPr>
          <w:spacing w:val="-4"/>
          <w:sz w:val="28"/>
        </w:rPr>
        <w:t xml:space="preserve"> </w:t>
      </w:r>
      <w:r>
        <w:rPr>
          <w:sz w:val="28"/>
        </w:rPr>
        <w:t>thiết cùng nhấn xác nhận.</w:t>
      </w:r>
    </w:p>
    <w:p w:rsidR="009331C9" w:rsidRDefault="006E3A3E">
      <w:pPr>
        <w:pStyle w:val="ListParagraph"/>
        <w:numPr>
          <w:ilvl w:val="0"/>
          <w:numId w:val="16"/>
        </w:numPr>
        <w:tabs>
          <w:tab w:val="left" w:pos="1540"/>
        </w:tabs>
        <w:spacing w:line="360" w:lineRule="auto"/>
        <w:ind w:right="1275" w:hanging="710"/>
        <w:jc w:val="left"/>
        <w:rPr>
          <w:sz w:val="28"/>
        </w:rPr>
      </w:pPr>
      <w:r>
        <w:rPr>
          <w:sz w:val="28"/>
        </w:rPr>
        <w:t>Lớp</w:t>
      </w:r>
      <w:r>
        <w:rPr>
          <w:spacing w:val="-9"/>
          <w:sz w:val="28"/>
        </w:rPr>
        <w:t xml:space="preserve"> </w:t>
      </w:r>
      <w:r>
        <w:rPr>
          <w:sz w:val="28"/>
        </w:rPr>
        <w:t>GDChonVe474</w:t>
      </w:r>
      <w:r>
        <w:rPr>
          <w:spacing w:val="-9"/>
          <w:sz w:val="28"/>
        </w:rPr>
        <w:t xml:space="preserve"> </w:t>
      </w:r>
      <w:r>
        <w:rPr>
          <w:sz w:val="28"/>
        </w:rPr>
        <w:t>gọi</w:t>
      </w:r>
      <w:r>
        <w:rPr>
          <w:spacing w:val="-9"/>
          <w:sz w:val="28"/>
        </w:rPr>
        <w:t xml:space="preserve"> </w:t>
      </w:r>
      <w:r>
        <w:rPr>
          <w:sz w:val="28"/>
        </w:rPr>
        <w:t>lớp</w:t>
      </w:r>
      <w:r>
        <w:rPr>
          <w:spacing w:val="-9"/>
          <w:sz w:val="28"/>
        </w:rPr>
        <w:t xml:space="preserve"> </w:t>
      </w:r>
      <w:r>
        <w:rPr>
          <w:sz w:val="28"/>
        </w:rPr>
        <w:t>KhachHang474</w:t>
      </w:r>
      <w:r>
        <w:rPr>
          <w:spacing w:val="-9"/>
          <w:sz w:val="28"/>
        </w:rPr>
        <w:t xml:space="preserve"> </w:t>
      </w:r>
      <w:r>
        <w:rPr>
          <w:sz w:val="28"/>
        </w:rPr>
        <w:t>yêu</w:t>
      </w:r>
      <w:r>
        <w:rPr>
          <w:spacing w:val="-9"/>
          <w:sz w:val="28"/>
        </w:rPr>
        <w:t xml:space="preserve"> </w:t>
      </w:r>
      <w:r>
        <w:rPr>
          <w:sz w:val="28"/>
        </w:rPr>
        <w:t>cầu</w:t>
      </w:r>
      <w:r>
        <w:rPr>
          <w:spacing w:val="-9"/>
          <w:sz w:val="28"/>
        </w:rPr>
        <w:t xml:space="preserve"> </w:t>
      </w:r>
      <w:r>
        <w:rPr>
          <w:sz w:val="28"/>
        </w:rPr>
        <w:t>kiểm</w:t>
      </w:r>
      <w:r>
        <w:rPr>
          <w:spacing w:val="-9"/>
          <w:sz w:val="28"/>
        </w:rPr>
        <w:t xml:space="preserve"> </w:t>
      </w:r>
      <w:r>
        <w:rPr>
          <w:sz w:val="28"/>
        </w:rPr>
        <w:t>tra</w:t>
      </w:r>
      <w:r>
        <w:rPr>
          <w:spacing w:val="-9"/>
          <w:sz w:val="28"/>
        </w:rPr>
        <w:t xml:space="preserve"> </w:t>
      </w:r>
      <w:r>
        <w:rPr>
          <w:sz w:val="28"/>
        </w:rPr>
        <w:t>mã thân thiết hợp lệ.</w:t>
      </w:r>
    </w:p>
    <w:p w:rsidR="009331C9" w:rsidRDefault="006E3A3E">
      <w:pPr>
        <w:pStyle w:val="ListParagraph"/>
        <w:numPr>
          <w:ilvl w:val="0"/>
          <w:numId w:val="16"/>
        </w:numPr>
        <w:tabs>
          <w:tab w:val="left" w:pos="1539"/>
        </w:tabs>
        <w:ind w:left="1539" w:hanging="709"/>
        <w:jc w:val="left"/>
        <w:rPr>
          <w:sz w:val="28"/>
        </w:rPr>
      </w:pPr>
      <w:r>
        <w:rPr>
          <w:sz w:val="28"/>
        </w:rPr>
        <w:t>Lớp</w:t>
      </w:r>
      <w:r>
        <w:rPr>
          <w:spacing w:val="-7"/>
          <w:sz w:val="28"/>
        </w:rPr>
        <w:t xml:space="preserve"> </w:t>
      </w:r>
      <w:r>
        <w:rPr>
          <w:sz w:val="28"/>
        </w:rPr>
        <w:t>Khachhang474</w:t>
      </w:r>
      <w:r>
        <w:rPr>
          <w:spacing w:val="-5"/>
          <w:sz w:val="28"/>
        </w:rPr>
        <w:t xml:space="preserve"> </w:t>
      </w:r>
      <w:r>
        <w:rPr>
          <w:sz w:val="28"/>
        </w:rPr>
        <w:t>kiểm</w:t>
      </w:r>
      <w:r>
        <w:rPr>
          <w:spacing w:val="-4"/>
          <w:sz w:val="28"/>
        </w:rPr>
        <w:t xml:space="preserve"> </w:t>
      </w:r>
      <w:r>
        <w:rPr>
          <w:sz w:val="28"/>
        </w:rPr>
        <w:t>tra</w:t>
      </w:r>
      <w:r>
        <w:rPr>
          <w:spacing w:val="-5"/>
          <w:sz w:val="28"/>
        </w:rPr>
        <w:t xml:space="preserve"> </w:t>
      </w:r>
      <w:r>
        <w:rPr>
          <w:sz w:val="28"/>
        </w:rPr>
        <w:t>mã</w:t>
      </w:r>
      <w:r>
        <w:rPr>
          <w:spacing w:val="-5"/>
          <w:sz w:val="28"/>
        </w:rPr>
        <w:t xml:space="preserve"> </w:t>
      </w:r>
      <w:r>
        <w:rPr>
          <w:sz w:val="28"/>
        </w:rPr>
        <w:t>thân</w:t>
      </w:r>
      <w:r>
        <w:rPr>
          <w:spacing w:val="-4"/>
          <w:sz w:val="28"/>
        </w:rPr>
        <w:t xml:space="preserve"> </w:t>
      </w:r>
      <w:r>
        <w:rPr>
          <w:spacing w:val="-2"/>
          <w:sz w:val="28"/>
        </w:rPr>
        <w:t>thiết.</w:t>
      </w:r>
    </w:p>
    <w:p w:rsidR="009331C9" w:rsidRDefault="006E3A3E">
      <w:pPr>
        <w:pStyle w:val="ListParagraph"/>
        <w:numPr>
          <w:ilvl w:val="0"/>
          <w:numId w:val="16"/>
        </w:numPr>
        <w:tabs>
          <w:tab w:val="left" w:pos="1539"/>
        </w:tabs>
        <w:spacing w:before="161"/>
        <w:ind w:left="1539" w:hanging="709"/>
        <w:jc w:val="left"/>
        <w:rPr>
          <w:sz w:val="28"/>
        </w:rPr>
      </w:pPr>
      <w:r>
        <w:rPr>
          <w:sz w:val="28"/>
        </w:rPr>
        <w:t>Lớp</w:t>
      </w:r>
      <w:r>
        <w:rPr>
          <w:spacing w:val="-6"/>
          <w:sz w:val="28"/>
        </w:rPr>
        <w:t xml:space="preserve"> </w:t>
      </w:r>
      <w:r>
        <w:rPr>
          <w:sz w:val="28"/>
        </w:rPr>
        <w:t>KhachHang474</w:t>
      </w:r>
      <w:r>
        <w:rPr>
          <w:spacing w:val="-4"/>
          <w:sz w:val="28"/>
        </w:rPr>
        <w:t xml:space="preserve"> </w:t>
      </w:r>
      <w:r>
        <w:rPr>
          <w:sz w:val="28"/>
        </w:rPr>
        <w:t>trả</w:t>
      </w:r>
      <w:r>
        <w:rPr>
          <w:spacing w:val="-4"/>
          <w:sz w:val="28"/>
        </w:rPr>
        <w:t xml:space="preserve"> </w:t>
      </w:r>
      <w:r>
        <w:rPr>
          <w:sz w:val="28"/>
        </w:rPr>
        <w:t>kết</w:t>
      </w:r>
      <w:r>
        <w:rPr>
          <w:spacing w:val="-4"/>
          <w:sz w:val="28"/>
        </w:rPr>
        <w:t xml:space="preserve"> </w:t>
      </w:r>
      <w:r>
        <w:rPr>
          <w:sz w:val="28"/>
        </w:rPr>
        <w:t>quả</w:t>
      </w:r>
      <w:r>
        <w:rPr>
          <w:spacing w:val="-4"/>
          <w:sz w:val="28"/>
        </w:rPr>
        <w:t xml:space="preserve"> </w:t>
      </w:r>
      <w:r>
        <w:rPr>
          <w:sz w:val="28"/>
        </w:rPr>
        <w:t>lại</w:t>
      </w:r>
      <w:r>
        <w:rPr>
          <w:spacing w:val="-4"/>
          <w:sz w:val="28"/>
        </w:rPr>
        <w:t xml:space="preserve"> </w:t>
      </w:r>
      <w:r>
        <w:rPr>
          <w:sz w:val="28"/>
        </w:rPr>
        <w:t>về</w:t>
      </w:r>
      <w:r>
        <w:rPr>
          <w:spacing w:val="-4"/>
          <w:sz w:val="28"/>
        </w:rPr>
        <w:t xml:space="preserve"> </w:t>
      </w:r>
      <w:r>
        <w:rPr>
          <w:sz w:val="28"/>
        </w:rPr>
        <w:t>cho</w:t>
      </w:r>
      <w:r>
        <w:rPr>
          <w:spacing w:val="-4"/>
          <w:sz w:val="28"/>
        </w:rPr>
        <w:t xml:space="preserve"> </w:t>
      </w:r>
      <w:r>
        <w:rPr>
          <w:sz w:val="28"/>
        </w:rPr>
        <w:t>lớp</w:t>
      </w:r>
      <w:r>
        <w:rPr>
          <w:spacing w:val="-3"/>
          <w:sz w:val="28"/>
        </w:rPr>
        <w:t xml:space="preserve"> </w:t>
      </w:r>
      <w:r>
        <w:rPr>
          <w:spacing w:val="-2"/>
          <w:sz w:val="28"/>
        </w:rPr>
        <w:t>GDChonVe.</w:t>
      </w:r>
    </w:p>
    <w:p w:rsidR="009331C9" w:rsidRDefault="006E3A3E">
      <w:pPr>
        <w:pStyle w:val="ListParagraph"/>
        <w:numPr>
          <w:ilvl w:val="0"/>
          <w:numId w:val="16"/>
        </w:numPr>
        <w:tabs>
          <w:tab w:val="left" w:pos="1539"/>
        </w:tabs>
        <w:spacing w:before="161"/>
        <w:ind w:left="1539" w:hanging="709"/>
        <w:jc w:val="left"/>
        <w:rPr>
          <w:sz w:val="28"/>
        </w:rPr>
      </w:pPr>
      <w:r>
        <w:rPr>
          <w:sz w:val="28"/>
        </w:rPr>
        <w:t>Lớp</w:t>
      </w:r>
      <w:r>
        <w:rPr>
          <w:spacing w:val="-13"/>
          <w:sz w:val="28"/>
        </w:rPr>
        <w:t xml:space="preserve"> </w:t>
      </w:r>
      <w:r>
        <w:rPr>
          <w:sz w:val="28"/>
        </w:rPr>
        <w:t>GDChonVe474</w:t>
      </w:r>
      <w:r>
        <w:rPr>
          <w:spacing w:val="-13"/>
          <w:sz w:val="28"/>
        </w:rPr>
        <w:t xml:space="preserve"> </w:t>
      </w:r>
      <w:r>
        <w:rPr>
          <w:sz w:val="28"/>
        </w:rPr>
        <w:t>gọi</w:t>
      </w:r>
      <w:r>
        <w:rPr>
          <w:spacing w:val="-13"/>
          <w:sz w:val="28"/>
        </w:rPr>
        <w:t xml:space="preserve"> </w:t>
      </w:r>
      <w:r>
        <w:rPr>
          <w:sz w:val="28"/>
        </w:rPr>
        <w:t>lớp</w:t>
      </w:r>
      <w:r>
        <w:rPr>
          <w:spacing w:val="-12"/>
          <w:sz w:val="28"/>
        </w:rPr>
        <w:t xml:space="preserve"> </w:t>
      </w:r>
      <w:r>
        <w:rPr>
          <w:spacing w:val="-2"/>
          <w:sz w:val="28"/>
        </w:rPr>
        <w:t>GDThanhToan474.</w:t>
      </w:r>
    </w:p>
    <w:p w:rsidR="009331C9" w:rsidRDefault="006E3A3E">
      <w:pPr>
        <w:pStyle w:val="ListParagraph"/>
        <w:numPr>
          <w:ilvl w:val="0"/>
          <w:numId w:val="16"/>
        </w:numPr>
        <w:tabs>
          <w:tab w:val="left" w:pos="1539"/>
        </w:tabs>
        <w:spacing w:before="161"/>
        <w:ind w:left="1539" w:hanging="709"/>
        <w:jc w:val="left"/>
        <w:rPr>
          <w:sz w:val="28"/>
        </w:rPr>
      </w:pPr>
      <w:r>
        <w:rPr>
          <w:sz w:val="28"/>
        </w:rPr>
        <w:t>Lớp</w:t>
      </w:r>
      <w:r>
        <w:rPr>
          <w:spacing w:val="-10"/>
          <w:sz w:val="28"/>
        </w:rPr>
        <w:t xml:space="preserve"> </w:t>
      </w:r>
      <w:r>
        <w:rPr>
          <w:sz w:val="28"/>
        </w:rPr>
        <w:t>GDThanhToan474</w:t>
      </w:r>
      <w:r>
        <w:rPr>
          <w:spacing w:val="-7"/>
          <w:sz w:val="28"/>
        </w:rPr>
        <w:t xml:space="preserve"> </w:t>
      </w:r>
      <w:r>
        <w:rPr>
          <w:sz w:val="28"/>
        </w:rPr>
        <w:t>hiển</w:t>
      </w:r>
      <w:r>
        <w:rPr>
          <w:spacing w:val="-7"/>
          <w:sz w:val="28"/>
        </w:rPr>
        <w:t xml:space="preserve"> </w:t>
      </w:r>
      <w:r>
        <w:rPr>
          <w:sz w:val="28"/>
        </w:rPr>
        <w:t>thị</w:t>
      </w:r>
      <w:r>
        <w:rPr>
          <w:spacing w:val="-7"/>
          <w:sz w:val="28"/>
        </w:rPr>
        <w:t xml:space="preserve"> </w:t>
      </w:r>
      <w:r>
        <w:rPr>
          <w:sz w:val="28"/>
        </w:rPr>
        <w:t>cho</w:t>
      </w:r>
      <w:r>
        <w:rPr>
          <w:spacing w:val="-7"/>
          <w:sz w:val="28"/>
        </w:rPr>
        <w:t xml:space="preserve"> </w:t>
      </w:r>
      <w:r>
        <w:rPr>
          <w:sz w:val="28"/>
        </w:rPr>
        <w:t>nhân</w:t>
      </w:r>
      <w:r>
        <w:rPr>
          <w:spacing w:val="-7"/>
          <w:sz w:val="28"/>
        </w:rPr>
        <w:t xml:space="preserve"> </w:t>
      </w:r>
      <w:r>
        <w:rPr>
          <w:sz w:val="28"/>
        </w:rPr>
        <w:t>viên</w:t>
      </w:r>
      <w:r>
        <w:rPr>
          <w:spacing w:val="-7"/>
          <w:sz w:val="28"/>
        </w:rPr>
        <w:t xml:space="preserve"> </w:t>
      </w:r>
      <w:r>
        <w:rPr>
          <w:sz w:val="28"/>
        </w:rPr>
        <w:t>bán</w:t>
      </w:r>
      <w:r>
        <w:rPr>
          <w:spacing w:val="-7"/>
          <w:sz w:val="28"/>
        </w:rPr>
        <w:t xml:space="preserve"> </w:t>
      </w:r>
      <w:r>
        <w:rPr>
          <w:spacing w:val="-2"/>
          <w:sz w:val="28"/>
        </w:rPr>
        <w:t>hàng.</w:t>
      </w:r>
    </w:p>
    <w:p w:rsidR="009331C9" w:rsidRDefault="006E3A3E">
      <w:pPr>
        <w:pStyle w:val="ListParagraph"/>
        <w:numPr>
          <w:ilvl w:val="0"/>
          <w:numId w:val="16"/>
        </w:numPr>
        <w:tabs>
          <w:tab w:val="left" w:pos="1540"/>
        </w:tabs>
        <w:spacing w:before="161" w:line="360" w:lineRule="auto"/>
        <w:ind w:right="1179" w:hanging="710"/>
        <w:jc w:val="left"/>
        <w:rPr>
          <w:sz w:val="28"/>
        </w:rPr>
      </w:pPr>
      <w:r>
        <w:rPr>
          <w:sz w:val="28"/>
        </w:rPr>
        <w:t>Nhân</w:t>
      </w:r>
      <w:r>
        <w:rPr>
          <w:spacing w:val="-4"/>
          <w:sz w:val="28"/>
        </w:rPr>
        <w:t xml:space="preserve"> </w:t>
      </w:r>
      <w:r>
        <w:rPr>
          <w:sz w:val="28"/>
        </w:rPr>
        <w:t>viên</w:t>
      </w:r>
      <w:r>
        <w:rPr>
          <w:spacing w:val="-4"/>
          <w:sz w:val="28"/>
        </w:rPr>
        <w:t xml:space="preserve"> </w:t>
      </w:r>
      <w:r>
        <w:rPr>
          <w:sz w:val="28"/>
        </w:rPr>
        <w:t>bán</w:t>
      </w:r>
      <w:r>
        <w:rPr>
          <w:spacing w:val="-4"/>
          <w:sz w:val="28"/>
        </w:rPr>
        <w:t xml:space="preserve"> </w:t>
      </w:r>
      <w:r>
        <w:rPr>
          <w:sz w:val="28"/>
        </w:rPr>
        <w:t>hàng</w:t>
      </w:r>
      <w:r>
        <w:rPr>
          <w:spacing w:val="-4"/>
          <w:sz w:val="28"/>
        </w:rPr>
        <w:t xml:space="preserve"> </w:t>
      </w:r>
      <w:r>
        <w:rPr>
          <w:sz w:val="28"/>
        </w:rPr>
        <w:t>thực</w:t>
      </w:r>
      <w:r>
        <w:rPr>
          <w:spacing w:val="-4"/>
          <w:sz w:val="28"/>
        </w:rPr>
        <w:t xml:space="preserve"> </w:t>
      </w:r>
      <w:r>
        <w:rPr>
          <w:sz w:val="28"/>
        </w:rPr>
        <w:t>hiện</w:t>
      </w:r>
      <w:r>
        <w:rPr>
          <w:spacing w:val="-4"/>
          <w:sz w:val="28"/>
        </w:rPr>
        <w:t xml:space="preserve"> </w:t>
      </w:r>
      <w:r>
        <w:rPr>
          <w:sz w:val="28"/>
        </w:rPr>
        <w:t>thanh</w:t>
      </w:r>
      <w:r>
        <w:rPr>
          <w:spacing w:val="-4"/>
          <w:sz w:val="28"/>
        </w:rPr>
        <w:t xml:space="preserve"> </w:t>
      </w:r>
      <w:r>
        <w:rPr>
          <w:sz w:val="28"/>
        </w:rPr>
        <w:t>toán</w:t>
      </w:r>
      <w:r>
        <w:rPr>
          <w:spacing w:val="-4"/>
          <w:sz w:val="28"/>
        </w:rPr>
        <w:t xml:space="preserve"> </w:t>
      </w:r>
      <w:r>
        <w:rPr>
          <w:sz w:val="28"/>
        </w:rPr>
        <w:t>cho</w:t>
      </w:r>
      <w:r>
        <w:rPr>
          <w:spacing w:val="-4"/>
          <w:sz w:val="28"/>
        </w:rPr>
        <w:t xml:space="preserve"> </w:t>
      </w:r>
      <w:r>
        <w:rPr>
          <w:sz w:val="28"/>
        </w:rPr>
        <w:t>khách</w:t>
      </w:r>
      <w:r>
        <w:rPr>
          <w:spacing w:val="-4"/>
          <w:sz w:val="28"/>
        </w:rPr>
        <w:t xml:space="preserve"> </w:t>
      </w:r>
      <w:r>
        <w:rPr>
          <w:sz w:val="28"/>
        </w:rPr>
        <w:t>hàng</w:t>
      </w:r>
      <w:r>
        <w:rPr>
          <w:spacing w:val="-4"/>
          <w:sz w:val="28"/>
        </w:rPr>
        <w:t xml:space="preserve"> </w:t>
      </w:r>
      <w:r>
        <w:rPr>
          <w:sz w:val="28"/>
        </w:rPr>
        <w:t>và</w:t>
      </w:r>
      <w:r>
        <w:rPr>
          <w:spacing w:val="-4"/>
          <w:sz w:val="28"/>
        </w:rPr>
        <w:t xml:space="preserve"> </w:t>
      </w:r>
      <w:r>
        <w:rPr>
          <w:sz w:val="28"/>
        </w:rPr>
        <w:t>nhấn thanh toán.</w:t>
      </w:r>
    </w:p>
    <w:p w:rsidR="009331C9" w:rsidRDefault="006E3A3E">
      <w:pPr>
        <w:pStyle w:val="ListParagraph"/>
        <w:numPr>
          <w:ilvl w:val="0"/>
          <w:numId w:val="16"/>
        </w:numPr>
        <w:tabs>
          <w:tab w:val="left" w:pos="1540"/>
        </w:tabs>
        <w:spacing w:line="360" w:lineRule="auto"/>
        <w:ind w:right="1621" w:hanging="710"/>
        <w:jc w:val="left"/>
        <w:rPr>
          <w:sz w:val="28"/>
        </w:rPr>
      </w:pPr>
      <w:r>
        <w:rPr>
          <w:sz w:val="28"/>
        </w:rPr>
        <w:t>Lớp</w:t>
      </w:r>
      <w:r>
        <w:rPr>
          <w:spacing w:val="-9"/>
          <w:sz w:val="28"/>
        </w:rPr>
        <w:t xml:space="preserve"> </w:t>
      </w:r>
      <w:r>
        <w:rPr>
          <w:sz w:val="28"/>
        </w:rPr>
        <w:t>GDThanhToan474</w:t>
      </w:r>
      <w:r>
        <w:rPr>
          <w:spacing w:val="-9"/>
          <w:sz w:val="28"/>
        </w:rPr>
        <w:t xml:space="preserve"> </w:t>
      </w:r>
      <w:r>
        <w:rPr>
          <w:sz w:val="28"/>
        </w:rPr>
        <w:t>gọi</w:t>
      </w:r>
      <w:r>
        <w:rPr>
          <w:spacing w:val="-9"/>
          <w:sz w:val="28"/>
        </w:rPr>
        <w:t xml:space="preserve"> </w:t>
      </w:r>
      <w:r>
        <w:rPr>
          <w:sz w:val="28"/>
        </w:rPr>
        <w:t>lớp</w:t>
      </w:r>
      <w:r>
        <w:rPr>
          <w:spacing w:val="-9"/>
          <w:sz w:val="28"/>
        </w:rPr>
        <w:t xml:space="preserve"> </w:t>
      </w:r>
      <w:r>
        <w:rPr>
          <w:sz w:val="28"/>
        </w:rPr>
        <w:t>HoaDonBan474</w:t>
      </w:r>
      <w:r>
        <w:rPr>
          <w:spacing w:val="-9"/>
          <w:sz w:val="28"/>
        </w:rPr>
        <w:t xml:space="preserve"> </w:t>
      </w:r>
      <w:r>
        <w:rPr>
          <w:sz w:val="28"/>
        </w:rPr>
        <w:t>yêu</w:t>
      </w:r>
      <w:r>
        <w:rPr>
          <w:spacing w:val="-9"/>
          <w:sz w:val="28"/>
        </w:rPr>
        <w:t xml:space="preserve"> </w:t>
      </w:r>
      <w:r>
        <w:rPr>
          <w:sz w:val="28"/>
        </w:rPr>
        <w:t>cầu</w:t>
      </w:r>
      <w:r>
        <w:rPr>
          <w:spacing w:val="-9"/>
          <w:sz w:val="28"/>
        </w:rPr>
        <w:t xml:space="preserve"> </w:t>
      </w:r>
      <w:r>
        <w:rPr>
          <w:sz w:val="28"/>
        </w:rPr>
        <w:t>thêm thông tin hóa đơn.</w:t>
      </w:r>
    </w:p>
    <w:p w:rsidR="009331C9" w:rsidRDefault="006E3A3E">
      <w:pPr>
        <w:pStyle w:val="ListParagraph"/>
        <w:numPr>
          <w:ilvl w:val="0"/>
          <w:numId w:val="16"/>
        </w:numPr>
        <w:tabs>
          <w:tab w:val="left" w:pos="1539"/>
        </w:tabs>
        <w:ind w:left="1539" w:hanging="709"/>
        <w:jc w:val="left"/>
        <w:rPr>
          <w:sz w:val="28"/>
        </w:rPr>
      </w:pPr>
      <w:r>
        <w:rPr>
          <w:sz w:val="28"/>
        </w:rPr>
        <w:t>Lớp</w:t>
      </w:r>
      <w:r>
        <w:rPr>
          <w:spacing w:val="-5"/>
          <w:sz w:val="28"/>
        </w:rPr>
        <w:t xml:space="preserve"> </w:t>
      </w:r>
      <w:r>
        <w:rPr>
          <w:sz w:val="28"/>
        </w:rPr>
        <w:t>HoaDonBan474</w:t>
      </w:r>
      <w:r>
        <w:rPr>
          <w:spacing w:val="-5"/>
          <w:sz w:val="28"/>
        </w:rPr>
        <w:t xml:space="preserve"> </w:t>
      </w:r>
      <w:r>
        <w:rPr>
          <w:sz w:val="28"/>
        </w:rPr>
        <w:t>lưu</w:t>
      </w:r>
      <w:r>
        <w:rPr>
          <w:spacing w:val="-5"/>
          <w:sz w:val="28"/>
        </w:rPr>
        <w:t xml:space="preserve"> </w:t>
      </w:r>
      <w:r>
        <w:rPr>
          <w:sz w:val="28"/>
        </w:rPr>
        <w:t>thông</w:t>
      </w:r>
      <w:r>
        <w:rPr>
          <w:spacing w:val="-5"/>
          <w:sz w:val="28"/>
        </w:rPr>
        <w:t xml:space="preserve"> </w:t>
      </w:r>
      <w:r>
        <w:rPr>
          <w:sz w:val="28"/>
        </w:rPr>
        <w:t>tin</w:t>
      </w:r>
      <w:r>
        <w:rPr>
          <w:spacing w:val="-5"/>
          <w:sz w:val="28"/>
        </w:rPr>
        <w:t xml:space="preserve"> </w:t>
      </w:r>
      <w:r>
        <w:rPr>
          <w:sz w:val="28"/>
        </w:rPr>
        <w:t>hóa</w:t>
      </w:r>
      <w:r>
        <w:rPr>
          <w:spacing w:val="-4"/>
          <w:sz w:val="28"/>
        </w:rPr>
        <w:t xml:space="preserve"> đơn.</w:t>
      </w:r>
    </w:p>
    <w:p w:rsidR="009331C9" w:rsidRDefault="006E3A3E">
      <w:pPr>
        <w:pStyle w:val="ListParagraph"/>
        <w:numPr>
          <w:ilvl w:val="0"/>
          <w:numId w:val="16"/>
        </w:numPr>
        <w:tabs>
          <w:tab w:val="left" w:pos="1539"/>
        </w:tabs>
        <w:spacing w:before="161"/>
        <w:ind w:left="1539" w:hanging="709"/>
        <w:jc w:val="left"/>
        <w:rPr>
          <w:sz w:val="28"/>
        </w:rPr>
      </w:pPr>
      <w:r>
        <w:rPr>
          <w:sz w:val="28"/>
        </w:rPr>
        <w:t>Lớp</w:t>
      </w:r>
      <w:r>
        <w:rPr>
          <w:spacing w:val="-7"/>
          <w:sz w:val="28"/>
        </w:rPr>
        <w:t xml:space="preserve"> </w:t>
      </w:r>
      <w:r>
        <w:rPr>
          <w:sz w:val="28"/>
        </w:rPr>
        <w:t>HoaDonBan474</w:t>
      </w:r>
      <w:r>
        <w:rPr>
          <w:spacing w:val="-4"/>
          <w:sz w:val="28"/>
        </w:rPr>
        <w:t xml:space="preserve"> </w:t>
      </w:r>
      <w:r>
        <w:rPr>
          <w:sz w:val="28"/>
        </w:rPr>
        <w:t>trả</w:t>
      </w:r>
      <w:r>
        <w:rPr>
          <w:spacing w:val="-4"/>
          <w:sz w:val="28"/>
        </w:rPr>
        <w:t xml:space="preserve"> </w:t>
      </w:r>
      <w:r>
        <w:rPr>
          <w:sz w:val="28"/>
        </w:rPr>
        <w:t>kết</w:t>
      </w:r>
      <w:r>
        <w:rPr>
          <w:spacing w:val="-5"/>
          <w:sz w:val="28"/>
        </w:rPr>
        <w:t xml:space="preserve"> </w:t>
      </w:r>
      <w:r>
        <w:rPr>
          <w:sz w:val="28"/>
        </w:rPr>
        <w:t>quả</w:t>
      </w:r>
      <w:r>
        <w:rPr>
          <w:spacing w:val="-4"/>
          <w:sz w:val="28"/>
        </w:rPr>
        <w:t xml:space="preserve"> </w:t>
      </w:r>
      <w:r>
        <w:rPr>
          <w:sz w:val="28"/>
        </w:rPr>
        <w:t>lại</w:t>
      </w:r>
      <w:r>
        <w:rPr>
          <w:spacing w:val="-4"/>
          <w:sz w:val="28"/>
        </w:rPr>
        <w:t xml:space="preserve"> </w:t>
      </w:r>
      <w:r>
        <w:rPr>
          <w:sz w:val="28"/>
        </w:rPr>
        <w:t>cho</w:t>
      </w:r>
      <w:r>
        <w:rPr>
          <w:spacing w:val="-4"/>
          <w:sz w:val="28"/>
        </w:rPr>
        <w:t xml:space="preserve"> </w:t>
      </w:r>
      <w:r>
        <w:rPr>
          <w:spacing w:val="-2"/>
          <w:sz w:val="28"/>
        </w:rPr>
        <w:t>GDThanhToan474.</w:t>
      </w:r>
    </w:p>
    <w:p w:rsidR="009331C9" w:rsidRDefault="006E3A3E">
      <w:pPr>
        <w:pStyle w:val="ListParagraph"/>
        <w:numPr>
          <w:ilvl w:val="0"/>
          <w:numId w:val="16"/>
        </w:numPr>
        <w:tabs>
          <w:tab w:val="left" w:pos="1540"/>
        </w:tabs>
        <w:spacing w:before="160" w:line="360" w:lineRule="auto"/>
        <w:ind w:right="1209" w:hanging="710"/>
        <w:jc w:val="left"/>
        <w:rPr>
          <w:sz w:val="28"/>
        </w:rPr>
      </w:pPr>
      <w:r>
        <w:rPr>
          <w:sz w:val="28"/>
        </w:rPr>
        <w:t>Lớp</w:t>
      </w:r>
      <w:r>
        <w:rPr>
          <w:spacing w:val="-10"/>
          <w:sz w:val="28"/>
        </w:rPr>
        <w:t xml:space="preserve"> </w:t>
      </w:r>
      <w:r>
        <w:rPr>
          <w:sz w:val="28"/>
        </w:rPr>
        <w:t>GDThanhToan474</w:t>
      </w:r>
      <w:r>
        <w:rPr>
          <w:spacing w:val="-10"/>
          <w:sz w:val="28"/>
        </w:rPr>
        <w:t xml:space="preserve"> </w:t>
      </w:r>
      <w:r>
        <w:rPr>
          <w:sz w:val="28"/>
        </w:rPr>
        <w:t>gọi</w:t>
      </w:r>
      <w:r>
        <w:rPr>
          <w:spacing w:val="-10"/>
          <w:sz w:val="28"/>
        </w:rPr>
        <w:t xml:space="preserve"> </w:t>
      </w:r>
      <w:r>
        <w:rPr>
          <w:sz w:val="28"/>
        </w:rPr>
        <w:t>lớp</w:t>
      </w:r>
      <w:r>
        <w:rPr>
          <w:spacing w:val="-10"/>
          <w:sz w:val="28"/>
        </w:rPr>
        <w:t xml:space="preserve"> </w:t>
      </w:r>
      <w:r>
        <w:rPr>
          <w:sz w:val="28"/>
        </w:rPr>
        <w:t>Ve474</w:t>
      </w:r>
      <w:r>
        <w:rPr>
          <w:spacing w:val="-10"/>
          <w:sz w:val="28"/>
        </w:rPr>
        <w:t xml:space="preserve"> </w:t>
      </w:r>
      <w:r>
        <w:rPr>
          <w:sz w:val="28"/>
        </w:rPr>
        <w:t>yêu</w:t>
      </w:r>
      <w:r>
        <w:rPr>
          <w:spacing w:val="-10"/>
          <w:sz w:val="28"/>
        </w:rPr>
        <w:t xml:space="preserve"> </w:t>
      </w:r>
      <w:r>
        <w:rPr>
          <w:sz w:val="28"/>
        </w:rPr>
        <w:t>cầu</w:t>
      </w:r>
      <w:r>
        <w:rPr>
          <w:spacing w:val="-10"/>
          <w:sz w:val="28"/>
        </w:rPr>
        <w:t xml:space="preserve"> </w:t>
      </w:r>
      <w:r>
        <w:rPr>
          <w:sz w:val="28"/>
        </w:rPr>
        <w:t>thêm</w:t>
      </w:r>
      <w:r>
        <w:rPr>
          <w:spacing w:val="-10"/>
          <w:sz w:val="28"/>
        </w:rPr>
        <w:t xml:space="preserve"> </w:t>
      </w:r>
      <w:r>
        <w:rPr>
          <w:sz w:val="28"/>
        </w:rPr>
        <w:t>thông</w:t>
      </w:r>
      <w:r>
        <w:rPr>
          <w:spacing w:val="-10"/>
          <w:sz w:val="28"/>
        </w:rPr>
        <w:t xml:space="preserve"> </w:t>
      </w:r>
      <w:r>
        <w:rPr>
          <w:sz w:val="28"/>
        </w:rPr>
        <w:t>tin</w:t>
      </w:r>
      <w:r>
        <w:rPr>
          <w:spacing w:val="-10"/>
          <w:sz w:val="28"/>
        </w:rPr>
        <w:t xml:space="preserve"> </w:t>
      </w:r>
      <w:r>
        <w:rPr>
          <w:sz w:val="28"/>
        </w:rPr>
        <w:t xml:space="preserve">các </w:t>
      </w:r>
      <w:r>
        <w:rPr>
          <w:spacing w:val="-4"/>
          <w:sz w:val="28"/>
        </w:rPr>
        <w:t>vé.</w:t>
      </w:r>
    </w:p>
    <w:p w:rsidR="009331C9" w:rsidRDefault="009331C9">
      <w:pPr>
        <w:spacing w:line="360" w:lineRule="auto"/>
        <w:rPr>
          <w:sz w:val="28"/>
        </w:rPr>
        <w:sectPr w:rsidR="009331C9">
          <w:pgSz w:w="11920" w:h="16840"/>
          <w:pgMar w:top="1380" w:right="480" w:bottom="280" w:left="1340" w:header="720" w:footer="720" w:gutter="0"/>
          <w:cols w:space="720"/>
        </w:sectPr>
      </w:pPr>
    </w:p>
    <w:p w:rsidR="009331C9" w:rsidRDefault="006E3A3E">
      <w:pPr>
        <w:pStyle w:val="ListParagraph"/>
        <w:numPr>
          <w:ilvl w:val="0"/>
          <w:numId w:val="16"/>
        </w:numPr>
        <w:tabs>
          <w:tab w:val="left" w:pos="1539"/>
        </w:tabs>
        <w:spacing w:before="60"/>
        <w:ind w:left="1539" w:hanging="709"/>
        <w:jc w:val="left"/>
        <w:rPr>
          <w:sz w:val="28"/>
        </w:rPr>
      </w:pPr>
      <w:r>
        <w:rPr>
          <w:sz w:val="28"/>
        </w:rPr>
        <w:lastRenderedPageBreak/>
        <w:t>Lớp</w:t>
      </w:r>
      <w:r>
        <w:rPr>
          <w:spacing w:val="-9"/>
          <w:sz w:val="28"/>
        </w:rPr>
        <w:t xml:space="preserve"> </w:t>
      </w:r>
      <w:r>
        <w:rPr>
          <w:sz w:val="28"/>
        </w:rPr>
        <w:t>Ve474</w:t>
      </w:r>
      <w:r>
        <w:rPr>
          <w:spacing w:val="-9"/>
          <w:sz w:val="28"/>
        </w:rPr>
        <w:t xml:space="preserve"> </w:t>
      </w:r>
      <w:r>
        <w:rPr>
          <w:sz w:val="28"/>
        </w:rPr>
        <w:t>lưu</w:t>
      </w:r>
      <w:r>
        <w:rPr>
          <w:spacing w:val="-9"/>
          <w:sz w:val="28"/>
        </w:rPr>
        <w:t xml:space="preserve"> </w:t>
      </w:r>
      <w:r>
        <w:rPr>
          <w:sz w:val="28"/>
        </w:rPr>
        <w:t>thông</w:t>
      </w:r>
      <w:r>
        <w:rPr>
          <w:spacing w:val="-9"/>
          <w:sz w:val="28"/>
        </w:rPr>
        <w:t xml:space="preserve"> </w:t>
      </w:r>
      <w:r>
        <w:rPr>
          <w:sz w:val="28"/>
        </w:rPr>
        <w:t>tin</w:t>
      </w:r>
      <w:r>
        <w:rPr>
          <w:spacing w:val="-9"/>
          <w:sz w:val="28"/>
        </w:rPr>
        <w:t xml:space="preserve"> </w:t>
      </w:r>
      <w:r>
        <w:rPr>
          <w:sz w:val="28"/>
        </w:rPr>
        <w:t>các</w:t>
      </w:r>
      <w:r>
        <w:rPr>
          <w:spacing w:val="-8"/>
          <w:sz w:val="28"/>
        </w:rPr>
        <w:t xml:space="preserve"> </w:t>
      </w:r>
      <w:r>
        <w:rPr>
          <w:spacing w:val="-5"/>
          <w:sz w:val="28"/>
        </w:rPr>
        <w:t>vé.</w:t>
      </w:r>
    </w:p>
    <w:p w:rsidR="009331C9" w:rsidRDefault="006E3A3E">
      <w:pPr>
        <w:pStyle w:val="ListParagraph"/>
        <w:numPr>
          <w:ilvl w:val="0"/>
          <w:numId w:val="16"/>
        </w:numPr>
        <w:tabs>
          <w:tab w:val="left" w:pos="1539"/>
        </w:tabs>
        <w:spacing w:before="161"/>
        <w:ind w:left="1539" w:hanging="709"/>
        <w:jc w:val="left"/>
        <w:rPr>
          <w:sz w:val="28"/>
        </w:rPr>
      </w:pPr>
      <w:r>
        <w:rPr>
          <w:sz w:val="28"/>
        </w:rPr>
        <w:t>Lớp</w:t>
      </w:r>
      <w:r>
        <w:rPr>
          <w:spacing w:val="-8"/>
          <w:sz w:val="28"/>
        </w:rPr>
        <w:t xml:space="preserve"> </w:t>
      </w:r>
      <w:r>
        <w:rPr>
          <w:sz w:val="28"/>
        </w:rPr>
        <w:t>Ve474</w:t>
      </w:r>
      <w:r>
        <w:rPr>
          <w:spacing w:val="-8"/>
          <w:sz w:val="28"/>
        </w:rPr>
        <w:t xml:space="preserve"> </w:t>
      </w:r>
      <w:r>
        <w:rPr>
          <w:sz w:val="28"/>
        </w:rPr>
        <w:t>trả</w:t>
      </w:r>
      <w:r>
        <w:rPr>
          <w:spacing w:val="-8"/>
          <w:sz w:val="28"/>
        </w:rPr>
        <w:t xml:space="preserve"> </w:t>
      </w:r>
      <w:r>
        <w:rPr>
          <w:sz w:val="28"/>
        </w:rPr>
        <w:t>kết</w:t>
      </w:r>
      <w:r>
        <w:rPr>
          <w:spacing w:val="-7"/>
          <w:sz w:val="28"/>
        </w:rPr>
        <w:t xml:space="preserve"> </w:t>
      </w:r>
      <w:r>
        <w:rPr>
          <w:sz w:val="28"/>
        </w:rPr>
        <w:t>quả</w:t>
      </w:r>
      <w:r>
        <w:rPr>
          <w:spacing w:val="-8"/>
          <w:sz w:val="28"/>
        </w:rPr>
        <w:t xml:space="preserve"> </w:t>
      </w:r>
      <w:r>
        <w:rPr>
          <w:sz w:val="28"/>
        </w:rPr>
        <w:t>lại</w:t>
      </w:r>
      <w:r>
        <w:rPr>
          <w:spacing w:val="-8"/>
          <w:sz w:val="28"/>
        </w:rPr>
        <w:t xml:space="preserve"> </w:t>
      </w:r>
      <w:r>
        <w:rPr>
          <w:sz w:val="28"/>
        </w:rPr>
        <w:t>cho</w:t>
      </w:r>
      <w:r>
        <w:rPr>
          <w:spacing w:val="-7"/>
          <w:sz w:val="28"/>
        </w:rPr>
        <w:t xml:space="preserve"> </w:t>
      </w:r>
      <w:r>
        <w:rPr>
          <w:spacing w:val="-2"/>
          <w:sz w:val="28"/>
        </w:rPr>
        <w:t>GDThanhToan474.</w:t>
      </w:r>
    </w:p>
    <w:p w:rsidR="009331C9" w:rsidRDefault="006E3A3E">
      <w:pPr>
        <w:pStyle w:val="ListParagraph"/>
        <w:numPr>
          <w:ilvl w:val="0"/>
          <w:numId w:val="16"/>
        </w:numPr>
        <w:tabs>
          <w:tab w:val="left" w:pos="1540"/>
        </w:tabs>
        <w:spacing w:before="161" w:line="360" w:lineRule="auto"/>
        <w:ind w:right="1224" w:hanging="710"/>
        <w:jc w:val="left"/>
        <w:rPr>
          <w:sz w:val="28"/>
        </w:rPr>
      </w:pPr>
      <w:r>
        <w:rPr>
          <w:sz w:val="28"/>
        </w:rPr>
        <w:t>Lớp</w:t>
      </w:r>
      <w:r>
        <w:rPr>
          <w:spacing w:val="-8"/>
          <w:sz w:val="28"/>
        </w:rPr>
        <w:t xml:space="preserve"> </w:t>
      </w:r>
      <w:r>
        <w:rPr>
          <w:sz w:val="28"/>
        </w:rPr>
        <w:t>GDThanhToan474</w:t>
      </w:r>
      <w:r>
        <w:rPr>
          <w:spacing w:val="-8"/>
          <w:sz w:val="28"/>
        </w:rPr>
        <w:t xml:space="preserve"> </w:t>
      </w:r>
      <w:r>
        <w:rPr>
          <w:sz w:val="28"/>
        </w:rPr>
        <w:t>gọi</w:t>
      </w:r>
      <w:r>
        <w:rPr>
          <w:spacing w:val="-8"/>
          <w:sz w:val="28"/>
        </w:rPr>
        <w:t xml:space="preserve"> </w:t>
      </w:r>
      <w:r>
        <w:rPr>
          <w:sz w:val="28"/>
        </w:rPr>
        <w:t>lớp</w:t>
      </w:r>
      <w:r>
        <w:rPr>
          <w:spacing w:val="-8"/>
          <w:sz w:val="28"/>
        </w:rPr>
        <w:t xml:space="preserve"> </w:t>
      </w:r>
      <w:r>
        <w:rPr>
          <w:sz w:val="28"/>
        </w:rPr>
        <w:t>HoaDonBan474</w:t>
      </w:r>
      <w:r>
        <w:rPr>
          <w:spacing w:val="-8"/>
          <w:sz w:val="28"/>
        </w:rPr>
        <w:t xml:space="preserve"> </w:t>
      </w:r>
      <w:r>
        <w:rPr>
          <w:sz w:val="28"/>
        </w:rPr>
        <w:t>lấy</w:t>
      </w:r>
      <w:r>
        <w:rPr>
          <w:spacing w:val="-8"/>
          <w:sz w:val="28"/>
        </w:rPr>
        <w:t xml:space="preserve"> </w:t>
      </w:r>
      <w:r>
        <w:rPr>
          <w:sz w:val="28"/>
        </w:rPr>
        <w:t>thông</w:t>
      </w:r>
      <w:r>
        <w:rPr>
          <w:spacing w:val="-8"/>
          <w:sz w:val="28"/>
        </w:rPr>
        <w:t xml:space="preserve"> </w:t>
      </w:r>
      <w:r>
        <w:rPr>
          <w:sz w:val="28"/>
        </w:rPr>
        <w:t>tin</w:t>
      </w:r>
      <w:r>
        <w:rPr>
          <w:spacing w:val="-8"/>
          <w:sz w:val="28"/>
        </w:rPr>
        <w:t xml:space="preserve"> </w:t>
      </w:r>
      <w:r>
        <w:rPr>
          <w:sz w:val="28"/>
        </w:rPr>
        <w:t>hóa đơn vừa lập.</w:t>
      </w:r>
    </w:p>
    <w:p w:rsidR="009331C9" w:rsidRDefault="006E3A3E">
      <w:pPr>
        <w:pStyle w:val="ListParagraph"/>
        <w:numPr>
          <w:ilvl w:val="0"/>
          <w:numId w:val="16"/>
        </w:numPr>
        <w:tabs>
          <w:tab w:val="left" w:pos="1539"/>
        </w:tabs>
        <w:ind w:left="1539" w:hanging="709"/>
        <w:jc w:val="left"/>
        <w:rPr>
          <w:sz w:val="28"/>
        </w:rPr>
      </w:pPr>
      <w:r>
        <w:rPr>
          <w:sz w:val="28"/>
        </w:rPr>
        <w:t>Lớp</w:t>
      </w:r>
      <w:r>
        <w:rPr>
          <w:spacing w:val="-5"/>
          <w:sz w:val="28"/>
        </w:rPr>
        <w:t xml:space="preserve"> </w:t>
      </w:r>
      <w:r>
        <w:rPr>
          <w:sz w:val="28"/>
        </w:rPr>
        <w:t>HoaDonBan474</w:t>
      </w:r>
      <w:r>
        <w:rPr>
          <w:spacing w:val="-5"/>
          <w:sz w:val="28"/>
        </w:rPr>
        <w:t xml:space="preserve"> </w:t>
      </w:r>
      <w:r>
        <w:rPr>
          <w:sz w:val="28"/>
        </w:rPr>
        <w:t>lấy</w:t>
      </w:r>
      <w:r>
        <w:rPr>
          <w:spacing w:val="-5"/>
          <w:sz w:val="28"/>
        </w:rPr>
        <w:t xml:space="preserve"> </w:t>
      </w:r>
      <w:r>
        <w:rPr>
          <w:sz w:val="28"/>
        </w:rPr>
        <w:t>thông</w:t>
      </w:r>
      <w:r>
        <w:rPr>
          <w:spacing w:val="-5"/>
          <w:sz w:val="28"/>
        </w:rPr>
        <w:t xml:space="preserve"> </w:t>
      </w:r>
      <w:r>
        <w:rPr>
          <w:sz w:val="28"/>
        </w:rPr>
        <w:t>tin</w:t>
      </w:r>
      <w:r>
        <w:rPr>
          <w:spacing w:val="-5"/>
          <w:sz w:val="28"/>
        </w:rPr>
        <w:t xml:space="preserve"> </w:t>
      </w:r>
      <w:r>
        <w:rPr>
          <w:sz w:val="28"/>
        </w:rPr>
        <w:t>hóa</w:t>
      </w:r>
      <w:r>
        <w:rPr>
          <w:spacing w:val="-4"/>
          <w:sz w:val="28"/>
        </w:rPr>
        <w:t xml:space="preserve"> đơn.</w:t>
      </w:r>
    </w:p>
    <w:p w:rsidR="009331C9" w:rsidRDefault="006E3A3E">
      <w:pPr>
        <w:pStyle w:val="ListParagraph"/>
        <w:numPr>
          <w:ilvl w:val="0"/>
          <w:numId w:val="16"/>
        </w:numPr>
        <w:tabs>
          <w:tab w:val="left" w:pos="1539"/>
        </w:tabs>
        <w:spacing w:before="161"/>
        <w:ind w:left="1539" w:hanging="709"/>
        <w:jc w:val="left"/>
        <w:rPr>
          <w:sz w:val="28"/>
        </w:rPr>
      </w:pPr>
      <w:r>
        <w:rPr>
          <w:sz w:val="28"/>
        </w:rPr>
        <w:t>Lớp</w:t>
      </w:r>
      <w:r>
        <w:rPr>
          <w:spacing w:val="-7"/>
          <w:sz w:val="28"/>
        </w:rPr>
        <w:t xml:space="preserve"> </w:t>
      </w:r>
      <w:r>
        <w:rPr>
          <w:sz w:val="28"/>
        </w:rPr>
        <w:t>HoaDonBan474</w:t>
      </w:r>
      <w:r>
        <w:rPr>
          <w:spacing w:val="-4"/>
          <w:sz w:val="28"/>
        </w:rPr>
        <w:t xml:space="preserve"> </w:t>
      </w:r>
      <w:r>
        <w:rPr>
          <w:sz w:val="28"/>
        </w:rPr>
        <w:t>trả</w:t>
      </w:r>
      <w:r>
        <w:rPr>
          <w:spacing w:val="-4"/>
          <w:sz w:val="28"/>
        </w:rPr>
        <w:t xml:space="preserve"> </w:t>
      </w:r>
      <w:r>
        <w:rPr>
          <w:sz w:val="28"/>
        </w:rPr>
        <w:t>kết</w:t>
      </w:r>
      <w:r>
        <w:rPr>
          <w:spacing w:val="-5"/>
          <w:sz w:val="28"/>
        </w:rPr>
        <w:t xml:space="preserve"> </w:t>
      </w:r>
      <w:r>
        <w:rPr>
          <w:sz w:val="28"/>
        </w:rPr>
        <w:t>quả</w:t>
      </w:r>
      <w:r>
        <w:rPr>
          <w:spacing w:val="-4"/>
          <w:sz w:val="28"/>
        </w:rPr>
        <w:t xml:space="preserve"> </w:t>
      </w:r>
      <w:r>
        <w:rPr>
          <w:sz w:val="28"/>
        </w:rPr>
        <w:t>lại</w:t>
      </w:r>
      <w:r>
        <w:rPr>
          <w:spacing w:val="-4"/>
          <w:sz w:val="28"/>
        </w:rPr>
        <w:t xml:space="preserve"> </w:t>
      </w:r>
      <w:r>
        <w:rPr>
          <w:sz w:val="28"/>
        </w:rPr>
        <w:t>cho</w:t>
      </w:r>
      <w:r>
        <w:rPr>
          <w:spacing w:val="-4"/>
          <w:sz w:val="28"/>
        </w:rPr>
        <w:t xml:space="preserve"> </w:t>
      </w:r>
      <w:r>
        <w:rPr>
          <w:spacing w:val="-2"/>
          <w:sz w:val="28"/>
        </w:rPr>
        <w:t>GDThanhToan474.</w:t>
      </w:r>
    </w:p>
    <w:p w:rsidR="009331C9" w:rsidRDefault="006E3A3E">
      <w:pPr>
        <w:pStyle w:val="ListParagraph"/>
        <w:numPr>
          <w:ilvl w:val="0"/>
          <w:numId w:val="16"/>
        </w:numPr>
        <w:tabs>
          <w:tab w:val="left" w:pos="1539"/>
        </w:tabs>
        <w:spacing w:before="161"/>
        <w:ind w:left="1539" w:hanging="709"/>
        <w:jc w:val="left"/>
        <w:rPr>
          <w:sz w:val="28"/>
        </w:rPr>
      </w:pPr>
      <w:r>
        <w:rPr>
          <w:sz w:val="28"/>
        </w:rPr>
        <w:t>Lớp</w:t>
      </w:r>
      <w:r>
        <w:rPr>
          <w:spacing w:val="-10"/>
          <w:sz w:val="28"/>
        </w:rPr>
        <w:t xml:space="preserve"> </w:t>
      </w:r>
      <w:r>
        <w:rPr>
          <w:sz w:val="28"/>
        </w:rPr>
        <w:t>GDThanhToan474</w:t>
      </w:r>
      <w:r>
        <w:rPr>
          <w:spacing w:val="-7"/>
          <w:sz w:val="28"/>
        </w:rPr>
        <w:t xml:space="preserve"> </w:t>
      </w:r>
      <w:r>
        <w:rPr>
          <w:sz w:val="28"/>
        </w:rPr>
        <w:t>hiển</w:t>
      </w:r>
      <w:r>
        <w:rPr>
          <w:spacing w:val="-7"/>
          <w:sz w:val="28"/>
        </w:rPr>
        <w:t xml:space="preserve"> </w:t>
      </w:r>
      <w:r>
        <w:rPr>
          <w:sz w:val="28"/>
        </w:rPr>
        <w:t>thị</w:t>
      </w:r>
      <w:r>
        <w:rPr>
          <w:spacing w:val="-7"/>
          <w:sz w:val="28"/>
        </w:rPr>
        <w:t xml:space="preserve"> </w:t>
      </w:r>
      <w:r>
        <w:rPr>
          <w:sz w:val="28"/>
        </w:rPr>
        <w:t>cho</w:t>
      </w:r>
      <w:r>
        <w:rPr>
          <w:spacing w:val="-7"/>
          <w:sz w:val="28"/>
        </w:rPr>
        <w:t xml:space="preserve"> </w:t>
      </w:r>
      <w:r>
        <w:rPr>
          <w:sz w:val="28"/>
        </w:rPr>
        <w:t>nhân</w:t>
      </w:r>
      <w:r>
        <w:rPr>
          <w:spacing w:val="-7"/>
          <w:sz w:val="28"/>
        </w:rPr>
        <w:t xml:space="preserve"> </w:t>
      </w:r>
      <w:r>
        <w:rPr>
          <w:sz w:val="28"/>
        </w:rPr>
        <w:t>viên</w:t>
      </w:r>
      <w:r>
        <w:rPr>
          <w:spacing w:val="-7"/>
          <w:sz w:val="28"/>
        </w:rPr>
        <w:t xml:space="preserve"> </w:t>
      </w:r>
      <w:r>
        <w:rPr>
          <w:sz w:val="28"/>
        </w:rPr>
        <w:t>bán</w:t>
      </w:r>
      <w:r>
        <w:rPr>
          <w:spacing w:val="-7"/>
          <w:sz w:val="28"/>
        </w:rPr>
        <w:t xml:space="preserve"> </w:t>
      </w:r>
      <w:r>
        <w:rPr>
          <w:spacing w:val="-2"/>
          <w:sz w:val="28"/>
        </w:rPr>
        <w:t>hàng.</w:t>
      </w:r>
    </w:p>
    <w:p w:rsidR="009331C9" w:rsidRDefault="006E3A3E">
      <w:pPr>
        <w:pStyle w:val="ListParagraph"/>
        <w:numPr>
          <w:ilvl w:val="0"/>
          <w:numId w:val="16"/>
        </w:numPr>
        <w:tabs>
          <w:tab w:val="left" w:pos="1539"/>
        </w:tabs>
        <w:spacing w:before="161"/>
        <w:ind w:left="1539" w:hanging="709"/>
        <w:jc w:val="left"/>
        <w:rPr>
          <w:sz w:val="28"/>
        </w:rPr>
      </w:pPr>
      <w:r>
        <w:rPr>
          <w:sz w:val="28"/>
        </w:rPr>
        <w:t>Nhân</w:t>
      </w:r>
      <w:r>
        <w:rPr>
          <w:spacing w:val="-4"/>
          <w:sz w:val="28"/>
        </w:rPr>
        <w:t xml:space="preserve"> </w:t>
      </w:r>
      <w:r>
        <w:rPr>
          <w:sz w:val="28"/>
        </w:rPr>
        <w:t>viên</w:t>
      </w:r>
      <w:r>
        <w:rPr>
          <w:spacing w:val="-4"/>
          <w:sz w:val="28"/>
        </w:rPr>
        <w:t xml:space="preserve"> </w:t>
      </w:r>
      <w:r>
        <w:rPr>
          <w:sz w:val="28"/>
        </w:rPr>
        <w:t>bán</w:t>
      </w:r>
      <w:r>
        <w:rPr>
          <w:spacing w:val="-4"/>
          <w:sz w:val="28"/>
        </w:rPr>
        <w:t xml:space="preserve"> </w:t>
      </w:r>
      <w:r>
        <w:rPr>
          <w:sz w:val="28"/>
        </w:rPr>
        <w:t>hàng</w:t>
      </w:r>
      <w:r>
        <w:rPr>
          <w:spacing w:val="-4"/>
          <w:sz w:val="28"/>
        </w:rPr>
        <w:t xml:space="preserve"> </w:t>
      </w:r>
      <w:r>
        <w:rPr>
          <w:sz w:val="28"/>
        </w:rPr>
        <w:t>nhấn</w:t>
      </w:r>
      <w:r>
        <w:rPr>
          <w:spacing w:val="-4"/>
          <w:sz w:val="28"/>
        </w:rPr>
        <w:t xml:space="preserve"> </w:t>
      </w:r>
      <w:r>
        <w:rPr>
          <w:sz w:val="28"/>
        </w:rPr>
        <w:t>hoàn</w:t>
      </w:r>
      <w:r>
        <w:rPr>
          <w:spacing w:val="-3"/>
          <w:sz w:val="28"/>
        </w:rPr>
        <w:t xml:space="preserve"> </w:t>
      </w:r>
      <w:r>
        <w:rPr>
          <w:spacing w:val="-4"/>
          <w:sz w:val="28"/>
        </w:rPr>
        <w:t>tất.</w:t>
      </w:r>
    </w:p>
    <w:p w:rsidR="009331C9" w:rsidRDefault="006E3A3E">
      <w:pPr>
        <w:pStyle w:val="ListParagraph"/>
        <w:numPr>
          <w:ilvl w:val="0"/>
          <w:numId w:val="16"/>
        </w:numPr>
        <w:tabs>
          <w:tab w:val="left" w:pos="1539"/>
        </w:tabs>
        <w:spacing w:before="161"/>
        <w:ind w:left="1539" w:hanging="709"/>
        <w:jc w:val="left"/>
        <w:rPr>
          <w:sz w:val="28"/>
        </w:rPr>
      </w:pPr>
      <w:r>
        <w:rPr>
          <w:sz w:val="28"/>
        </w:rPr>
        <w:t>Lớp</w:t>
      </w:r>
      <w:r>
        <w:rPr>
          <w:spacing w:val="-11"/>
          <w:sz w:val="28"/>
        </w:rPr>
        <w:t xml:space="preserve"> </w:t>
      </w:r>
      <w:r>
        <w:rPr>
          <w:sz w:val="28"/>
        </w:rPr>
        <w:t>GDThanhToan474</w:t>
      </w:r>
      <w:r>
        <w:rPr>
          <w:spacing w:val="-10"/>
          <w:sz w:val="28"/>
        </w:rPr>
        <w:t xml:space="preserve"> </w:t>
      </w:r>
      <w:r>
        <w:rPr>
          <w:sz w:val="28"/>
        </w:rPr>
        <w:t>gọi</w:t>
      </w:r>
      <w:r>
        <w:rPr>
          <w:spacing w:val="-11"/>
          <w:sz w:val="28"/>
        </w:rPr>
        <w:t xml:space="preserve"> </w:t>
      </w:r>
      <w:r>
        <w:rPr>
          <w:sz w:val="28"/>
        </w:rPr>
        <w:t>lớp</w:t>
      </w:r>
      <w:r>
        <w:rPr>
          <w:spacing w:val="-10"/>
          <w:sz w:val="28"/>
        </w:rPr>
        <w:t xml:space="preserve"> </w:t>
      </w:r>
      <w:r>
        <w:rPr>
          <w:spacing w:val="-2"/>
          <w:sz w:val="28"/>
        </w:rPr>
        <w:t>GDChinh474.</w:t>
      </w:r>
    </w:p>
    <w:p w:rsidR="009331C9" w:rsidRDefault="006E3A3E">
      <w:pPr>
        <w:pStyle w:val="ListParagraph"/>
        <w:numPr>
          <w:ilvl w:val="0"/>
          <w:numId w:val="16"/>
        </w:numPr>
        <w:tabs>
          <w:tab w:val="left" w:pos="1539"/>
        </w:tabs>
        <w:spacing w:before="161"/>
        <w:ind w:left="1539" w:hanging="709"/>
        <w:jc w:val="left"/>
        <w:rPr>
          <w:sz w:val="28"/>
        </w:rPr>
      </w:pPr>
      <w:r>
        <w:rPr>
          <w:sz w:val="28"/>
        </w:rPr>
        <w:t>Lớp</w:t>
      </w:r>
      <w:r>
        <w:rPr>
          <w:spacing w:val="-7"/>
          <w:sz w:val="28"/>
        </w:rPr>
        <w:t xml:space="preserve"> </w:t>
      </w:r>
      <w:r>
        <w:rPr>
          <w:sz w:val="28"/>
        </w:rPr>
        <w:t>GDChinh474</w:t>
      </w:r>
      <w:r>
        <w:rPr>
          <w:spacing w:val="-4"/>
          <w:sz w:val="28"/>
        </w:rPr>
        <w:t xml:space="preserve"> </w:t>
      </w:r>
      <w:r>
        <w:rPr>
          <w:sz w:val="28"/>
        </w:rPr>
        <w:t>hiển</w:t>
      </w:r>
      <w:r>
        <w:rPr>
          <w:spacing w:val="-4"/>
          <w:sz w:val="28"/>
        </w:rPr>
        <w:t xml:space="preserve"> </w:t>
      </w:r>
      <w:r>
        <w:rPr>
          <w:sz w:val="28"/>
        </w:rPr>
        <w:t>thị</w:t>
      </w:r>
      <w:r>
        <w:rPr>
          <w:spacing w:val="-4"/>
          <w:sz w:val="28"/>
        </w:rPr>
        <w:t xml:space="preserve"> </w:t>
      </w:r>
      <w:r>
        <w:rPr>
          <w:sz w:val="28"/>
        </w:rPr>
        <w:t>cho</w:t>
      </w:r>
      <w:r>
        <w:rPr>
          <w:spacing w:val="-5"/>
          <w:sz w:val="28"/>
        </w:rPr>
        <w:t xml:space="preserve"> </w:t>
      </w:r>
      <w:r>
        <w:rPr>
          <w:sz w:val="28"/>
        </w:rPr>
        <w:t>nhân</w:t>
      </w:r>
      <w:r>
        <w:rPr>
          <w:spacing w:val="-4"/>
          <w:sz w:val="28"/>
        </w:rPr>
        <w:t xml:space="preserve"> </w:t>
      </w:r>
      <w:r>
        <w:rPr>
          <w:sz w:val="28"/>
        </w:rPr>
        <w:t>viên</w:t>
      </w:r>
      <w:r>
        <w:rPr>
          <w:spacing w:val="-4"/>
          <w:sz w:val="28"/>
        </w:rPr>
        <w:t xml:space="preserve"> </w:t>
      </w:r>
      <w:r>
        <w:rPr>
          <w:sz w:val="28"/>
        </w:rPr>
        <w:t>bán</w:t>
      </w:r>
      <w:r>
        <w:rPr>
          <w:spacing w:val="-4"/>
          <w:sz w:val="28"/>
        </w:rPr>
        <w:t xml:space="preserve"> </w:t>
      </w:r>
      <w:r>
        <w:rPr>
          <w:spacing w:val="-2"/>
          <w:sz w:val="28"/>
        </w:rPr>
        <w:t>hàng.</w:t>
      </w:r>
    </w:p>
    <w:p w:rsidR="009331C9" w:rsidRDefault="006E3A3E">
      <w:pPr>
        <w:pStyle w:val="Heading2"/>
        <w:numPr>
          <w:ilvl w:val="0"/>
          <w:numId w:val="8"/>
        </w:numPr>
        <w:tabs>
          <w:tab w:val="left" w:pos="819"/>
        </w:tabs>
        <w:spacing w:before="161"/>
        <w:ind w:left="819" w:hanging="599"/>
      </w:pPr>
      <w:r>
        <w:t>Biểu</w:t>
      </w:r>
      <w:r>
        <w:rPr>
          <w:spacing w:val="-4"/>
        </w:rPr>
        <w:t xml:space="preserve"> </w:t>
      </w:r>
      <w:r>
        <w:t>đồ</w:t>
      </w:r>
      <w:r>
        <w:rPr>
          <w:spacing w:val="-3"/>
        </w:rPr>
        <w:t xml:space="preserve"> </w:t>
      </w:r>
      <w:r>
        <w:t>giao</w:t>
      </w:r>
      <w:r>
        <w:rPr>
          <w:spacing w:val="-4"/>
        </w:rPr>
        <w:t xml:space="preserve"> </w:t>
      </w:r>
      <w:r>
        <w:t>tiếp</w:t>
      </w:r>
      <w:r>
        <w:rPr>
          <w:spacing w:val="-3"/>
        </w:rPr>
        <w:t xml:space="preserve"> </w:t>
      </w:r>
      <w:r>
        <w:t>cho</w:t>
      </w:r>
      <w:r>
        <w:rPr>
          <w:spacing w:val="-3"/>
        </w:rPr>
        <w:t xml:space="preserve"> </w:t>
      </w:r>
      <w:r>
        <w:rPr>
          <w:spacing w:val="-2"/>
        </w:rPr>
        <w:t>module</w:t>
      </w:r>
    </w:p>
    <w:p w:rsidR="009331C9" w:rsidRDefault="006E3A3E">
      <w:pPr>
        <w:pStyle w:val="Heading3"/>
        <w:numPr>
          <w:ilvl w:val="1"/>
          <w:numId w:val="8"/>
        </w:numPr>
        <w:tabs>
          <w:tab w:val="left" w:pos="1539"/>
        </w:tabs>
        <w:ind w:left="1539" w:hanging="779"/>
      </w:pPr>
      <w:r>
        <w:t>Module</w:t>
      </w:r>
      <w:r>
        <w:rPr>
          <w:spacing w:val="-5"/>
        </w:rPr>
        <w:t xml:space="preserve"> </w:t>
      </w:r>
      <w:r>
        <w:t>Đăng</w:t>
      </w:r>
      <w:r>
        <w:rPr>
          <w:spacing w:val="-5"/>
        </w:rPr>
        <w:t xml:space="preserve"> kí</w:t>
      </w:r>
    </w:p>
    <w:p w:rsidR="009331C9" w:rsidRDefault="006E3A3E">
      <w:pPr>
        <w:pStyle w:val="BodyText"/>
        <w:spacing w:before="7"/>
        <w:rPr>
          <w:b/>
          <w:sz w:val="12"/>
        </w:rPr>
      </w:pPr>
      <w:r>
        <w:rPr>
          <w:noProof/>
          <w:lang w:val="en-US"/>
        </w:rPr>
        <w:drawing>
          <wp:anchor distT="0" distB="0" distL="0" distR="0" simplePos="0" relativeHeight="251649024" behindDoc="1" locked="0" layoutInCell="1" allowOverlap="1">
            <wp:simplePos x="0" y="0"/>
            <wp:positionH relativeFrom="page">
              <wp:posOffset>2194560</wp:posOffset>
            </wp:positionH>
            <wp:positionV relativeFrom="paragraph">
              <wp:posOffset>107315</wp:posOffset>
            </wp:positionV>
            <wp:extent cx="3668395" cy="3393440"/>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4" cstate="print"/>
                    <a:stretch>
                      <a:fillRect/>
                    </a:stretch>
                  </pic:blipFill>
                  <pic:spPr>
                    <a:xfrm>
                      <a:off x="0" y="0"/>
                      <a:ext cx="3668366" cy="3393185"/>
                    </a:xfrm>
                    <a:prstGeom prst="rect">
                      <a:avLst/>
                    </a:prstGeom>
                  </pic:spPr>
                </pic:pic>
              </a:graphicData>
            </a:graphic>
          </wp:anchor>
        </w:drawing>
      </w:r>
    </w:p>
    <w:p w:rsidR="009331C9" w:rsidRDefault="006E3A3E">
      <w:pPr>
        <w:spacing w:before="149"/>
        <w:ind w:left="720" w:right="872"/>
        <w:jc w:val="center"/>
        <w:rPr>
          <w:i/>
          <w:sz w:val="24"/>
        </w:rPr>
      </w:pPr>
      <w:r>
        <w:rPr>
          <w:i/>
          <w:sz w:val="24"/>
        </w:rPr>
        <w:t>Hình 9: Sơ đồ giao tiếp module Đăng</w:t>
      </w:r>
      <w:r>
        <w:rPr>
          <w:i/>
          <w:spacing w:val="-1"/>
          <w:sz w:val="24"/>
        </w:rPr>
        <w:t xml:space="preserve"> </w:t>
      </w:r>
      <w:r>
        <w:rPr>
          <w:i/>
          <w:spacing w:val="-5"/>
          <w:sz w:val="24"/>
        </w:rPr>
        <w:t>kí</w:t>
      </w:r>
    </w:p>
    <w:p w:rsidR="009331C9" w:rsidRDefault="009331C9">
      <w:pPr>
        <w:jc w:val="center"/>
        <w:rPr>
          <w:sz w:val="24"/>
        </w:rPr>
        <w:sectPr w:rsidR="009331C9">
          <w:pgSz w:w="11920" w:h="16840"/>
          <w:pgMar w:top="1380" w:right="480" w:bottom="280" w:left="1340" w:header="720" w:footer="720" w:gutter="0"/>
          <w:cols w:space="720"/>
        </w:sectPr>
      </w:pPr>
    </w:p>
    <w:p w:rsidR="009331C9" w:rsidRDefault="006E3A3E">
      <w:pPr>
        <w:pStyle w:val="Heading3"/>
        <w:numPr>
          <w:ilvl w:val="1"/>
          <w:numId w:val="8"/>
        </w:numPr>
        <w:tabs>
          <w:tab w:val="left" w:pos="1539"/>
        </w:tabs>
        <w:spacing w:before="60"/>
        <w:ind w:left="1539" w:hanging="779"/>
      </w:pPr>
      <w:r>
        <w:lastRenderedPageBreak/>
        <w:t>Module</w:t>
      </w:r>
      <w:r>
        <w:rPr>
          <w:spacing w:val="-4"/>
        </w:rPr>
        <w:t xml:space="preserve"> </w:t>
      </w:r>
      <w:r>
        <w:t>Bán</w:t>
      </w:r>
      <w:r>
        <w:rPr>
          <w:spacing w:val="-3"/>
        </w:rPr>
        <w:t xml:space="preserve"> </w:t>
      </w:r>
      <w:r>
        <w:t>vé</w:t>
      </w:r>
      <w:r>
        <w:rPr>
          <w:spacing w:val="-4"/>
        </w:rPr>
        <w:t xml:space="preserve"> </w:t>
      </w:r>
      <w:r>
        <w:t>tại</w:t>
      </w:r>
      <w:r>
        <w:rPr>
          <w:spacing w:val="-3"/>
        </w:rPr>
        <w:t xml:space="preserve"> </w:t>
      </w:r>
      <w:r>
        <w:rPr>
          <w:spacing w:val="-4"/>
        </w:rPr>
        <w:t>quầy</w:t>
      </w:r>
    </w:p>
    <w:p w:rsidR="009331C9" w:rsidRDefault="006E3A3E">
      <w:pPr>
        <w:pStyle w:val="BodyText"/>
        <w:spacing w:before="3"/>
        <w:rPr>
          <w:b/>
          <w:sz w:val="7"/>
        </w:rPr>
      </w:pPr>
      <w:r>
        <w:rPr>
          <w:noProof/>
          <w:lang w:val="en-US"/>
        </w:rPr>
        <w:drawing>
          <wp:anchor distT="0" distB="0" distL="0" distR="0" simplePos="0" relativeHeight="251650048" behindDoc="1" locked="0" layoutInCell="1" allowOverlap="1">
            <wp:simplePos x="0" y="0"/>
            <wp:positionH relativeFrom="page">
              <wp:posOffset>1432560</wp:posOffset>
            </wp:positionH>
            <wp:positionV relativeFrom="paragraph">
              <wp:posOffset>67945</wp:posOffset>
            </wp:positionV>
            <wp:extent cx="5216525" cy="3636010"/>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5" cstate="print"/>
                    <a:stretch>
                      <a:fillRect/>
                    </a:stretch>
                  </pic:blipFill>
                  <pic:spPr>
                    <a:xfrm>
                      <a:off x="0" y="0"/>
                      <a:ext cx="5216498" cy="3635787"/>
                    </a:xfrm>
                    <a:prstGeom prst="rect">
                      <a:avLst/>
                    </a:prstGeom>
                  </pic:spPr>
                </pic:pic>
              </a:graphicData>
            </a:graphic>
          </wp:anchor>
        </w:drawing>
      </w:r>
    </w:p>
    <w:p w:rsidR="009331C9" w:rsidRDefault="006E3A3E">
      <w:pPr>
        <w:spacing w:before="114"/>
        <w:ind w:left="2622"/>
        <w:rPr>
          <w:i/>
          <w:sz w:val="24"/>
        </w:rPr>
      </w:pPr>
      <w:r>
        <w:rPr>
          <w:i/>
          <w:sz w:val="24"/>
        </w:rPr>
        <w:t xml:space="preserve">Hình 10: Sơ đồ giao tiếp module Bán vé tại </w:t>
      </w:r>
      <w:r>
        <w:rPr>
          <w:i/>
          <w:spacing w:val="-4"/>
          <w:sz w:val="24"/>
        </w:rPr>
        <w:t>quầy</w:t>
      </w:r>
    </w:p>
    <w:p w:rsidR="009331C9" w:rsidRDefault="006E3A3E">
      <w:pPr>
        <w:pStyle w:val="BodyText"/>
        <w:spacing w:before="41" w:line="276" w:lineRule="auto"/>
        <w:ind w:left="820" w:right="861"/>
      </w:pPr>
      <w:r>
        <w:t xml:space="preserve">Trong biểu đồ giao tiếp </w:t>
      </w:r>
      <w:r>
        <w:t>của module Bán vé tại quầy không gọi đến các phương thức getNhanVienBanHang(), getPhim(), getLichChieu(), getPhong(), getAllVeTheoHoaDon(), getGhe() như sơ đồ lớp module tương</w:t>
      </w:r>
      <w:r>
        <w:rPr>
          <w:spacing w:val="-4"/>
        </w:rPr>
        <w:t xml:space="preserve"> </w:t>
      </w:r>
      <w:r>
        <w:t>ứng</w:t>
      </w:r>
      <w:r>
        <w:rPr>
          <w:spacing w:val="-4"/>
        </w:rPr>
        <w:t xml:space="preserve"> </w:t>
      </w:r>
      <w:r>
        <w:t>định</w:t>
      </w:r>
      <w:r>
        <w:rPr>
          <w:spacing w:val="-4"/>
        </w:rPr>
        <w:t xml:space="preserve"> </w:t>
      </w:r>
      <w:r>
        <w:t>nghĩa</w:t>
      </w:r>
      <w:r>
        <w:rPr>
          <w:spacing w:val="-4"/>
        </w:rPr>
        <w:t xml:space="preserve"> </w:t>
      </w:r>
      <w:r>
        <w:t>do</w:t>
      </w:r>
      <w:r>
        <w:rPr>
          <w:spacing w:val="-4"/>
        </w:rPr>
        <w:t xml:space="preserve"> </w:t>
      </w:r>
      <w:r>
        <w:t>các</w:t>
      </w:r>
      <w:r>
        <w:rPr>
          <w:spacing w:val="-4"/>
        </w:rPr>
        <w:t xml:space="preserve"> </w:t>
      </w:r>
      <w:r>
        <w:t>phương</w:t>
      </w:r>
      <w:r>
        <w:rPr>
          <w:spacing w:val="-4"/>
        </w:rPr>
        <w:t xml:space="preserve"> </w:t>
      </w:r>
      <w:r>
        <w:t>thức</w:t>
      </w:r>
      <w:r>
        <w:rPr>
          <w:spacing w:val="-4"/>
        </w:rPr>
        <w:t xml:space="preserve"> </w:t>
      </w:r>
      <w:r>
        <w:t>này</w:t>
      </w:r>
      <w:r>
        <w:rPr>
          <w:spacing w:val="-4"/>
        </w:rPr>
        <w:t xml:space="preserve"> </w:t>
      </w:r>
      <w:r>
        <w:t>được</w:t>
      </w:r>
      <w:r>
        <w:rPr>
          <w:spacing w:val="-4"/>
        </w:rPr>
        <w:t xml:space="preserve"> </w:t>
      </w:r>
      <w:r>
        <w:t>gọi</w:t>
      </w:r>
      <w:r>
        <w:rPr>
          <w:spacing w:val="-4"/>
        </w:rPr>
        <w:t xml:space="preserve"> </w:t>
      </w:r>
      <w:r>
        <w:t>ngầm</w:t>
      </w:r>
      <w:r>
        <w:rPr>
          <w:spacing w:val="-4"/>
        </w:rPr>
        <w:t xml:space="preserve"> </w:t>
      </w:r>
      <w:r>
        <w:t>trong</w:t>
      </w:r>
      <w:r>
        <w:rPr>
          <w:spacing w:val="-4"/>
        </w:rPr>
        <w:t xml:space="preserve"> </w:t>
      </w:r>
      <w:r>
        <w:t>các phương thức khác c</w:t>
      </w:r>
      <w:r>
        <w:t>ủa các lớp thực thể (các lời gọi phương thức này sẽ được thể hiện chi tiết trong sơ đồ tuần tự của pha thiết kế).</w:t>
      </w:r>
    </w:p>
    <w:p w:rsidR="009331C9" w:rsidRDefault="009331C9">
      <w:pPr>
        <w:spacing w:line="276" w:lineRule="auto"/>
        <w:sectPr w:rsidR="009331C9">
          <w:pgSz w:w="11920" w:h="16840"/>
          <w:pgMar w:top="1380" w:right="480" w:bottom="280" w:left="1340" w:header="720" w:footer="720" w:gutter="0"/>
          <w:cols w:space="720"/>
        </w:sectPr>
      </w:pPr>
    </w:p>
    <w:p w:rsidR="009331C9" w:rsidRDefault="006E3A3E">
      <w:pPr>
        <w:pStyle w:val="Heading1"/>
      </w:pPr>
      <w:r>
        <w:lastRenderedPageBreak/>
        <w:t>PHẦN</w:t>
      </w:r>
      <w:r>
        <w:rPr>
          <w:spacing w:val="-5"/>
        </w:rPr>
        <w:t xml:space="preserve"> </w:t>
      </w:r>
      <w:r>
        <w:t>III:</w:t>
      </w:r>
      <w:r>
        <w:rPr>
          <w:spacing w:val="-4"/>
        </w:rPr>
        <w:t xml:space="preserve"> </w:t>
      </w:r>
      <w:r>
        <w:t>THIẾT</w:t>
      </w:r>
      <w:r>
        <w:rPr>
          <w:spacing w:val="-4"/>
        </w:rPr>
        <w:t xml:space="preserve"> </w:t>
      </w:r>
      <w:r>
        <w:rPr>
          <w:spacing w:val="-5"/>
        </w:rPr>
        <w:t>KẾ</w:t>
      </w:r>
    </w:p>
    <w:p w:rsidR="009331C9" w:rsidRDefault="006E3A3E">
      <w:pPr>
        <w:pStyle w:val="Heading2"/>
        <w:numPr>
          <w:ilvl w:val="0"/>
          <w:numId w:val="17"/>
        </w:numPr>
        <w:tabs>
          <w:tab w:val="left" w:pos="818"/>
        </w:tabs>
        <w:spacing w:before="55"/>
        <w:ind w:left="818" w:hanging="598"/>
        <w:jc w:val="both"/>
      </w:pPr>
      <w:r>
        <w:t>Sơ</w:t>
      </w:r>
      <w:r>
        <w:rPr>
          <w:spacing w:val="-5"/>
        </w:rPr>
        <w:t xml:space="preserve"> </w:t>
      </w:r>
      <w:r>
        <w:t>đồ</w:t>
      </w:r>
      <w:r>
        <w:rPr>
          <w:spacing w:val="-3"/>
        </w:rPr>
        <w:t xml:space="preserve"> </w:t>
      </w:r>
      <w:r>
        <w:t>lớp</w:t>
      </w:r>
      <w:r>
        <w:rPr>
          <w:spacing w:val="-3"/>
        </w:rPr>
        <w:t xml:space="preserve"> </w:t>
      </w:r>
      <w:r>
        <w:t>thiết</w:t>
      </w:r>
      <w:r>
        <w:rPr>
          <w:spacing w:val="-3"/>
        </w:rPr>
        <w:t xml:space="preserve"> </w:t>
      </w:r>
      <w:r>
        <w:t>kế</w:t>
      </w:r>
      <w:r>
        <w:rPr>
          <w:spacing w:val="-3"/>
        </w:rPr>
        <w:t xml:space="preserve"> </w:t>
      </w:r>
      <w:r>
        <w:t>toàn</w:t>
      </w:r>
      <w:r>
        <w:rPr>
          <w:spacing w:val="-3"/>
        </w:rPr>
        <w:t xml:space="preserve"> </w:t>
      </w:r>
      <w:r>
        <w:t>hệ</w:t>
      </w:r>
      <w:r>
        <w:rPr>
          <w:spacing w:val="-2"/>
        </w:rPr>
        <w:t xml:space="preserve"> thống</w:t>
      </w:r>
    </w:p>
    <w:p w:rsidR="009331C9" w:rsidRDefault="006E3A3E">
      <w:pPr>
        <w:pStyle w:val="BodyText"/>
        <w:spacing w:before="55"/>
        <w:ind w:left="820"/>
        <w:jc w:val="both"/>
      </w:pPr>
      <w:r>
        <w:t>Từ</w:t>
      </w:r>
      <w:r>
        <w:rPr>
          <w:spacing w:val="-3"/>
        </w:rPr>
        <w:t xml:space="preserve"> </w:t>
      </w:r>
      <w:r>
        <w:t>sơ</w:t>
      </w:r>
      <w:r>
        <w:rPr>
          <w:spacing w:val="-3"/>
        </w:rPr>
        <w:t xml:space="preserve"> </w:t>
      </w:r>
      <w:r>
        <w:t>đồ</w:t>
      </w:r>
      <w:r>
        <w:rPr>
          <w:spacing w:val="-3"/>
        </w:rPr>
        <w:t xml:space="preserve"> </w:t>
      </w:r>
      <w:r>
        <w:t>lớp</w:t>
      </w:r>
      <w:r>
        <w:rPr>
          <w:spacing w:val="-3"/>
        </w:rPr>
        <w:t xml:space="preserve"> </w:t>
      </w:r>
      <w:r>
        <w:t>của</w:t>
      </w:r>
      <w:r>
        <w:rPr>
          <w:spacing w:val="-3"/>
        </w:rPr>
        <w:t xml:space="preserve"> </w:t>
      </w:r>
      <w:r>
        <w:t>pha</w:t>
      </w:r>
      <w:r>
        <w:rPr>
          <w:spacing w:val="-3"/>
        </w:rPr>
        <w:t xml:space="preserve"> </w:t>
      </w:r>
      <w:r>
        <w:t>phân</w:t>
      </w:r>
      <w:r>
        <w:rPr>
          <w:spacing w:val="-3"/>
        </w:rPr>
        <w:t xml:space="preserve"> </w:t>
      </w:r>
      <w:r>
        <w:t>tích,</w:t>
      </w:r>
      <w:r>
        <w:rPr>
          <w:spacing w:val="-3"/>
        </w:rPr>
        <w:t xml:space="preserve"> </w:t>
      </w:r>
      <w:r>
        <w:t>bổ</w:t>
      </w:r>
      <w:r>
        <w:rPr>
          <w:spacing w:val="-2"/>
        </w:rPr>
        <w:t xml:space="preserve"> sung:</w:t>
      </w:r>
    </w:p>
    <w:p w:rsidR="009331C9" w:rsidRDefault="006E3A3E">
      <w:pPr>
        <w:pStyle w:val="ListParagraph"/>
        <w:numPr>
          <w:ilvl w:val="0"/>
          <w:numId w:val="18"/>
        </w:numPr>
        <w:tabs>
          <w:tab w:val="left" w:pos="1540"/>
        </w:tabs>
        <w:spacing w:before="48" w:line="276" w:lineRule="auto"/>
        <w:ind w:right="979"/>
        <w:jc w:val="both"/>
        <w:rPr>
          <w:sz w:val="28"/>
        </w:rPr>
      </w:pPr>
      <w:r>
        <w:rPr>
          <w:sz w:val="28"/>
        </w:rPr>
        <w:t xml:space="preserve">Thuộc tính mã: trừ các lớp TK, KhachHang474, NhanVien474, NhanVienBanHang474, NhanVienQuanLi474, HoaDonMua474, </w:t>
      </w:r>
      <w:r>
        <w:rPr>
          <w:spacing w:val="-2"/>
          <w:sz w:val="28"/>
        </w:rPr>
        <w:t>HoaDonBan474</w:t>
      </w:r>
    </w:p>
    <w:p w:rsidR="009331C9" w:rsidRDefault="006E3A3E">
      <w:pPr>
        <w:pStyle w:val="ListParagraph"/>
        <w:numPr>
          <w:ilvl w:val="0"/>
          <w:numId w:val="18"/>
        </w:numPr>
        <w:tabs>
          <w:tab w:val="left" w:pos="1539"/>
        </w:tabs>
        <w:spacing w:before="1"/>
        <w:ind w:left="1539" w:hanging="359"/>
        <w:jc w:val="both"/>
        <w:rPr>
          <w:sz w:val="28"/>
        </w:rPr>
      </w:pPr>
      <w:r>
        <w:rPr>
          <w:sz w:val="28"/>
        </w:rPr>
        <w:t>Các</w:t>
      </w:r>
      <w:r>
        <w:rPr>
          <w:spacing w:val="-6"/>
          <w:sz w:val="28"/>
        </w:rPr>
        <w:t xml:space="preserve"> </w:t>
      </w:r>
      <w:r>
        <w:rPr>
          <w:sz w:val="28"/>
        </w:rPr>
        <w:t>thuộc</w:t>
      </w:r>
      <w:r>
        <w:rPr>
          <w:spacing w:val="-4"/>
          <w:sz w:val="28"/>
        </w:rPr>
        <w:t xml:space="preserve"> </w:t>
      </w:r>
      <w:r>
        <w:rPr>
          <w:sz w:val="28"/>
        </w:rPr>
        <w:t>tính</w:t>
      </w:r>
      <w:r>
        <w:rPr>
          <w:spacing w:val="-3"/>
          <w:sz w:val="28"/>
        </w:rPr>
        <w:t xml:space="preserve"> </w:t>
      </w:r>
      <w:r>
        <w:rPr>
          <w:sz w:val="28"/>
        </w:rPr>
        <w:t>được</w:t>
      </w:r>
      <w:r>
        <w:rPr>
          <w:spacing w:val="-4"/>
          <w:sz w:val="28"/>
        </w:rPr>
        <w:t xml:space="preserve"> </w:t>
      </w:r>
      <w:r>
        <w:rPr>
          <w:sz w:val="28"/>
        </w:rPr>
        <w:t>bổ</w:t>
      </w:r>
      <w:r>
        <w:rPr>
          <w:spacing w:val="-3"/>
          <w:sz w:val="28"/>
        </w:rPr>
        <w:t xml:space="preserve"> </w:t>
      </w:r>
      <w:r>
        <w:rPr>
          <w:sz w:val="28"/>
        </w:rPr>
        <w:t>sung</w:t>
      </w:r>
      <w:r>
        <w:rPr>
          <w:spacing w:val="-4"/>
          <w:sz w:val="28"/>
        </w:rPr>
        <w:t xml:space="preserve"> </w:t>
      </w:r>
      <w:r>
        <w:rPr>
          <w:sz w:val="28"/>
        </w:rPr>
        <w:t>kiểu</w:t>
      </w:r>
      <w:r>
        <w:rPr>
          <w:spacing w:val="-4"/>
          <w:sz w:val="28"/>
        </w:rPr>
        <w:t xml:space="preserve"> </w:t>
      </w:r>
      <w:r>
        <w:rPr>
          <w:sz w:val="28"/>
        </w:rPr>
        <w:t>của</w:t>
      </w:r>
      <w:r>
        <w:rPr>
          <w:spacing w:val="-3"/>
          <w:sz w:val="28"/>
        </w:rPr>
        <w:t xml:space="preserve"> </w:t>
      </w:r>
      <w:r>
        <w:rPr>
          <w:sz w:val="28"/>
        </w:rPr>
        <w:t>ngôn</w:t>
      </w:r>
      <w:r>
        <w:rPr>
          <w:spacing w:val="-4"/>
          <w:sz w:val="28"/>
        </w:rPr>
        <w:t xml:space="preserve"> </w:t>
      </w:r>
      <w:r>
        <w:rPr>
          <w:sz w:val="28"/>
        </w:rPr>
        <w:t>ngữ</w:t>
      </w:r>
      <w:r>
        <w:rPr>
          <w:spacing w:val="-3"/>
          <w:sz w:val="28"/>
        </w:rPr>
        <w:t xml:space="preserve"> </w:t>
      </w:r>
      <w:r>
        <w:rPr>
          <w:spacing w:val="-4"/>
          <w:sz w:val="28"/>
        </w:rPr>
        <w:t>Java</w:t>
      </w:r>
    </w:p>
    <w:p w:rsidR="009331C9" w:rsidRDefault="006E3A3E">
      <w:pPr>
        <w:pStyle w:val="ListParagraph"/>
        <w:numPr>
          <w:ilvl w:val="0"/>
          <w:numId w:val="18"/>
        </w:numPr>
        <w:tabs>
          <w:tab w:val="left" w:pos="1539"/>
        </w:tabs>
        <w:spacing w:before="48"/>
        <w:ind w:left="1539" w:hanging="359"/>
        <w:jc w:val="both"/>
        <w:rPr>
          <w:sz w:val="28"/>
        </w:rPr>
      </w:pPr>
      <w:r>
        <w:rPr>
          <w:sz w:val="28"/>
        </w:rPr>
        <w:t>Chuyển</w:t>
      </w:r>
      <w:r>
        <w:rPr>
          <w:spacing w:val="-6"/>
          <w:sz w:val="28"/>
        </w:rPr>
        <w:t xml:space="preserve"> </w:t>
      </w:r>
      <w:r>
        <w:rPr>
          <w:sz w:val="28"/>
        </w:rPr>
        <w:t>đổi</w:t>
      </w:r>
      <w:r>
        <w:rPr>
          <w:spacing w:val="-4"/>
          <w:sz w:val="28"/>
        </w:rPr>
        <w:t xml:space="preserve"> </w:t>
      </w:r>
      <w:r>
        <w:rPr>
          <w:sz w:val="28"/>
        </w:rPr>
        <w:t>các</w:t>
      </w:r>
      <w:r>
        <w:rPr>
          <w:spacing w:val="-4"/>
          <w:sz w:val="28"/>
        </w:rPr>
        <w:t xml:space="preserve"> </w:t>
      </w:r>
      <w:r>
        <w:rPr>
          <w:sz w:val="28"/>
        </w:rPr>
        <w:t>quan</w:t>
      </w:r>
      <w:r>
        <w:rPr>
          <w:spacing w:val="-4"/>
          <w:sz w:val="28"/>
        </w:rPr>
        <w:t xml:space="preserve"> </w:t>
      </w:r>
      <w:r>
        <w:rPr>
          <w:sz w:val="28"/>
        </w:rPr>
        <w:t>hệ</w:t>
      </w:r>
      <w:r>
        <w:rPr>
          <w:spacing w:val="-4"/>
          <w:sz w:val="28"/>
        </w:rPr>
        <w:t xml:space="preserve"> </w:t>
      </w:r>
      <w:r>
        <w:rPr>
          <w:sz w:val="28"/>
        </w:rPr>
        <w:t>thành</w:t>
      </w:r>
      <w:r>
        <w:rPr>
          <w:spacing w:val="-4"/>
          <w:sz w:val="28"/>
        </w:rPr>
        <w:t xml:space="preserve"> </w:t>
      </w:r>
      <w:r>
        <w:rPr>
          <w:sz w:val="28"/>
        </w:rPr>
        <w:t>thuộc</w:t>
      </w:r>
      <w:r>
        <w:rPr>
          <w:spacing w:val="-4"/>
          <w:sz w:val="28"/>
        </w:rPr>
        <w:t xml:space="preserve"> </w:t>
      </w:r>
      <w:r>
        <w:rPr>
          <w:sz w:val="28"/>
        </w:rPr>
        <w:t>tính</w:t>
      </w:r>
      <w:r>
        <w:rPr>
          <w:spacing w:val="-4"/>
          <w:sz w:val="28"/>
        </w:rPr>
        <w:t xml:space="preserve"> </w:t>
      </w:r>
      <w:r>
        <w:rPr>
          <w:sz w:val="28"/>
        </w:rPr>
        <w:t>như</w:t>
      </w:r>
      <w:r>
        <w:rPr>
          <w:spacing w:val="-3"/>
          <w:sz w:val="28"/>
        </w:rPr>
        <w:t xml:space="preserve"> </w:t>
      </w:r>
      <w:r>
        <w:rPr>
          <w:spacing w:val="-4"/>
          <w:sz w:val="28"/>
        </w:rPr>
        <w:t>sau:</w:t>
      </w:r>
    </w:p>
    <w:p w:rsidR="009331C9" w:rsidRDefault="006E3A3E">
      <w:pPr>
        <w:pStyle w:val="ListParagraph"/>
        <w:numPr>
          <w:ilvl w:val="1"/>
          <w:numId w:val="18"/>
        </w:numPr>
        <w:tabs>
          <w:tab w:val="left" w:pos="2260"/>
        </w:tabs>
        <w:spacing w:before="49" w:line="276" w:lineRule="auto"/>
        <w:ind w:right="973"/>
        <w:jc w:val="both"/>
        <w:rPr>
          <w:sz w:val="28"/>
        </w:rPr>
      </w:pPr>
      <w:r>
        <w:rPr>
          <w:sz w:val="28"/>
        </w:rPr>
        <w:t>Quan hệ Phong474-Ghe474 → Phong4</w:t>
      </w:r>
      <w:r>
        <w:rPr>
          <w:sz w:val="28"/>
        </w:rPr>
        <w:t>74 chuyển thành Phong474 chứa dsGhe</w:t>
      </w:r>
    </w:p>
    <w:p w:rsidR="009331C9" w:rsidRDefault="006E3A3E">
      <w:pPr>
        <w:pStyle w:val="ListParagraph"/>
        <w:numPr>
          <w:ilvl w:val="1"/>
          <w:numId w:val="18"/>
        </w:numPr>
        <w:tabs>
          <w:tab w:val="left" w:pos="2260"/>
        </w:tabs>
        <w:spacing w:line="276" w:lineRule="auto"/>
        <w:ind w:right="979"/>
        <w:jc w:val="both"/>
        <w:rPr>
          <w:sz w:val="28"/>
        </w:rPr>
      </w:pPr>
      <w:r>
        <w:rPr>
          <w:sz w:val="28"/>
        </w:rPr>
        <w:t>Quan hệ LichChieu474-Phong474 → LichChieu474 chuyển thành LichChieu474 chứa phong</w:t>
      </w:r>
    </w:p>
    <w:p w:rsidR="009331C9" w:rsidRDefault="006E3A3E">
      <w:pPr>
        <w:pStyle w:val="ListParagraph"/>
        <w:numPr>
          <w:ilvl w:val="1"/>
          <w:numId w:val="18"/>
        </w:numPr>
        <w:tabs>
          <w:tab w:val="left" w:pos="2260"/>
        </w:tabs>
        <w:spacing w:line="276" w:lineRule="auto"/>
        <w:ind w:right="983"/>
        <w:jc w:val="both"/>
        <w:rPr>
          <w:sz w:val="28"/>
        </w:rPr>
      </w:pPr>
      <w:r>
        <w:rPr>
          <w:sz w:val="28"/>
        </w:rPr>
        <w:t>Quan hệ LichChieu474-Phim474 → LichChieu474 chuyển thành LichChieu474 chứa phim</w:t>
      </w:r>
    </w:p>
    <w:p w:rsidR="009331C9" w:rsidRDefault="006E3A3E">
      <w:pPr>
        <w:pStyle w:val="ListParagraph"/>
        <w:numPr>
          <w:ilvl w:val="1"/>
          <w:numId w:val="18"/>
        </w:numPr>
        <w:tabs>
          <w:tab w:val="left" w:pos="2260"/>
        </w:tabs>
        <w:spacing w:line="276" w:lineRule="auto"/>
        <w:ind w:right="976"/>
        <w:jc w:val="both"/>
        <w:rPr>
          <w:sz w:val="28"/>
        </w:rPr>
      </w:pPr>
      <w:r>
        <w:rPr>
          <w:sz w:val="28"/>
        </w:rPr>
        <w:t>Quan hệ LichChieu474-NhanVienQuanLi474 → LichChieu474 chuy</w:t>
      </w:r>
      <w:r>
        <w:rPr>
          <w:sz w:val="28"/>
        </w:rPr>
        <w:t xml:space="preserve">ển thành LichChieu474 chứa </w:t>
      </w:r>
      <w:r>
        <w:rPr>
          <w:spacing w:val="-2"/>
          <w:sz w:val="28"/>
        </w:rPr>
        <w:t>nhanVienQuanLi</w:t>
      </w:r>
    </w:p>
    <w:p w:rsidR="009331C9" w:rsidRDefault="006E3A3E">
      <w:pPr>
        <w:pStyle w:val="ListParagraph"/>
        <w:numPr>
          <w:ilvl w:val="1"/>
          <w:numId w:val="18"/>
        </w:numPr>
        <w:tabs>
          <w:tab w:val="left" w:pos="2260"/>
        </w:tabs>
        <w:spacing w:line="276" w:lineRule="auto"/>
        <w:ind w:right="978"/>
        <w:jc w:val="both"/>
        <w:rPr>
          <w:sz w:val="28"/>
        </w:rPr>
      </w:pPr>
      <w:r>
        <w:rPr>
          <w:sz w:val="28"/>
        </w:rPr>
        <w:t>Quan hệ Ve474-LichChieu474 → Ve474 chuyển thành Ve474 chứa LichChieu474</w:t>
      </w:r>
    </w:p>
    <w:p w:rsidR="009331C9" w:rsidRDefault="006E3A3E">
      <w:pPr>
        <w:pStyle w:val="ListParagraph"/>
        <w:numPr>
          <w:ilvl w:val="1"/>
          <w:numId w:val="18"/>
        </w:numPr>
        <w:tabs>
          <w:tab w:val="left" w:pos="2260"/>
        </w:tabs>
        <w:spacing w:line="276" w:lineRule="auto"/>
        <w:ind w:right="974"/>
        <w:jc w:val="both"/>
        <w:rPr>
          <w:sz w:val="28"/>
        </w:rPr>
      </w:pPr>
      <w:r>
        <w:rPr>
          <w:sz w:val="28"/>
        </w:rPr>
        <w:t>Quan</w:t>
      </w:r>
      <w:r>
        <w:rPr>
          <w:spacing w:val="-4"/>
          <w:sz w:val="28"/>
        </w:rPr>
        <w:t xml:space="preserve"> </w:t>
      </w:r>
      <w:r>
        <w:rPr>
          <w:sz w:val="28"/>
        </w:rPr>
        <w:t>hệ</w:t>
      </w:r>
      <w:r>
        <w:rPr>
          <w:spacing w:val="-4"/>
          <w:sz w:val="28"/>
        </w:rPr>
        <w:t xml:space="preserve"> </w:t>
      </w:r>
      <w:r>
        <w:rPr>
          <w:sz w:val="28"/>
        </w:rPr>
        <w:t>Ve474-Ghe474</w:t>
      </w:r>
      <w:r>
        <w:rPr>
          <w:spacing w:val="-4"/>
          <w:sz w:val="28"/>
        </w:rPr>
        <w:t xml:space="preserve"> </w:t>
      </w:r>
      <w:r>
        <w:rPr>
          <w:sz w:val="28"/>
        </w:rPr>
        <w:t>→</w:t>
      </w:r>
      <w:r>
        <w:rPr>
          <w:spacing w:val="-4"/>
          <w:sz w:val="28"/>
        </w:rPr>
        <w:t xml:space="preserve"> </w:t>
      </w:r>
      <w:r>
        <w:rPr>
          <w:sz w:val="28"/>
        </w:rPr>
        <w:t>Ve474</w:t>
      </w:r>
      <w:r>
        <w:rPr>
          <w:spacing w:val="-16"/>
          <w:sz w:val="28"/>
        </w:rPr>
        <w:t xml:space="preserve"> </w:t>
      </w:r>
      <w:r>
        <w:rPr>
          <w:sz w:val="28"/>
        </w:rPr>
        <w:t>chuyển</w:t>
      </w:r>
      <w:r>
        <w:rPr>
          <w:spacing w:val="-16"/>
          <w:sz w:val="28"/>
        </w:rPr>
        <w:t xml:space="preserve"> </w:t>
      </w:r>
      <w:r>
        <w:rPr>
          <w:sz w:val="28"/>
        </w:rPr>
        <w:t>thành</w:t>
      </w:r>
      <w:r>
        <w:rPr>
          <w:spacing w:val="-16"/>
          <w:sz w:val="28"/>
        </w:rPr>
        <w:t xml:space="preserve"> </w:t>
      </w:r>
      <w:r>
        <w:rPr>
          <w:sz w:val="28"/>
        </w:rPr>
        <w:t>Ve474</w:t>
      </w:r>
      <w:r>
        <w:rPr>
          <w:spacing w:val="-16"/>
          <w:sz w:val="28"/>
        </w:rPr>
        <w:t xml:space="preserve"> </w:t>
      </w:r>
      <w:r>
        <w:rPr>
          <w:sz w:val="28"/>
        </w:rPr>
        <w:t xml:space="preserve">chứa </w:t>
      </w:r>
      <w:r>
        <w:rPr>
          <w:spacing w:val="-4"/>
          <w:sz w:val="28"/>
        </w:rPr>
        <w:t>ghe</w:t>
      </w:r>
    </w:p>
    <w:p w:rsidR="009331C9" w:rsidRDefault="006E3A3E">
      <w:pPr>
        <w:pStyle w:val="ListParagraph"/>
        <w:numPr>
          <w:ilvl w:val="1"/>
          <w:numId w:val="18"/>
        </w:numPr>
        <w:tabs>
          <w:tab w:val="left" w:pos="2260"/>
        </w:tabs>
        <w:spacing w:before="1" w:line="276" w:lineRule="auto"/>
        <w:ind w:right="979"/>
        <w:jc w:val="both"/>
        <w:rPr>
          <w:sz w:val="28"/>
        </w:rPr>
      </w:pPr>
      <w:r>
        <w:rPr>
          <w:sz w:val="28"/>
        </w:rPr>
        <w:t>Quan hệ HoaDon474-Ve474 → HoaDon474 chuyển thành HoaDon474 chứa dsVe</w:t>
      </w:r>
    </w:p>
    <w:p w:rsidR="009331C9" w:rsidRDefault="006E3A3E">
      <w:pPr>
        <w:pStyle w:val="ListParagraph"/>
        <w:numPr>
          <w:ilvl w:val="1"/>
          <w:numId w:val="18"/>
        </w:numPr>
        <w:tabs>
          <w:tab w:val="left" w:pos="2260"/>
        </w:tabs>
        <w:spacing w:line="276" w:lineRule="auto"/>
        <w:ind w:right="977"/>
        <w:jc w:val="both"/>
        <w:rPr>
          <w:sz w:val="28"/>
        </w:rPr>
      </w:pPr>
      <w:r>
        <w:rPr>
          <w:sz w:val="28"/>
        </w:rPr>
        <w:t xml:space="preserve">Quan hệ HoaDonMua474-KhachHang474 → HoaDonMua474 chuyển thành HoaDonMua474 chứa </w:t>
      </w:r>
      <w:r>
        <w:rPr>
          <w:spacing w:val="-2"/>
          <w:sz w:val="28"/>
        </w:rPr>
        <w:t>khachHang</w:t>
      </w:r>
    </w:p>
    <w:p w:rsidR="009331C9" w:rsidRDefault="006E3A3E">
      <w:pPr>
        <w:pStyle w:val="ListParagraph"/>
        <w:numPr>
          <w:ilvl w:val="1"/>
          <w:numId w:val="18"/>
        </w:numPr>
        <w:tabs>
          <w:tab w:val="left" w:pos="2260"/>
        </w:tabs>
        <w:spacing w:line="276" w:lineRule="auto"/>
        <w:ind w:right="975"/>
        <w:jc w:val="both"/>
        <w:rPr>
          <w:sz w:val="28"/>
        </w:rPr>
      </w:pPr>
      <w:r>
        <w:rPr>
          <w:sz w:val="28"/>
        </w:rPr>
        <w:t xml:space="preserve">Quan Hệ HoaDonBan474-NhanVienBanHang474 → HoaDonBan474 chuyển thành HoaDonBan474 chứa </w:t>
      </w:r>
      <w:r>
        <w:rPr>
          <w:spacing w:val="-2"/>
          <w:sz w:val="28"/>
        </w:rPr>
        <w:t>nhanVienBanHang</w:t>
      </w:r>
    </w:p>
    <w:p w:rsidR="009331C9" w:rsidRDefault="009331C9">
      <w:pPr>
        <w:spacing w:line="276" w:lineRule="auto"/>
        <w:jc w:val="both"/>
        <w:rPr>
          <w:sz w:val="28"/>
        </w:rPr>
        <w:sectPr w:rsidR="009331C9">
          <w:pgSz w:w="11920" w:h="16840"/>
          <w:pgMar w:top="1380" w:right="480" w:bottom="280" w:left="1340" w:header="720" w:footer="720" w:gutter="0"/>
          <w:cols w:space="720"/>
        </w:sectPr>
      </w:pPr>
    </w:p>
    <w:p w:rsidR="009331C9" w:rsidRDefault="006E3A3E">
      <w:pPr>
        <w:pStyle w:val="BodyText"/>
        <w:ind w:left="872"/>
        <w:rPr>
          <w:sz w:val="20"/>
        </w:rPr>
      </w:pPr>
      <w:r>
        <w:rPr>
          <w:noProof/>
          <w:sz w:val="20"/>
          <w:lang w:val="en-US"/>
        </w:rPr>
        <w:lastRenderedPageBreak/>
        <w:drawing>
          <wp:inline distT="0" distB="0" distL="0" distR="0">
            <wp:extent cx="5203190" cy="3289935"/>
            <wp:effectExtent l="0" t="0" r="0" b="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6" cstate="print"/>
                    <a:stretch>
                      <a:fillRect/>
                    </a:stretch>
                  </pic:blipFill>
                  <pic:spPr>
                    <a:xfrm>
                      <a:off x="0" y="0"/>
                      <a:ext cx="5203210" cy="3290411"/>
                    </a:xfrm>
                    <a:prstGeom prst="rect">
                      <a:avLst/>
                    </a:prstGeom>
                  </pic:spPr>
                </pic:pic>
              </a:graphicData>
            </a:graphic>
          </wp:inline>
        </w:drawing>
      </w:r>
    </w:p>
    <w:p w:rsidR="009331C9" w:rsidRDefault="006E3A3E">
      <w:pPr>
        <w:spacing w:before="187"/>
        <w:ind w:left="2428"/>
        <w:rPr>
          <w:i/>
          <w:sz w:val="28"/>
        </w:rPr>
      </w:pPr>
      <w:r>
        <w:rPr>
          <w:i/>
          <w:sz w:val="28"/>
        </w:rPr>
        <w:t>Hình</w:t>
      </w:r>
      <w:r>
        <w:rPr>
          <w:i/>
          <w:spacing w:val="-7"/>
          <w:sz w:val="28"/>
        </w:rPr>
        <w:t xml:space="preserve"> </w:t>
      </w:r>
      <w:r>
        <w:rPr>
          <w:i/>
          <w:sz w:val="28"/>
        </w:rPr>
        <w:t>11.</w:t>
      </w:r>
      <w:r>
        <w:rPr>
          <w:i/>
          <w:spacing w:val="-5"/>
          <w:sz w:val="28"/>
        </w:rPr>
        <w:t xml:space="preserve"> </w:t>
      </w:r>
      <w:r>
        <w:rPr>
          <w:i/>
          <w:sz w:val="28"/>
        </w:rPr>
        <w:t>Sơ</w:t>
      </w:r>
      <w:r>
        <w:rPr>
          <w:i/>
          <w:spacing w:val="-5"/>
          <w:sz w:val="28"/>
        </w:rPr>
        <w:t xml:space="preserve"> </w:t>
      </w:r>
      <w:r>
        <w:rPr>
          <w:i/>
          <w:sz w:val="28"/>
        </w:rPr>
        <w:t>đồ</w:t>
      </w:r>
      <w:r>
        <w:rPr>
          <w:i/>
          <w:spacing w:val="-5"/>
          <w:sz w:val="28"/>
        </w:rPr>
        <w:t xml:space="preserve"> </w:t>
      </w:r>
      <w:r>
        <w:rPr>
          <w:i/>
          <w:sz w:val="28"/>
        </w:rPr>
        <w:t>lớp</w:t>
      </w:r>
      <w:r>
        <w:rPr>
          <w:i/>
          <w:spacing w:val="-5"/>
          <w:sz w:val="28"/>
        </w:rPr>
        <w:t xml:space="preserve"> </w:t>
      </w:r>
      <w:r>
        <w:rPr>
          <w:i/>
          <w:sz w:val="28"/>
        </w:rPr>
        <w:t>pha</w:t>
      </w:r>
      <w:r>
        <w:rPr>
          <w:i/>
          <w:spacing w:val="-5"/>
          <w:sz w:val="28"/>
        </w:rPr>
        <w:t xml:space="preserve"> </w:t>
      </w:r>
      <w:r>
        <w:rPr>
          <w:i/>
          <w:sz w:val="28"/>
        </w:rPr>
        <w:t>thiết</w:t>
      </w:r>
      <w:r>
        <w:rPr>
          <w:i/>
          <w:spacing w:val="-5"/>
          <w:sz w:val="28"/>
        </w:rPr>
        <w:t xml:space="preserve"> </w:t>
      </w:r>
      <w:r>
        <w:rPr>
          <w:i/>
          <w:sz w:val="28"/>
        </w:rPr>
        <w:t>kế</w:t>
      </w:r>
      <w:r>
        <w:rPr>
          <w:i/>
          <w:spacing w:val="-5"/>
          <w:sz w:val="28"/>
        </w:rPr>
        <w:t xml:space="preserve"> </w:t>
      </w:r>
      <w:r>
        <w:rPr>
          <w:i/>
          <w:sz w:val="28"/>
        </w:rPr>
        <w:t>toàn</w:t>
      </w:r>
      <w:r>
        <w:rPr>
          <w:i/>
          <w:spacing w:val="-5"/>
          <w:sz w:val="28"/>
        </w:rPr>
        <w:t xml:space="preserve"> </w:t>
      </w:r>
      <w:r>
        <w:rPr>
          <w:i/>
          <w:sz w:val="28"/>
        </w:rPr>
        <w:t>hệ</w:t>
      </w:r>
      <w:r>
        <w:rPr>
          <w:i/>
          <w:spacing w:val="-5"/>
          <w:sz w:val="28"/>
        </w:rPr>
        <w:t xml:space="preserve"> </w:t>
      </w:r>
      <w:r>
        <w:rPr>
          <w:i/>
          <w:spacing w:val="-2"/>
          <w:sz w:val="28"/>
        </w:rPr>
        <w:t>thống</w:t>
      </w:r>
    </w:p>
    <w:p w:rsidR="009331C9" w:rsidRDefault="006E3A3E">
      <w:pPr>
        <w:pStyle w:val="Heading2"/>
        <w:numPr>
          <w:ilvl w:val="0"/>
          <w:numId w:val="17"/>
        </w:numPr>
        <w:tabs>
          <w:tab w:val="left" w:pos="819"/>
        </w:tabs>
        <w:spacing w:before="48"/>
        <w:ind w:left="819" w:hanging="599"/>
      </w:pPr>
      <w:r>
        <w:t>CS</w:t>
      </w:r>
      <w:r>
        <w:t>DL</w:t>
      </w:r>
      <w:r>
        <w:rPr>
          <w:spacing w:val="-4"/>
        </w:rPr>
        <w:t xml:space="preserve"> </w:t>
      </w:r>
      <w:r>
        <w:t>toàn</w:t>
      </w:r>
      <w:r>
        <w:rPr>
          <w:spacing w:val="-3"/>
        </w:rPr>
        <w:t xml:space="preserve"> </w:t>
      </w:r>
      <w:r>
        <w:t>hệ</w:t>
      </w:r>
      <w:r>
        <w:rPr>
          <w:spacing w:val="-3"/>
        </w:rPr>
        <w:t xml:space="preserve"> </w:t>
      </w:r>
      <w:r>
        <w:rPr>
          <w:spacing w:val="-2"/>
        </w:rPr>
        <w:t>thống</w:t>
      </w:r>
    </w:p>
    <w:p w:rsidR="009331C9" w:rsidRDefault="006E3A3E">
      <w:pPr>
        <w:pStyle w:val="BodyText"/>
        <w:spacing w:before="55"/>
        <w:ind w:left="820"/>
      </w:pPr>
      <w:r>
        <w:t>Từ</w:t>
      </w:r>
      <w:r>
        <w:rPr>
          <w:spacing w:val="-3"/>
        </w:rPr>
        <w:t xml:space="preserve"> </w:t>
      </w:r>
      <w:r>
        <w:t>sơ</w:t>
      </w:r>
      <w:r>
        <w:rPr>
          <w:spacing w:val="-3"/>
        </w:rPr>
        <w:t xml:space="preserve"> </w:t>
      </w:r>
      <w:r>
        <w:t>đồ</w:t>
      </w:r>
      <w:r>
        <w:rPr>
          <w:spacing w:val="-3"/>
        </w:rPr>
        <w:t xml:space="preserve"> </w:t>
      </w:r>
      <w:r>
        <w:t>lớp</w:t>
      </w:r>
      <w:r>
        <w:rPr>
          <w:spacing w:val="-3"/>
        </w:rPr>
        <w:t xml:space="preserve"> </w:t>
      </w:r>
      <w:r>
        <w:t>của</w:t>
      </w:r>
      <w:r>
        <w:rPr>
          <w:spacing w:val="-2"/>
        </w:rPr>
        <w:t xml:space="preserve"> </w:t>
      </w:r>
      <w:r>
        <w:t>pha</w:t>
      </w:r>
      <w:r>
        <w:rPr>
          <w:spacing w:val="-3"/>
        </w:rPr>
        <w:t xml:space="preserve"> </w:t>
      </w:r>
      <w:r>
        <w:t>thiết</w:t>
      </w:r>
      <w:r>
        <w:rPr>
          <w:spacing w:val="-3"/>
        </w:rPr>
        <w:t xml:space="preserve"> </w:t>
      </w:r>
      <w:r>
        <w:t>kế,</w:t>
      </w:r>
      <w:r>
        <w:rPr>
          <w:spacing w:val="-3"/>
        </w:rPr>
        <w:t xml:space="preserve"> </w:t>
      </w:r>
      <w:r>
        <w:t>đề</w:t>
      </w:r>
      <w:r>
        <w:rPr>
          <w:spacing w:val="-2"/>
        </w:rPr>
        <w:t xml:space="preserve"> xuất:</w:t>
      </w:r>
    </w:p>
    <w:p w:rsidR="009331C9" w:rsidRDefault="006E3A3E">
      <w:pPr>
        <w:pStyle w:val="ListParagraph"/>
        <w:numPr>
          <w:ilvl w:val="0"/>
          <w:numId w:val="19"/>
        </w:numPr>
        <w:tabs>
          <w:tab w:val="left" w:pos="1539"/>
        </w:tabs>
        <w:spacing w:before="48"/>
        <w:ind w:left="1539" w:hanging="359"/>
        <w:rPr>
          <w:sz w:val="28"/>
        </w:rPr>
      </w:pPr>
      <w:r>
        <w:rPr>
          <w:sz w:val="28"/>
        </w:rPr>
        <w:t>Mỗi</w:t>
      </w:r>
      <w:r>
        <w:rPr>
          <w:spacing w:val="-4"/>
          <w:sz w:val="28"/>
        </w:rPr>
        <w:t xml:space="preserve"> </w:t>
      </w:r>
      <w:r>
        <w:rPr>
          <w:sz w:val="28"/>
        </w:rPr>
        <w:t>lớp</w:t>
      </w:r>
      <w:r>
        <w:rPr>
          <w:spacing w:val="-3"/>
          <w:sz w:val="28"/>
        </w:rPr>
        <w:t xml:space="preserve"> </w:t>
      </w:r>
      <w:r>
        <w:rPr>
          <w:sz w:val="28"/>
        </w:rPr>
        <w:t>thực</w:t>
      </w:r>
      <w:r>
        <w:rPr>
          <w:spacing w:val="-4"/>
          <w:sz w:val="28"/>
        </w:rPr>
        <w:t xml:space="preserve"> </w:t>
      </w:r>
      <w:r>
        <w:rPr>
          <w:sz w:val="28"/>
        </w:rPr>
        <w:t>thể</w:t>
      </w:r>
      <w:r>
        <w:rPr>
          <w:spacing w:val="-3"/>
          <w:sz w:val="28"/>
        </w:rPr>
        <w:t xml:space="preserve"> </w:t>
      </w:r>
      <w:r>
        <w:rPr>
          <w:sz w:val="28"/>
        </w:rPr>
        <w:t>đề</w:t>
      </w:r>
      <w:r>
        <w:rPr>
          <w:spacing w:val="-4"/>
          <w:sz w:val="28"/>
        </w:rPr>
        <w:t xml:space="preserve"> </w:t>
      </w:r>
      <w:r>
        <w:rPr>
          <w:sz w:val="28"/>
        </w:rPr>
        <w:t>xuất</w:t>
      </w:r>
      <w:r>
        <w:rPr>
          <w:spacing w:val="-3"/>
          <w:sz w:val="28"/>
        </w:rPr>
        <w:t xml:space="preserve"> </w:t>
      </w:r>
      <w:r>
        <w:rPr>
          <w:sz w:val="28"/>
        </w:rPr>
        <w:t>bảng</w:t>
      </w:r>
      <w:r>
        <w:rPr>
          <w:spacing w:val="-4"/>
          <w:sz w:val="28"/>
        </w:rPr>
        <w:t xml:space="preserve"> </w:t>
      </w:r>
      <w:r>
        <w:rPr>
          <w:sz w:val="28"/>
        </w:rPr>
        <w:t>tương</w:t>
      </w:r>
      <w:r>
        <w:rPr>
          <w:spacing w:val="-3"/>
          <w:sz w:val="28"/>
        </w:rPr>
        <w:t xml:space="preserve"> </w:t>
      </w:r>
      <w:r>
        <w:rPr>
          <w:spacing w:val="-4"/>
          <w:sz w:val="28"/>
        </w:rPr>
        <w:t>ứng:</w:t>
      </w:r>
    </w:p>
    <w:p w:rsidR="009331C9" w:rsidRDefault="006E3A3E">
      <w:pPr>
        <w:pStyle w:val="ListParagraph"/>
        <w:numPr>
          <w:ilvl w:val="1"/>
          <w:numId w:val="19"/>
        </w:numPr>
        <w:tabs>
          <w:tab w:val="left" w:pos="2259"/>
        </w:tabs>
        <w:spacing w:before="49"/>
        <w:ind w:left="2259" w:hanging="359"/>
        <w:rPr>
          <w:sz w:val="28"/>
        </w:rPr>
      </w:pPr>
      <w:r>
        <w:rPr>
          <w:sz w:val="28"/>
        </w:rPr>
        <w:t>Lớp</w:t>
      </w:r>
      <w:r>
        <w:rPr>
          <w:spacing w:val="-5"/>
          <w:sz w:val="28"/>
        </w:rPr>
        <w:t xml:space="preserve"> </w:t>
      </w:r>
      <w:r>
        <w:rPr>
          <w:sz w:val="28"/>
        </w:rPr>
        <w:t>NguoiDung474</w:t>
      </w:r>
      <w:r>
        <w:rPr>
          <w:spacing w:val="-5"/>
          <w:sz w:val="28"/>
        </w:rPr>
        <w:t xml:space="preserve"> </w:t>
      </w:r>
      <w:r>
        <w:rPr>
          <w:sz w:val="28"/>
        </w:rPr>
        <w:t>→</w:t>
      </w:r>
      <w:r>
        <w:rPr>
          <w:spacing w:val="-5"/>
          <w:sz w:val="28"/>
        </w:rPr>
        <w:t xml:space="preserve"> </w:t>
      </w:r>
      <w:r>
        <w:rPr>
          <w:sz w:val="28"/>
        </w:rPr>
        <w:t>bảng</w:t>
      </w:r>
      <w:r>
        <w:rPr>
          <w:spacing w:val="-5"/>
          <w:sz w:val="28"/>
        </w:rPr>
        <w:t xml:space="preserve"> </w:t>
      </w:r>
      <w:r>
        <w:rPr>
          <w:spacing w:val="-2"/>
          <w:sz w:val="28"/>
        </w:rPr>
        <w:t>tblNguoiDung474</w:t>
      </w:r>
    </w:p>
    <w:p w:rsidR="009331C9" w:rsidRDefault="006E3A3E">
      <w:pPr>
        <w:pStyle w:val="ListParagraph"/>
        <w:numPr>
          <w:ilvl w:val="1"/>
          <w:numId w:val="19"/>
        </w:numPr>
        <w:tabs>
          <w:tab w:val="left" w:pos="2259"/>
        </w:tabs>
        <w:spacing w:before="48"/>
        <w:ind w:left="2259" w:hanging="359"/>
        <w:rPr>
          <w:sz w:val="28"/>
        </w:rPr>
      </w:pPr>
      <w:r>
        <w:rPr>
          <w:sz w:val="28"/>
        </w:rPr>
        <w:t>Lớp</w:t>
      </w:r>
      <w:r>
        <w:rPr>
          <w:spacing w:val="-5"/>
          <w:sz w:val="28"/>
        </w:rPr>
        <w:t xml:space="preserve"> </w:t>
      </w:r>
      <w:r>
        <w:rPr>
          <w:sz w:val="28"/>
        </w:rPr>
        <w:t>KhachHang474</w:t>
      </w:r>
      <w:r>
        <w:rPr>
          <w:spacing w:val="-5"/>
          <w:sz w:val="28"/>
        </w:rPr>
        <w:t xml:space="preserve"> </w:t>
      </w:r>
      <w:r>
        <w:rPr>
          <w:sz w:val="28"/>
        </w:rPr>
        <w:t>→</w:t>
      </w:r>
      <w:r>
        <w:rPr>
          <w:spacing w:val="-5"/>
          <w:sz w:val="28"/>
        </w:rPr>
        <w:t xml:space="preserve"> </w:t>
      </w:r>
      <w:r>
        <w:rPr>
          <w:sz w:val="28"/>
        </w:rPr>
        <w:t>bảng</w:t>
      </w:r>
      <w:r>
        <w:rPr>
          <w:spacing w:val="-5"/>
          <w:sz w:val="28"/>
        </w:rPr>
        <w:t xml:space="preserve"> </w:t>
      </w:r>
      <w:r>
        <w:rPr>
          <w:spacing w:val="-2"/>
          <w:sz w:val="28"/>
        </w:rPr>
        <w:t>tblKhachHang474</w:t>
      </w:r>
    </w:p>
    <w:p w:rsidR="009331C9" w:rsidRDefault="006E3A3E">
      <w:pPr>
        <w:pStyle w:val="ListParagraph"/>
        <w:numPr>
          <w:ilvl w:val="1"/>
          <w:numId w:val="19"/>
        </w:numPr>
        <w:tabs>
          <w:tab w:val="left" w:pos="2259"/>
        </w:tabs>
        <w:spacing w:before="49"/>
        <w:ind w:left="2259" w:hanging="359"/>
        <w:rPr>
          <w:sz w:val="28"/>
        </w:rPr>
      </w:pPr>
      <w:r>
        <w:rPr>
          <w:sz w:val="28"/>
        </w:rPr>
        <w:t>Lớp</w:t>
      </w:r>
      <w:r>
        <w:rPr>
          <w:spacing w:val="-9"/>
          <w:sz w:val="28"/>
        </w:rPr>
        <w:t xml:space="preserve"> </w:t>
      </w:r>
      <w:r>
        <w:rPr>
          <w:sz w:val="28"/>
        </w:rPr>
        <w:t>NhanVien474</w:t>
      </w:r>
      <w:r>
        <w:rPr>
          <w:spacing w:val="-9"/>
          <w:sz w:val="28"/>
        </w:rPr>
        <w:t xml:space="preserve"> </w:t>
      </w:r>
      <w:r>
        <w:rPr>
          <w:sz w:val="28"/>
        </w:rPr>
        <w:t>→</w:t>
      </w:r>
      <w:r>
        <w:rPr>
          <w:spacing w:val="-9"/>
          <w:sz w:val="28"/>
        </w:rPr>
        <w:t xml:space="preserve"> </w:t>
      </w:r>
      <w:r>
        <w:rPr>
          <w:sz w:val="28"/>
        </w:rPr>
        <w:t>bảng</w:t>
      </w:r>
      <w:r>
        <w:rPr>
          <w:spacing w:val="-8"/>
          <w:sz w:val="28"/>
        </w:rPr>
        <w:t xml:space="preserve"> </w:t>
      </w:r>
      <w:r>
        <w:rPr>
          <w:spacing w:val="-2"/>
          <w:sz w:val="28"/>
        </w:rPr>
        <w:t>tblNhanVien474</w:t>
      </w:r>
    </w:p>
    <w:p w:rsidR="009331C9" w:rsidRDefault="006E3A3E">
      <w:pPr>
        <w:pStyle w:val="ListParagraph"/>
        <w:numPr>
          <w:ilvl w:val="1"/>
          <w:numId w:val="19"/>
        </w:numPr>
        <w:tabs>
          <w:tab w:val="left" w:pos="2260"/>
          <w:tab w:val="left" w:pos="2938"/>
          <w:tab w:val="left" w:pos="5566"/>
          <w:tab w:val="left" w:pos="6050"/>
          <w:tab w:val="left" w:pos="8880"/>
        </w:tabs>
        <w:spacing w:before="48" w:line="276" w:lineRule="auto"/>
        <w:ind w:right="984"/>
        <w:rPr>
          <w:sz w:val="28"/>
        </w:rPr>
      </w:pPr>
      <w:r>
        <w:rPr>
          <w:spacing w:val="-4"/>
          <w:sz w:val="28"/>
        </w:rPr>
        <w:t>Lớp</w:t>
      </w:r>
      <w:r>
        <w:rPr>
          <w:sz w:val="28"/>
        </w:rPr>
        <w:tab/>
      </w:r>
      <w:r>
        <w:rPr>
          <w:spacing w:val="-2"/>
          <w:sz w:val="28"/>
        </w:rPr>
        <w:t>NhanVienQuanLi474</w:t>
      </w:r>
      <w:r>
        <w:rPr>
          <w:sz w:val="28"/>
        </w:rPr>
        <w:tab/>
      </w:r>
      <w:r>
        <w:rPr>
          <w:spacing w:val="-6"/>
          <w:sz w:val="28"/>
        </w:rPr>
        <w:t>và</w:t>
      </w:r>
      <w:r>
        <w:rPr>
          <w:sz w:val="28"/>
        </w:rPr>
        <w:tab/>
      </w:r>
      <w:r>
        <w:rPr>
          <w:spacing w:val="-2"/>
          <w:sz w:val="28"/>
        </w:rPr>
        <w:t>NhanVienBanHang474</w:t>
      </w:r>
      <w:r>
        <w:rPr>
          <w:sz w:val="28"/>
        </w:rPr>
        <w:tab/>
      </w:r>
      <w:r>
        <w:rPr>
          <w:spacing w:val="-6"/>
          <w:sz w:val="28"/>
        </w:rPr>
        <w:t xml:space="preserve">sẽ </w:t>
      </w:r>
      <w:r>
        <w:rPr>
          <w:sz w:val="28"/>
        </w:rPr>
        <w:t>được gộp vào lớp NhanVien474</w:t>
      </w:r>
    </w:p>
    <w:p w:rsidR="009331C9" w:rsidRDefault="006E3A3E">
      <w:pPr>
        <w:pStyle w:val="ListParagraph"/>
        <w:numPr>
          <w:ilvl w:val="1"/>
          <w:numId w:val="19"/>
        </w:numPr>
        <w:tabs>
          <w:tab w:val="left" w:pos="2259"/>
        </w:tabs>
        <w:ind w:left="2259" w:hanging="359"/>
        <w:rPr>
          <w:sz w:val="28"/>
        </w:rPr>
      </w:pPr>
      <w:r>
        <w:rPr>
          <w:sz w:val="28"/>
        </w:rPr>
        <w:t>Lớp</w:t>
      </w:r>
      <w:r>
        <w:rPr>
          <w:spacing w:val="-4"/>
          <w:sz w:val="28"/>
        </w:rPr>
        <w:t xml:space="preserve"> </w:t>
      </w:r>
      <w:r>
        <w:rPr>
          <w:sz w:val="28"/>
        </w:rPr>
        <w:t>Phim474</w:t>
      </w:r>
      <w:r>
        <w:rPr>
          <w:spacing w:val="-4"/>
          <w:sz w:val="28"/>
        </w:rPr>
        <w:t xml:space="preserve"> </w:t>
      </w:r>
      <w:r>
        <w:rPr>
          <w:sz w:val="28"/>
        </w:rPr>
        <w:t>→</w:t>
      </w:r>
      <w:r>
        <w:rPr>
          <w:spacing w:val="-4"/>
          <w:sz w:val="28"/>
        </w:rPr>
        <w:t xml:space="preserve"> </w:t>
      </w:r>
      <w:r>
        <w:rPr>
          <w:sz w:val="28"/>
        </w:rPr>
        <w:t>bảng</w:t>
      </w:r>
      <w:r>
        <w:rPr>
          <w:spacing w:val="-3"/>
          <w:sz w:val="28"/>
        </w:rPr>
        <w:t xml:space="preserve"> </w:t>
      </w:r>
      <w:r>
        <w:rPr>
          <w:spacing w:val="-2"/>
          <w:sz w:val="28"/>
        </w:rPr>
        <w:t>tblPhim474</w:t>
      </w:r>
    </w:p>
    <w:p w:rsidR="009331C9" w:rsidRDefault="006E3A3E">
      <w:pPr>
        <w:pStyle w:val="ListParagraph"/>
        <w:numPr>
          <w:ilvl w:val="1"/>
          <w:numId w:val="19"/>
        </w:numPr>
        <w:tabs>
          <w:tab w:val="left" w:pos="2259"/>
        </w:tabs>
        <w:spacing w:before="49"/>
        <w:ind w:left="2259" w:hanging="359"/>
        <w:rPr>
          <w:sz w:val="28"/>
        </w:rPr>
      </w:pPr>
      <w:r>
        <w:rPr>
          <w:sz w:val="28"/>
        </w:rPr>
        <w:t>Lớp</w:t>
      </w:r>
      <w:r>
        <w:rPr>
          <w:spacing w:val="-4"/>
          <w:sz w:val="28"/>
        </w:rPr>
        <w:t xml:space="preserve"> </w:t>
      </w:r>
      <w:r>
        <w:rPr>
          <w:sz w:val="28"/>
        </w:rPr>
        <w:t>Phong474</w:t>
      </w:r>
      <w:r>
        <w:rPr>
          <w:spacing w:val="-4"/>
          <w:sz w:val="28"/>
        </w:rPr>
        <w:t xml:space="preserve"> </w:t>
      </w:r>
      <w:r>
        <w:rPr>
          <w:sz w:val="28"/>
        </w:rPr>
        <w:t>→</w:t>
      </w:r>
      <w:r>
        <w:rPr>
          <w:spacing w:val="-4"/>
          <w:sz w:val="28"/>
        </w:rPr>
        <w:t xml:space="preserve"> </w:t>
      </w:r>
      <w:r>
        <w:rPr>
          <w:sz w:val="28"/>
        </w:rPr>
        <w:t>bảng</w:t>
      </w:r>
      <w:r>
        <w:rPr>
          <w:spacing w:val="-4"/>
          <w:sz w:val="28"/>
        </w:rPr>
        <w:t xml:space="preserve"> </w:t>
      </w:r>
      <w:r>
        <w:rPr>
          <w:spacing w:val="-2"/>
          <w:sz w:val="28"/>
        </w:rPr>
        <w:t>tblPhong474</w:t>
      </w:r>
    </w:p>
    <w:p w:rsidR="009331C9" w:rsidRDefault="006E3A3E">
      <w:pPr>
        <w:pStyle w:val="ListParagraph"/>
        <w:numPr>
          <w:ilvl w:val="1"/>
          <w:numId w:val="19"/>
        </w:numPr>
        <w:tabs>
          <w:tab w:val="left" w:pos="2259"/>
        </w:tabs>
        <w:spacing w:before="48"/>
        <w:ind w:left="2259" w:hanging="359"/>
        <w:rPr>
          <w:sz w:val="28"/>
        </w:rPr>
      </w:pPr>
      <w:r>
        <w:rPr>
          <w:sz w:val="28"/>
        </w:rPr>
        <w:t>Lớp</w:t>
      </w:r>
      <w:r>
        <w:rPr>
          <w:spacing w:val="-4"/>
          <w:sz w:val="28"/>
        </w:rPr>
        <w:t xml:space="preserve"> </w:t>
      </w:r>
      <w:r>
        <w:rPr>
          <w:sz w:val="28"/>
        </w:rPr>
        <w:t>Ghe474</w:t>
      </w:r>
      <w:r>
        <w:rPr>
          <w:spacing w:val="-3"/>
          <w:sz w:val="28"/>
        </w:rPr>
        <w:t xml:space="preserve"> </w:t>
      </w:r>
      <w:r>
        <w:rPr>
          <w:sz w:val="28"/>
        </w:rPr>
        <w:t>→</w:t>
      </w:r>
      <w:r>
        <w:rPr>
          <w:spacing w:val="-4"/>
          <w:sz w:val="28"/>
        </w:rPr>
        <w:t xml:space="preserve"> </w:t>
      </w:r>
      <w:r>
        <w:rPr>
          <w:sz w:val="28"/>
        </w:rPr>
        <w:t>bảng</w:t>
      </w:r>
      <w:r>
        <w:rPr>
          <w:spacing w:val="-3"/>
          <w:sz w:val="28"/>
        </w:rPr>
        <w:t xml:space="preserve"> </w:t>
      </w:r>
      <w:r>
        <w:rPr>
          <w:spacing w:val="-2"/>
          <w:sz w:val="28"/>
        </w:rPr>
        <w:t>tblGhe474</w:t>
      </w:r>
    </w:p>
    <w:p w:rsidR="009331C9" w:rsidRDefault="006E3A3E">
      <w:pPr>
        <w:pStyle w:val="ListParagraph"/>
        <w:numPr>
          <w:ilvl w:val="1"/>
          <w:numId w:val="19"/>
        </w:numPr>
        <w:tabs>
          <w:tab w:val="left" w:pos="2259"/>
        </w:tabs>
        <w:spacing w:before="49"/>
        <w:ind w:left="2259" w:hanging="359"/>
        <w:rPr>
          <w:sz w:val="28"/>
        </w:rPr>
      </w:pPr>
      <w:r>
        <w:rPr>
          <w:sz w:val="28"/>
        </w:rPr>
        <w:t>Lớp</w:t>
      </w:r>
      <w:r>
        <w:rPr>
          <w:spacing w:val="-5"/>
          <w:sz w:val="28"/>
        </w:rPr>
        <w:t xml:space="preserve"> </w:t>
      </w:r>
      <w:r>
        <w:rPr>
          <w:sz w:val="28"/>
        </w:rPr>
        <w:t>LichChieu474</w:t>
      </w:r>
      <w:r>
        <w:rPr>
          <w:spacing w:val="-5"/>
          <w:sz w:val="28"/>
        </w:rPr>
        <w:t xml:space="preserve"> </w:t>
      </w:r>
      <w:r>
        <w:rPr>
          <w:sz w:val="28"/>
        </w:rPr>
        <w:t>→</w:t>
      </w:r>
      <w:r>
        <w:rPr>
          <w:spacing w:val="-5"/>
          <w:sz w:val="28"/>
        </w:rPr>
        <w:t xml:space="preserve"> </w:t>
      </w:r>
      <w:r>
        <w:rPr>
          <w:sz w:val="28"/>
        </w:rPr>
        <w:t>bảng</w:t>
      </w:r>
      <w:r>
        <w:rPr>
          <w:spacing w:val="-5"/>
          <w:sz w:val="28"/>
        </w:rPr>
        <w:t xml:space="preserve"> </w:t>
      </w:r>
      <w:r>
        <w:rPr>
          <w:spacing w:val="-2"/>
          <w:sz w:val="28"/>
        </w:rPr>
        <w:t>tblLichChieu474</w:t>
      </w:r>
    </w:p>
    <w:p w:rsidR="009331C9" w:rsidRDefault="006E3A3E">
      <w:pPr>
        <w:pStyle w:val="ListParagraph"/>
        <w:numPr>
          <w:ilvl w:val="1"/>
          <w:numId w:val="19"/>
        </w:numPr>
        <w:tabs>
          <w:tab w:val="left" w:pos="2259"/>
        </w:tabs>
        <w:spacing w:before="48"/>
        <w:ind w:left="2259" w:hanging="359"/>
        <w:rPr>
          <w:sz w:val="28"/>
        </w:rPr>
      </w:pPr>
      <w:r>
        <w:rPr>
          <w:sz w:val="28"/>
        </w:rPr>
        <w:t>Lớp</w:t>
      </w:r>
      <w:r>
        <w:rPr>
          <w:spacing w:val="-11"/>
          <w:sz w:val="28"/>
        </w:rPr>
        <w:t xml:space="preserve"> </w:t>
      </w:r>
      <w:r>
        <w:rPr>
          <w:sz w:val="28"/>
        </w:rPr>
        <w:t>Ve474</w:t>
      </w:r>
      <w:r>
        <w:rPr>
          <w:spacing w:val="-11"/>
          <w:sz w:val="28"/>
        </w:rPr>
        <w:t xml:space="preserve"> </w:t>
      </w:r>
      <w:r>
        <w:rPr>
          <w:sz w:val="28"/>
        </w:rPr>
        <w:t>→</w:t>
      </w:r>
      <w:r>
        <w:rPr>
          <w:spacing w:val="-11"/>
          <w:sz w:val="28"/>
        </w:rPr>
        <w:t xml:space="preserve"> </w:t>
      </w:r>
      <w:r>
        <w:rPr>
          <w:sz w:val="28"/>
        </w:rPr>
        <w:t>bảng</w:t>
      </w:r>
      <w:r>
        <w:rPr>
          <w:spacing w:val="-11"/>
          <w:sz w:val="28"/>
        </w:rPr>
        <w:t xml:space="preserve"> </w:t>
      </w:r>
      <w:r>
        <w:rPr>
          <w:spacing w:val="-2"/>
          <w:sz w:val="28"/>
        </w:rPr>
        <w:t>tblVe474</w:t>
      </w:r>
    </w:p>
    <w:p w:rsidR="009331C9" w:rsidRDefault="006E3A3E">
      <w:pPr>
        <w:pStyle w:val="ListParagraph"/>
        <w:numPr>
          <w:ilvl w:val="1"/>
          <w:numId w:val="19"/>
        </w:numPr>
        <w:tabs>
          <w:tab w:val="left" w:pos="2259"/>
        </w:tabs>
        <w:spacing w:before="49"/>
        <w:ind w:left="2259" w:hanging="359"/>
        <w:rPr>
          <w:sz w:val="28"/>
        </w:rPr>
      </w:pPr>
      <w:r>
        <w:rPr>
          <w:sz w:val="28"/>
        </w:rPr>
        <w:t>Lớp</w:t>
      </w:r>
      <w:r>
        <w:rPr>
          <w:spacing w:val="-5"/>
          <w:sz w:val="28"/>
        </w:rPr>
        <w:t xml:space="preserve"> </w:t>
      </w:r>
      <w:r>
        <w:rPr>
          <w:sz w:val="28"/>
        </w:rPr>
        <w:t>HoaDon474</w:t>
      </w:r>
      <w:r>
        <w:rPr>
          <w:spacing w:val="-4"/>
          <w:sz w:val="28"/>
        </w:rPr>
        <w:t xml:space="preserve"> </w:t>
      </w:r>
      <w:r>
        <w:rPr>
          <w:sz w:val="28"/>
        </w:rPr>
        <w:t>→</w:t>
      </w:r>
      <w:r>
        <w:rPr>
          <w:spacing w:val="-4"/>
          <w:sz w:val="28"/>
        </w:rPr>
        <w:t xml:space="preserve"> </w:t>
      </w:r>
      <w:r>
        <w:rPr>
          <w:sz w:val="28"/>
        </w:rPr>
        <w:t>bảng</w:t>
      </w:r>
      <w:r>
        <w:rPr>
          <w:spacing w:val="-4"/>
          <w:sz w:val="28"/>
        </w:rPr>
        <w:t xml:space="preserve"> </w:t>
      </w:r>
      <w:r>
        <w:rPr>
          <w:spacing w:val="-2"/>
          <w:sz w:val="28"/>
        </w:rPr>
        <w:t>tblHoaDon474</w:t>
      </w:r>
    </w:p>
    <w:p w:rsidR="009331C9" w:rsidRDefault="006E3A3E">
      <w:pPr>
        <w:pStyle w:val="ListParagraph"/>
        <w:numPr>
          <w:ilvl w:val="1"/>
          <w:numId w:val="19"/>
        </w:numPr>
        <w:tabs>
          <w:tab w:val="left" w:pos="2259"/>
        </w:tabs>
        <w:spacing w:before="48"/>
        <w:ind w:left="2259" w:hanging="359"/>
        <w:rPr>
          <w:sz w:val="28"/>
        </w:rPr>
      </w:pPr>
      <w:r>
        <w:rPr>
          <w:sz w:val="28"/>
        </w:rPr>
        <w:t>Lớp</w:t>
      </w:r>
      <w:r>
        <w:rPr>
          <w:spacing w:val="-5"/>
          <w:sz w:val="28"/>
        </w:rPr>
        <w:t xml:space="preserve"> </w:t>
      </w:r>
      <w:r>
        <w:rPr>
          <w:sz w:val="28"/>
        </w:rPr>
        <w:t>HoaDonMua474</w:t>
      </w:r>
      <w:r>
        <w:rPr>
          <w:spacing w:val="-5"/>
          <w:sz w:val="28"/>
        </w:rPr>
        <w:t xml:space="preserve"> </w:t>
      </w:r>
      <w:r>
        <w:rPr>
          <w:sz w:val="28"/>
        </w:rPr>
        <w:t>→</w:t>
      </w:r>
      <w:r>
        <w:rPr>
          <w:spacing w:val="-5"/>
          <w:sz w:val="28"/>
        </w:rPr>
        <w:t xml:space="preserve"> </w:t>
      </w:r>
      <w:r>
        <w:rPr>
          <w:sz w:val="28"/>
        </w:rPr>
        <w:t>bảng</w:t>
      </w:r>
      <w:r>
        <w:rPr>
          <w:spacing w:val="-5"/>
          <w:sz w:val="28"/>
        </w:rPr>
        <w:t xml:space="preserve"> </w:t>
      </w:r>
      <w:r>
        <w:rPr>
          <w:spacing w:val="-2"/>
          <w:sz w:val="28"/>
        </w:rPr>
        <w:t>tblHoaDonMua474</w:t>
      </w:r>
    </w:p>
    <w:p w:rsidR="009331C9" w:rsidRDefault="006E3A3E">
      <w:pPr>
        <w:pStyle w:val="ListParagraph"/>
        <w:numPr>
          <w:ilvl w:val="1"/>
          <w:numId w:val="19"/>
        </w:numPr>
        <w:tabs>
          <w:tab w:val="left" w:pos="2259"/>
        </w:tabs>
        <w:spacing w:before="49"/>
        <w:ind w:left="2259" w:hanging="359"/>
        <w:rPr>
          <w:sz w:val="28"/>
        </w:rPr>
      </w:pPr>
      <w:r>
        <w:rPr>
          <w:sz w:val="28"/>
        </w:rPr>
        <w:t>Lớp</w:t>
      </w:r>
      <w:r>
        <w:rPr>
          <w:spacing w:val="-5"/>
          <w:sz w:val="28"/>
        </w:rPr>
        <w:t xml:space="preserve"> </w:t>
      </w:r>
      <w:r>
        <w:rPr>
          <w:sz w:val="28"/>
        </w:rPr>
        <w:t>HoaDonBan474</w:t>
      </w:r>
      <w:r>
        <w:rPr>
          <w:spacing w:val="-5"/>
          <w:sz w:val="28"/>
        </w:rPr>
        <w:t xml:space="preserve"> </w:t>
      </w:r>
      <w:r>
        <w:rPr>
          <w:sz w:val="28"/>
        </w:rPr>
        <w:t>→</w:t>
      </w:r>
      <w:r>
        <w:rPr>
          <w:spacing w:val="-5"/>
          <w:sz w:val="28"/>
        </w:rPr>
        <w:t xml:space="preserve"> </w:t>
      </w:r>
      <w:r>
        <w:rPr>
          <w:sz w:val="28"/>
        </w:rPr>
        <w:t>bảng</w:t>
      </w:r>
      <w:r>
        <w:rPr>
          <w:spacing w:val="-5"/>
          <w:sz w:val="28"/>
        </w:rPr>
        <w:t xml:space="preserve"> </w:t>
      </w:r>
      <w:r>
        <w:rPr>
          <w:spacing w:val="-2"/>
          <w:sz w:val="28"/>
        </w:rPr>
        <w:t>tblHoaDonban474</w:t>
      </w:r>
    </w:p>
    <w:p w:rsidR="009331C9" w:rsidRDefault="006E3A3E">
      <w:pPr>
        <w:pStyle w:val="ListParagraph"/>
        <w:numPr>
          <w:ilvl w:val="1"/>
          <w:numId w:val="19"/>
        </w:numPr>
        <w:tabs>
          <w:tab w:val="left" w:pos="2259"/>
        </w:tabs>
        <w:spacing w:before="48"/>
        <w:ind w:left="2259" w:hanging="359"/>
        <w:rPr>
          <w:sz w:val="28"/>
        </w:rPr>
      </w:pPr>
      <w:r>
        <w:rPr>
          <w:sz w:val="28"/>
        </w:rPr>
        <w:t>Lớp</w:t>
      </w:r>
      <w:r>
        <w:rPr>
          <w:spacing w:val="-6"/>
          <w:sz w:val="28"/>
        </w:rPr>
        <w:t xml:space="preserve"> </w:t>
      </w:r>
      <w:r>
        <w:rPr>
          <w:sz w:val="28"/>
        </w:rPr>
        <w:t>TK</w:t>
      </w:r>
      <w:r>
        <w:rPr>
          <w:spacing w:val="-3"/>
          <w:sz w:val="28"/>
        </w:rPr>
        <w:t xml:space="preserve"> </w:t>
      </w:r>
      <w:r>
        <w:rPr>
          <w:sz w:val="28"/>
        </w:rPr>
        <w:t>được</w:t>
      </w:r>
      <w:r>
        <w:rPr>
          <w:spacing w:val="-3"/>
          <w:sz w:val="28"/>
        </w:rPr>
        <w:t xml:space="preserve"> </w:t>
      </w:r>
      <w:r>
        <w:rPr>
          <w:sz w:val="28"/>
        </w:rPr>
        <w:t>gộp</w:t>
      </w:r>
      <w:r>
        <w:rPr>
          <w:spacing w:val="-3"/>
          <w:sz w:val="28"/>
        </w:rPr>
        <w:t xml:space="preserve"> </w:t>
      </w:r>
      <w:r>
        <w:rPr>
          <w:sz w:val="28"/>
        </w:rPr>
        <w:t>và</w:t>
      </w:r>
      <w:r>
        <w:rPr>
          <w:spacing w:val="-3"/>
          <w:sz w:val="28"/>
        </w:rPr>
        <w:t xml:space="preserve"> </w:t>
      </w:r>
      <w:r>
        <w:rPr>
          <w:sz w:val="28"/>
        </w:rPr>
        <w:t>với</w:t>
      </w:r>
      <w:r>
        <w:rPr>
          <w:spacing w:val="-4"/>
          <w:sz w:val="28"/>
        </w:rPr>
        <w:t xml:space="preserve"> </w:t>
      </w:r>
      <w:r>
        <w:rPr>
          <w:sz w:val="28"/>
        </w:rPr>
        <w:t>lớp</w:t>
      </w:r>
      <w:r>
        <w:rPr>
          <w:spacing w:val="-3"/>
          <w:sz w:val="28"/>
        </w:rPr>
        <w:t xml:space="preserve"> </w:t>
      </w:r>
      <w:r>
        <w:rPr>
          <w:sz w:val="28"/>
        </w:rPr>
        <w:t>được</w:t>
      </w:r>
      <w:r>
        <w:rPr>
          <w:spacing w:val="-3"/>
          <w:sz w:val="28"/>
        </w:rPr>
        <w:t xml:space="preserve"> </w:t>
      </w:r>
      <w:r>
        <w:rPr>
          <w:sz w:val="28"/>
        </w:rPr>
        <w:t>kế</w:t>
      </w:r>
      <w:r>
        <w:rPr>
          <w:spacing w:val="-3"/>
          <w:sz w:val="28"/>
        </w:rPr>
        <w:t xml:space="preserve"> </w:t>
      </w:r>
      <w:r>
        <w:rPr>
          <w:sz w:val="28"/>
        </w:rPr>
        <w:t>thừa</w:t>
      </w:r>
      <w:r>
        <w:rPr>
          <w:spacing w:val="-3"/>
          <w:sz w:val="28"/>
        </w:rPr>
        <w:t xml:space="preserve"> </w:t>
      </w:r>
      <w:r>
        <w:rPr>
          <w:sz w:val="28"/>
        </w:rPr>
        <w:t>tương</w:t>
      </w:r>
      <w:r>
        <w:rPr>
          <w:spacing w:val="-3"/>
          <w:sz w:val="28"/>
        </w:rPr>
        <w:t xml:space="preserve"> </w:t>
      </w:r>
      <w:r>
        <w:rPr>
          <w:spacing w:val="-5"/>
          <w:sz w:val="28"/>
        </w:rPr>
        <w:t>ứng</w:t>
      </w:r>
    </w:p>
    <w:p w:rsidR="009331C9" w:rsidRDefault="006E3A3E">
      <w:pPr>
        <w:pStyle w:val="ListParagraph"/>
        <w:numPr>
          <w:ilvl w:val="0"/>
          <w:numId w:val="19"/>
        </w:numPr>
        <w:tabs>
          <w:tab w:val="left" w:pos="1540"/>
        </w:tabs>
        <w:spacing w:before="49" w:line="276" w:lineRule="auto"/>
        <w:ind w:right="983"/>
        <w:rPr>
          <w:sz w:val="28"/>
        </w:rPr>
      </w:pPr>
      <w:r>
        <w:rPr>
          <w:sz w:val="28"/>
        </w:rPr>
        <w:t>Đưa</w:t>
      </w:r>
      <w:r>
        <w:rPr>
          <w:spacing w:val="40"/>
          <w:sz w:val="28"/>
        </w:rPr>
        <w:t xml:space="preserve"> </w:t>
      </w:r>
      <w:r>
        <w:rPr>
          <w:sz w:val="28"/>
        </w:rPr>
        <w:t>các</w:t>
      </w:r>
      <w:r>
        <w:rPr>
          <w:spacing w:val="40"/>
          <w:sz w:val="28"/>
        </w:rPr>
        <w:t xml:space="preserve"> </w:t>
      </w:r>
      <w:r>
        <w:rPr>
          <w:sz w:val="28"/>
        </w:rPr>
        <w:t>thuộc</w:t>
      </w:r>
      <w:r>
        <w:rPr>
          <w:spacing w:val="40"/>
          <w:sz w:val="28"/>
        </w:rPr>
        <w:t xml:space="preserve"> </w:t>
      </w:r>
      <w:r>
        <w:rPr>
          <w:sz w:val="28"/>
        </w:rPr>
        <w:t>tính</w:t>
      </w:r>
      <w:r>
        <w:rPr>
          <w:spacing w:val="40"/>
          <w:sz w:val="28"/>
        </w:rPr>
        <w:t xml:space="preserve"> </w:t>
      </w:r>
      <w:r>
        <w:rPr>
          <w:sz w:val="28"/>
        </w:rPr>
        <w:t>không phải đối tượng của lớp thực thể thành thuộc tính của bảng tương ứng:</w:t>
      </w:r>
    </w:p>
    <w:p w:rsidR="009331C9" w:rsidRDefault="006E3A3E">
      <w:pPr>
        <w:pStyle w:val="ListParagraph"/>
        <w:numPr>
          <w:ilvl w:val="1"/>
          <w:numId w:val="19"/>
        </w:numPr>
        <w:tabs>
          <w:tab w:val="left" w:pos="2259"/>
        </w:tabs>
        <w:ind w:left="2259" w:hanging="359"/>
        <w:rPr>
          <w:sz w:val="28"/>
        </w:rPr>
      </w:pPr>
      <w:r>
        <w:rPr>
          <w:sz w:val="28"/>
        </w:rPr>
        <w:t>tblNguoiDung474</w:t>
      </w:r>
      <w:r>
        <w:rPr>
          <w:spacing w:val="-8"/>
          <w:sz w:val="28"/>
        </w:rPr>
        <w:t xml:space="preserve"> </w:t>
      </w:r>
      <w:r>
        <w:rPr>
          <w:sz w:val="28"/>
        </w:rPr>
        <w:t>có</w:t>
      </w:r>
      <w:r>
        <w:rPr>
          <w:spacing w:val="-5"/>
          <w:sz w:val="28"/>
        </w:rPr>
        <w:t xml:space="preserve"> </w:t>
      </w:r>
      <w:r>
        <w:rPr>
          <w:sz w:val="28"/>
        </w:rPr>
        <w:t>các</w:t>
      </w:r>
      <w:r>
        <w:rPr>
          <w:spacing w:val="-5"/>
          <w:sz w:val="28"/>
        </w:rPr>
        <w:t xml:space="preserve"> </w:t>
      </w:r>
      <w:r>
        <w:rPr>
          <w:sz w:val="28"/>
        </w:rPr>
        <w:t>thuộc</w:t>
      </w:r>
      <w:r>
        <w:rPr>
          <w:spacing w:val="-5"/>
          <w:sz w:val="28"/>
        </w:rPr>
        <w:t xml:space="preserve"> </w:t>
      </w:r>
      <w:r>
        <w:rPr>
          <w:sz w:val="28"/>
        </w:rPr>
        <w:t>tính</w:t>
      </w:r>
      <w:r>
        <w:rPr>
          <w:spacing w:val="-6"/>
          <w:sz w:val="28"/>
        </w:rPr>
        <w:t xml:space="preserve"> </w:t>
      </w:r>
      <w:r>
        <w:rPr>
          <w:sz w:val="28"/>
        </w:rPr>
        <w:t>ma,</w:t>
      </w:r>
      <w:r>
        <w:rPr>
          <w:spacing w:val="-5"/>
          <w:sz w:val="28"/>
        </w:rPr>
        <w:t xml:space="preserve"> </w:t>
      </w:r>
      <w:r>
        <w:rPr>
          <w:sz w:val="28"/>
        </w:rPr>
        <w:t>email,</w:t>
      </w:r>
      <w:r>
        <w:rPr>
          <w:spacing w:val="-5"/>
          <w:sz w:val="28"/>
        </w:rPr>
        <w:t xml:space="preserve"> </w:t>
      </w:r>
      <w:r>
        <w:rPr>
          <w:sz w:val="28"/>
        </w:rPr>
        <w:t>ten,</w:t>
      </w:r>
      <w:r>
        <w:rPr>
          <w:spacing w:val="-5"/>
          <w:sz w:val="28"/>
        </w:rPr>
        <w:t xml:space="preserve"> </w:t>
      </w:r>
      <w:r>
        <w:rPr>
          <w:spacing w:val="-2"/>
          <w:sz w:val="28"/>
        </w:rPr>
        <w:t>matKhau</w:t>
      </w:r>
    </w:p>
    <w:p w:rsidR="009331C9" w:rsidRDefault="006E3A3E">
      <w:pPr>
        <w:pStyle w:val="ListParagraph"/>
        <w:numPr>
          <w:ilvl w:val="1"/>
          <w:numId w:val="19"/>
        </w:numPr>
        <w:tabs>
          <w:tab w:val="left" w:pos="2259"/>
        </w:tabs>
        <w:spacing w:before="48"/>
        <w:ind w:left="2259" w:hanging="359"/>
        <w:rPr>
          <w:sz w:val="28"/>
        </w:rPr>
      </w:pPr>
      <w:r>
        <w:rPr>
          <w:sz w:val="28"/>
        </w:rPr>
        <w:t>tblKhachHang474có</w:t>
      </w:r>
      <w:r>
        <w:rPr>
          <w:spacing w:val="-10"/>
          <w:sz w:val="28"/>
        </w:rPr>
        <w:t xml:space="preserve"> </w:t>
      </w:r>
      <w:r>
        <w:rPr>
          <w:sz w:val="28"/>
        </w:rPr>
        <w:t>các</w:t>
      </w:r>
      <w:r>
        <w:rPr>
          <w:spacing w:val="-7"/>
          <w:sz w:val="28"/>
        </w:rPr>
        <w:t xml:space="preserve"> </w:t>
      </w:r>
      <w:r>
        <w:rPr>
          <w:sz w:val="28"/>
        </w:rPr>
        <w:t>thuộc</w:t>
      </w:r>
      <w:r>
        <w:rPr>
          <w:spacing w:val="-7"/>
          <w:sz w:val="28"/>
        </w:rPr>
        <w:t xml:space="preserve"> </w:t>
      </w:r>
      <w:r>
        <w:rPr>
          <w:sz w:val="28"/>
        </w:rPr>
        <w:t>tính</w:t>
      </w:r>
      <w:r>
        <w:rPr>
          <w:spacing w:val="-7"/>
          <w:sz w:val="28"/>
        </w:rPr>
        <w:t xml:space="preserve"> </w:t>
      </w:r>
      <w:r>
        <w:rPr>
          <w:spacing w:val="-2"/>
          <w:sz w:val="28"/>
        </w:rPr>
        <w:t>maThanThiet</w:t>
      </w:r>
    </w:p>
    <w:p w:rsidR="009331C9" w:rsidRDefault="009331C9">
      <w:pPr>
        <w:rPr>
          <w:sz w:val="28"/>
        </w:rPr>
        <w:sectPr w:rsidR="009331C9">
          <w:pgSz w:w="11920" w:h="16840"/>
          <w:pgMar w:top="1520" w:right="480" w:bottom="280" w:left="1340" w:header="720" w:footer="720" w:gutter="0"/>
          <w:cols w:space="720"/>
        </w:sectPr>
      </w:pPr>
    </w:p>
    <w:p w:rsidR="009331C9" w:rsidRDefault="006E3A3E">
      <w:pPr>
        <w:pStyle w:val="ListParagraph"/>
        <w:numPr>
          <w:ilvl w:val="1"/>
          <w:numId w:val="19"/>
        </w:numPr>
        <w:tabs>
          <w:tab w:val="left" w:pos="2259"/>
        </w:tabs>
        <w:spacing w:before="80"/>
        <w:ind w:left="2259" w:hanging="359"/>
        <w:rPr>
          <w:sz w:val="28"/>
        </w:rPr>
      </w:pPr>
      <w:r>
        <w:rPr>
          <w:sz w:val="28"/>
        </w:rPr>
        <w:lastRenderedPageBreak/>
        <w:t>tblNhanVien474</w:t>
      </w:r>
      <w:r>
        <w:rPr>
          <w:spacing w:val="-9"/>
          <w:sz w:val="28"/>
        </w:rPr>
        <w:t xml:space="preserve"> </w:t>
      </w:r>
      <w:r>
        <w:rPr>
          <w:sz w:val="28"/>
        </w:rPr>
        <w:t>có</w:t>
      </w:r>
      <w:r>
        <w:rPr>
          <w:spacing w:val="-9"/>
          <w:sz w:val="28"/>
        </w:rPr>
        <w:t xml:space="preserve"> </w:t>
      </w:r>
      <w:r>
        <w:rPr>
          <w:sz w:val="28"/>
        </w:rPr>
        <w:t>các</w:t>
      </w:r>
      <w:r>
        <w:rPr>
          <w:spacing w:val="-9"/>
          <w:sz w:val="28"/>
        </w:rPr>
        <w:t xml:space="preserve"> </w:t>
      </w:r>
      <w:r>
        <w:rPr>
          <w:sz w:val="28"/>
        </w:rPr>
        <w:t>thuộc</w:t>
      </w:r>
      <w:r>
        <w:rPr>
          <w:spacing w:val="-9"/>
          <w:sz w:val="28"/>
        </w:rPr>
        <w:t xml:space="preserve"> </w:t>
      </w:r>
      <w:r>
        <w:rPr>
          <w:sz w:val="28"/>
        </w:rPr>
        <w:t>tính</w:t>
      </w:r>
      <w:r>
        <w:rPr>
          <w:spacing w:val="-8"/>
          <w:sz w:val="28"/>
        </w:rPr>
        <w:t xml:space="preserve"> </w:t>
      </w:r>
      <w:r>
        <w:rPr>
          <w:spacing w:val="-4"/>
          <w:sz w:val="28"/>
        </w:rPr>
        <w:t>viTri</w:t>
      </w:r>
    </w:p>
    <w:p w:rsidR="009331C9" w:rsidRDefault="006E3A3E">
      <w:pPr>
        <w:pStyle w:val="ListParagraph"/>
        <w:numPr>
          <w:ilvl w:val="1"/>
          <w:numId w:val="19"/>
        </w:numPr>
        <w:tabs>
          <w:tab w:val="left" w:pos="2260"/>
        </w:tabs>
        <w:spacing w:before="48" w:line="276" w:lineRule="auto"/>
        <w:ind w:right="981"/>
        <w:rPr>
          <w:sz w:val="28"/>
        </w:rPr>
      </w:pPr>
      <w:r>
        <w:rPr>
          <w:sz w:val="28"/>
        </w:rPr>
        <w:t>tblPhim474</w:t>
      </w:r>
      <w:r>
        <w:rPr>
          <w:spacing w:val="80"/>
          <w:sz w:val="28"/>
        </w:rPr>
        <w:t xml:space="preserve"> </w:t>
      </w:r>
      <w:r>
        <w:rPr>
          <w:sz w:val="28"/>
        </w:rPr>
        <w:t>có</w:t>
      </w:r>
      <w:r>
        <w:rPr>
          <w:spacing w:val="80"/>
          <w:sz w:val="28"/>
        </w:rPr>
        <w:t xml:space="preserve"> </w:t>
      </w:r>
      <w:r>
        <w:rPr>
          <w:sz w:val="28"/>
        </w:rPr>
        <w:t>các</w:t>
      </w:r>
      <w:r>
        <w:rPr>
          <w:spacing w:val="80"/>
          <w:sz w:val="28"/>
        </w:rPr>
        <w:t xml:space="preserve"> </w:t>
      </w:r>
      <w:r>
        <w:rPr>
          <w:sz w:val="28"/>
        </w:rPr>
        <w:t>thuộc</w:t>
      </w:r>
      <w:r>
        <w:rPr>
          <w:spacing w:val="80"/>
          <w:sz w:val="28"/>
        </w:rPr>
        <w:t xml:space="preserve"> </w:t>
      </w:r>
      <w:r>
        <w:rPr>
          <w:sz w:val="28"/>
        </w:rPr>
        <w:t>tính</w:t>
      </w:r>
      <w:r>
        <w:rPr>
          <w:spacing w:val="80"/>
          <w:sz w:val="28"/>
        </w:rPr>
        <w:t xml:space="preserve"> </w:t>
      </w:r>
      <w:r>
        <w:rPr>
          <w:sz w:val="28"/>
        </w:rPr>
        <w:t>ma,</w:t>
      </w:r>
      <w:r>
        <w:rPr>
          <w:spacing w:val="80"/>
          <w:sz w:val="28"/>
        </w:rPr>
        <w:t xml:space="preserve"> </w:t>
      </w:r>
      <w:r>
        <w:rPr>
          <w:sz w:val="28"/>
        </w:rPr>
        <w:t>ten,</w:t>
      </w:r>
      <w:r>
        <w:rPr>
          <w:spacing w:val="80"/>
          <w:sz w:val="28"/>
        </w:rPr>
        <w:t xml:space="preserve"> </w:t>
      </w:r>
      <w:r>
        <w:rPr>
          <w:sz w:val="28"/>
        </w:rPr>
        <w:t>theLoai,</w:t>
      </w:r>
      <w:r>
        <w:rPr>
          <w:spacing w:val="80"/>
          <w:sz w:val="28"/>
        </w:rPr>
        <w:t xml:space="preserve"> </w:t>
      </w:r>
      <w:r>
        <w:rPr>
          <w:sz w:val="28"/>
        </w:rPr>
        <w:t xml:space="preserve">doDai, </w:t>
      </w:r>
      <w:r>
        <w:rPr>
          <w:spacing w:val="-2"/>
          <w:sz w:val="28"/>
        </w:rPr>
        <w:t>ngonNgu</w:t>
      </w:r>
    </w:p>
    <w:p w:rsidR="009331C9" w:rsidRDefault="006E3A3E">
      <w:pPr>
        <w:pStyle w:val="ListParagraph"/>
        <w:numPr>
          <w:ilvl w:val="1"/>
          <w:numId w:val="19"/>
        </w:numPr>
        <w:tabs>
          <w:tab w:val="left" w:pos="2260"/>
        </w:tabs>
        <w:spacing w:line="276" w:lineRule="auto"/>
        <w:ind w:right="986"/>
        <w:rPr>
          <w:sz w:val="28"/>
        </w:rPr>
      </w:pPr>
      <w:r>
        <w:rPr>
          <w:sz w:val="28"/>
        </w:rPr>
        <w:t>tblPhong474 có các thuộc tính ma, ten, sucChua,</w:t>
      </w:r>
      <w:r>
        <w:rPr>
          <w:spacing w:val="-5"/>
          <w:sz w:val="28"/>
        </w:rPr>
        <w:t xml:space="preserve"> </w:t>
      </w:r>
      <w:r>
        <w:rPr>
          <w:sz w:val="28"/>
        </w:rPr>
        <w:t xml:space="preserve">loaiPhong, </w:t>
      </w:r>
      <w:r>
        <w:rPr>
          <w:spacing w:val="-2"/>
          <w:sz w:val="28"/>
        </w:rPr>
        <w:t>viTri</w:t>
      </w:r>
    </w:p>
    <w:p w:rsidR="009331C9" w:rsidRDefault="006E3A3E">
      <w:pPr>
        <w:pStyle w:val="ListParagraph"/>
        <w:numPr>
          <w:ilvl w:val="1"/>
          <w:numId w:val="19"/>
        </w:numPr>
        <w:tabs>
          <w:tab w:val="left" w:pos="2259"/>
        </w:tabs>
        <w:spacing w:before="1"/>
        <w:ind w:left="2259" w:hanging="359"/>
        <w:rPr>
          <w:sz w:val="28"/>
        </w:rPr>
      </w:pPr>
      <w:r>
        <w:rPr>
          <w:sz w:val="28"/>
        </w:rPr>
        <w:t>tblGhe474</w:t>
      </w:r>
      <w:r>
        <w:rPr>
          <w:spacing w:val="-7"/>
          <w:sz w:val="28"/>
        </w:rPr>
        <w:t xml:space="preserve"> </w:t>
      </w:r>
      <w:r>
        <w:rPr>
          <w:sz w:val="28"/>
        </w:rPr>
        <w:t>có</w:t>
      </w:r>
      <w:r>
        <w:rPr>
          <w:spacing w:val="-4"/>
          <w:sz w:val="28"/>
        </w:rPr>
        <w:t xml:space="preserve"> </w:t>
      </w:r>
      <w:r>
        <w:rPr>
          <w:sz w:val="28"/>
        </w:rPr>
        <w:t>các</w:t>
      </w:r>
      <w:r>
        <w:rPr>
          <w:spacing w:val="-4"/>
          <w:sz w:val="28"/>
        </w:rPr>
        <w:t xml:space="preserve"> </w:t>
      </w:r>
      <w:r>
        <w:rPr>
          <w:sz w:val="28"/>
        </w:rPr>
        <w:t>thuộc</w:t>
      </w:r>
      <w:r>
        <w:rPr>
          <w:spacing w:val="-5"/>
          <w:sz w:val="28"/>
        </w:rPr>
        <w:t xml:space="preserve"> </w:t>
      </w:r>
      <w:r>
        <w:rPr>
          <w:sz w:val="28"/>
        </w:rPr>
        <w:t>tính</w:t>
      </w:r>
      <w:r>
        <w:rPr>
          <w:spacing w:val="-4"/>
          <w:sz w:val="28"/>
        </w:rPr>
        <w:t xml:space="preserve"> </w:t>
      </w:r>
      <w:r>
        <w:rPr>
          <w:sz w:val="28"/>
        </w:rPr>
        <w:t>ma,</w:t>
      </w:r>
      <w:r>
        <w:rPr>
          <w:spacing w:val="-4"/>
          <w:sz w:val="28"/>
        </w:rPr>
        <w:t xml:space="preserve"> </w:t>
      </w:r>
      <w:r>
        <w:rPr>
          <w:spacing w:val="-5"/>
          <w:sz w:val="28"/>
        </w:rPr>
        <w:t>ten</w:t>
      </w:r>
    </w:p>
    <w:p w:rsidR="009331C9" w:rsidRDefault="006E3A3E">
      <w:pPr>
        <w:pStyle w:val="ListParagraph"/>
        <w:numPr>
          <w:ilvl w:val="1"/>
          <w:numId w:val="19"/>
        </w:numPr>
        <w:tabs>
          <w:tab w:val="left" w:pos="2260"/>
        </w:tabs>
        <w:spacing w:before="48" w:line="276" w:lineRule="auto"/>
        <w:ind w:right="981"/>
        <w:rPr>
          <w:sz w:val="28"/>
        </w:rPr>
      </w:pPr>
      <w:r>
        <w:rPr>
          <w:sz w:val="28"/>
        </w:rPr>
        <w:t>tblLichChieu474có</w:t>
      </w:r>
      <w:r>
        <w:rPr>
          <w:spacing w:val="80"/>
          <w:sz w:val="28"/>
        </w:rPr>
        <w:t xml:space="preserve"> </w:t>
      </w:r>
      <w:r>
        <w:rPr>
          <w:sz w:val="28"/>
        </w:rPr>
        <w:t>các</w:t>
      </w:r>
      <w:r>
        <w:rPr>
          <w:spacing w:val="80"/>
          <w:sz w:val="28"/>
        </w:rPr>
        <w:t xml:space="preserve"> </w:t>
      </w:r>
      <w:r>
        <w:rPr>
          <w:sz w:val="28"/>
        </w:rPr>
        <w:t>thuộc</w:t>
      </w:r>
      <w:r>
        <w:rPr>
          <w:spacing w:val="40"/>
          <w:sz w:val="28"/>
        </w:rPr>
        <w:t xml:space="preserve"> </w:t>
      </w:r>
      <w:r>
        <w:rPr>
          <w:sz w:val="28"/>
        </w:rPr>
        <w:t>tính</w:t>
      </w:r>
      <w:r>
        <w:rPr>
          <w:spacing w:val="40"/>
          <w:sz w:val="28"/>
        </w:rPr>
        <w:t xml:space="preserve"> </w:t>
      </w:r>
      <w:r>
        <w:rPr>
          <w:sz w:val="28"/>
        </w:rPr>
        <w:t>ma,</w:t>
      </w:r>
      <w:r>
        <w:rPr>
          <w:spacing w:val="40"/>
          <w:sz w:val="28"/>
        </w:rPr>
        <w:t xml:space="preserve"> </w:t>
      </w:r>
      <w:r>
        <w:rPr>
          <w:sz w:val="28"/>
        </w:rPr>
        <w:t>batDau,</w:t>
      </w:r>
      <w:r>
        <w:rPr>
          <w:spacing w:val="40"/>
          <w:sz w:val="28"/>
        </w:rPr>
        <w:t xml:space="preserve"> </w:t>
      </w:r>
      <w:r>
        <w:rPr>
          <w:sz w:val="28"/>
        </w:rPr>
        <w:t xml:space="preserve">ketThuc, </w:t>
      </w:r>
      <w:r>
        <w:rPr>
          <w:spacing w:val="-2"/>
          <w:sz w:val="28"/>
        </w:rPr>
        <w:t>ngayLap</w:t>
      </w:r>
    </w:p>
    <w:p w:rsidR="009331C9" w:rsidRDefault="006E3A3E">
      <w:pPr>
        <w:pStyle w:val="ListParagraph"/>
        <w:numPr>
          <w:ilvl w:val="1"/>
          <w:numId w:val="19"/>
        </w:numPr>
        <w:tabs>
          <w:tab w:val="left" w:pos="2259"/>
        </w:tabs>
        <w:ind w:left="2259" w:hanging="359"/>
        <w:rPr>
          <w:sz w:val="28"/>
        </w:rPr>
      </w:pPr>
      <w:r>
        <w:rPr>
          <w:sz w:val="28"/>
        </w:rPr>
        <w:t>tblVe474có</w:t>
      </w:r>
      <w:r>
        <w:rPr>
          <w:spacing w:val="-12"/>
          <w:sz w:val="28"/>
        </w:rPr>
        <w:t xml:space="preserve"> </w:t>
      </w:r>
      <w:r>
        <w:rPr>
          <w:sz w:val="28"/>
        </w:rPr>
        <w:t>các</w:t>
      </w:r>
      <w:r>
        <w:rPr>
          <w:spacing w:val="-11"/>
          <w:sz w:val="28"/>
        </w:rPr>
        <w:t xml:space="preserve"> </w:t>
      </w:r>
      <w:r>
        <w:rPr>
          <w:sz w:val="28"/>
        </w:rPr>
        <w:t>thuộc</w:t>
      </w:r>
      <w:r>
        <w:rPr>
          <w:spacing w:val="-11"/>
          <w:sz w:val="28"/>
        </w:rPr>
        <w:t xml:space="preserve"> </w:t>
      </w:r>
      <w:r>
        <w:rPr>
          <w:sz w:val="28"/>
        </w:rPr>
        <w:t>tính</w:t>
      </w:r>
      <w:r>
        <w:rPr>
          <w:spacing w:val="-11"/>
          <w:sz w:val="28"/>
        </w:rPr>
        <w:t xml:space="preserve"> </w:t>
      </w:r>
      <w:r>
        <w:rPr>
          <w:sz w:val="28"/>
        </w:rPr>
        <w:t>ma,</w:t>
      </w:r>
      <w:r>
        <w:rPr>
          <w:spacing w:val="-11"/>
          <w:sz w:val="28"/>
        </w:rPr>
        <w:t xml:space="preserve"> </w:t>
      </w:r>
      <w:r>
        <w:rPr>
          <w:spacing w:val="-5"/>
          <w:sz w:val="28"/>
        </w:rPr>
        <w:t>gia</w:t>
      </w:r>
    </w:p>
    <w:p w:rsidR="009331C9" w:rsidRDefault="006E3A3E">
      <w:pPr>
        <w:pStyle w:val="ListParagraph"/>
        <w:numPr>
          <w:ilvl w:val="1"/>
          <w:numId w:val="19"/>
        </w:numPr>
        <w:tabs>
          <w:tab w:val="left" w:pos="2260"/>
          <w:tab w:val="left" w:pos="4392"/>
        </w:tabs>
        <w:spacing w:before="49" w:line="276" w:lineRule="auto"/>
        <w:ind w:right="987"/>
        <w:rPr>
          <w:sz w:val="28"/>
        </w:rPr>
      </w:pPr>
      <w:r>
        <w:rPr>
          <w:spacing w:val="-2"/>
          <w:sz w:val="28"/>
        </w:rPr>
        <w:t>tblHoaDon474có</w:t>
      </w:r>
      <w:r>
        <w:rPr>
          <w:sz w:val="28"/>
        </w:rPr>
        <w:tab/>
        <w:t>các</w:t>
      </w:r>
      <w:r>
        <w:rPr>
          <w:spacing w:val="80"/>
          <w:sz w:val="28"/>
        </w:rPr>
        <w:t xml:space="preserve"> </w:t>
      </w:r>
      <w:r>
        <w:rPr>
          <w:sz w:val="28"/>
        </w:rPr>
        <w:t>thuộc</w:t>
      </w:r>
      <w:r>
        <w:rPr>
          <w:spacing w:val="80"/>
          <w:sz w:val="28"/>
        </w:rPr>
        <w:t xml:space="preserve"> </w:t>
      </w:r>
      <w:r>
        <w:rPr>
          <w:sz w:val="28"/>
        </w:rPr>
        <w:t>tính</w:t>
      </w:r>
      <w:r>
        <w:rPr>
          <w:spacing w:val="80"/>
          <w:sz w:val="28"/>
        </w:rPr>
        <w:t xml:space="preserve"> </w:t>
      </w:r>
      <w:r>
        <w:rPr>
          <w:sz w:val="28"/>
        </w:rPr>
        <w:t>ma,</w:t>
      </w:r>
      <w:r>
        <w:rPr>
          <w:spacing w:val="80"/>
          <w:sz w:val="28"/>
        </w:rPr>
        <w:t xml:space="preserve"> </w:t>
      </w:r>
      <w:r>
        <w:rPr>
          <w:sz w:val="28"/>
        </w:rPr>
        <w:t>giaVe,</w:t>
      </w:r>
      <w:r>
        <w:rPr>
          <w:spacing w:val="80"/>
          <w:sz w:val="28"/>
        </w:rPr>
        <w:t xml:space="preserve"> </w:t>
      </w:r>
      <w:r>
        <w:rPr>
          <w:sz w:val="28"/>
        </w:rPr>
        <w:t>chietKhau, thanhTien, trangThai, ngayLap</w:t>
      </w:r>
    </w:p>
    <w:p w:rsidR="009331C9" w:rsidRDefault="006E3A3E">
      <w:pPr>
        <w:pStyle w:val="ListParagraph"/>
        <w:numPr>
          <w:ilvl w:val="0"/>
          <w:numId w:val="19"/>
        </w:numPr>
        <w:tabs>
          <w:tab w:val="left" w:pos="1540"/>
        </w:tabs>
        <w:spacing w:line="276" w:lineRule="auto"/>
        <w:ind w:right="972"/>
        <w:rPr>
          <w:sz w:val="28"/>
        </w:rPr>
      </w:pPr>
      <w:r>
        <w:rPr>
          <w:sz w:val="28"/>
        </w:rPr>
        <w:t xml:space="preserve">Chuyển quan hệ số lượng giữa các lớp thực </w:t>
      </w:r>
      <w:r>
        <w:rPr>
          <w:sz w:val="28"/>
        </w:rPr>
        <w:t>thể thành quan hệ số</w:t>
      </w:r>
      <w:r>
        <w:rPr>
          <w:spacing w:val="80"/>
          <w:sz w:val="28"/>
        </w:rPr>
        <w:t xml:space="preserve"> </w:t>
      </w:r>
      <w:r>
        <w:rPr>
          <w:sz w:val="28"/>
        </w:rPr>
        <w:t>lương giữa các bảng:</w:t>
      </w:r>
    </w:p>
    <w:p w:rsidR="009331C9" w:rsidRDefault="006E3A3E">
      <w:pPr>
        <w:pStyle w:val="ListParagraph"/>
        <w:numPr>
          <w:ilvl w:val="1"/>
          <w:numId w:val="19"/>
        </w:numPr>
        <w:tabs>
          <w:tab w:val="left" w:pos="2259"/>
        </w:tabs>
        <w:ind w:left="2259" w:hanging="359"/>
        <w:rPr>
          <w:sz w:val="28"/>
        </w:rPr>
      </w:pPr>
      <w:r>
        <w:rPr>
          <w:sz w:val="28"/>
        </w:rPr>
        <w:t>1</w:t>
      </w:r>
      <w:r>
        <w:rPr>
          <w:spacing w:val="-5"/>
          <w:sz w:val="28"/>
        </w:rPr>
        <w:t xml:space="preserve"> </w:t>
      </w:r>
      <w:r>
        <w:rPr>
          <w:sz w:val="28"/>
        </w:rPr>
        <w:t>tblNguoiDung474</w:t>
      </w:r>
      <w:r>
        <w:rPr>
          <w:spacing w:val="-4"/>
          <w:sz w:val="28"/>
        </w:rPr>
        <w:t xml:space="preserve"> </w:t>
      </w:r>
      <w:r>
        <w:rPr>
          <w:sz w:val="28"/>
        </w:rPr>
        <w:t>-</w:t>
      </w:r>
      <w:r>
        <w:rPr>
          <w:spacing w:val="-5"/>
          <w:sz w:val="28"/>
        </w:rPr>
        <w:t xml:space="preserve"> </w:t>
      </w:r>
      <w:r>
        <w:rPr>
          <w:sz w:val="28"/>
        </w:rPr>
        <w:t>1</w:t>
      </w:r>
      <w:r>
        <w:rPr>
          <w:spacing w:val="-4"/>
          <w:sz w:val="28"/>
        </w:rPr>
        <w:t xml:space="preserve"> </w:t>
      </w:r>
      <w:r>
        <w:rPr>
          <w:spacing w:val="-2"/>
          <w:sz w:val="28"/>
        </w:rPr>
        <w:t>tblKhachHang474</w:t>
      </w:r>
    </w:p>
    <w:p w:rsidR="009331C9" w:rsidRDefault="006E3A3E">
      <w:pPr>
        <w:pStyle w:val="ListParagraph"/>
        <w:numPr>
          <w:ilvl w:val="1"/>
          <w:numId w:val="19"/>
        </w:numPr>
        <w:tabs>
          <w:tab w:val="left" w:pos="2259"/>
        </w:tabs>
        <w:spacing w:before="49"/>
        <w:ind w:left="2259" w:hanging="359"/>
        <w:rPr>
          <w:sz w:val="28"/>
        </w:rPr>
      </w:pPr>
      <w:r>
        <w:rPr>
          <w:sz w:val="28"/>
        </w:rPr>
        <w:t>1</w:t>
      </w:r>
      <w:r>
        <w:rPr>
          <w:spacing w:val="-5"/>
          <w:sz w:val="28"/>
        </w:rPr>
        <w:t xml:space="preserve"> </w:t>
      </w:r>
      <w:r>
        <w:rPr>
          <w:sz w:val="28"/>
        </w:rPr>
        <w:t>tblNguoiDung474</w:t>
      </w:r>
      <w:r>
        <w:rPr>
          <w:spacing w:val="-4"/>
          <w:sz w:val="28"/>
        </w:rPr>
        <w:t xml:space="preserve"> </w:t>
      </w:r>
      <w:r>
        <w:rPr>
          <w:sz w:val="28"/>
        </w:rPr>
        <w:t>-</w:t>
      </w:r>
      <w:r>
        <w:rPr>
          <w:spacing w:val="-5"/>
          <w:sz w:val="28"/>
        </w:rPr>
        <w:t xml:space="preserve"> </w:t>
      </w:r>
      <w:r>
        <w:rPr>
          <w:sz w:val="28"/>
        </w:rPr>
        <w:t>1</w:t>
      </w:r>
      <w:r>
        <w:rPr>
          <w:spacing w:val="-4"/>
          <w:sz w:val="28"/>
        </w:rPr>
        <w:t xml:space="preserve"> </w:t>
      </w:r>
      <w:r>
        <w:rPr>
          <w:spacing w:val="-2"/>
          <w:sz w:val="28"/>
        </w:rPr>
        <w:t>tblNhanVien474</w:t>
      </w:r>
    </w:p>
    <w:p w:rsidR="009331C9" w:rsidRDefault="006E3A3E">
      <w:pPr>
        <w:pStyle w:val="ListParagraph"/>
        <w:numPr>
          <w:ilvl w:val="1"/>
          <w:numId w:val="19"/>
        </w:numPr>
        <w:tabs>
          <w:tab w:val="left" w:pos="2259"/>
        </w:tabs>
        <w:spacing w:before="48"/>
        <w:ind w:left="2259" w:hanging="359"/>
        <w:rPr>
          <w:sz w:val="28"/>
        </w:rPr>
      </w:pPr>
      <w:r>
        <w:rPr>
          <w:sz w:val="28"/>
        </w:rPr>
        <w:t>1</w:t>
      </w:r>
      <w:r>
        <w:rPr>
          <w:spacing w:val="-4"/>
          <w:sz w:val="28"/>
        </w:rPr>
        <w:t xml:space="preserve"> </w:t>
      </w:r>
      <w:r>
        <w:rPr>
          <w:sz w:val="28"/>
        </w:rPr>
        <w:t>tblPhong474</w:t>
      </w:r>
      <w:r>
        <w:rPr>
          <w:spacing w:val="-3"/>
          <w:sz w:val="28"/>
        </w:rPr>
        <w:t xml:space="preserve"> </w:t>
      </w:r>
      <w:r>
        <w:rPr>
          <w:sz w:val="28"/>
        </w:rPr>
        <w:t>-</w:t>
      </w:r>
      <w:r>
        <w:rPr>
          <w:spacing w:val="-4"/>
          <w:sz w:val="28"/>
        </w:rPr>
        <w:t xml:space="preserve"> </w:t>
      </w:r>
      <w:r>
        <w:rPr>
          <w:sz w:val="28"/>
        </w:rPr>
        <w:t>n</w:t>
      </w:r>
      <w:r>
        <w:rPr>
          <w:spacing w:val="-3"/>
          <w:sz w:val="28"/>
        </w:rPr>
        <w:t xml:space="preserve"> </w:t>
      </w:r>
      <w:r>
        <w:rPr>
          <w:spacing w:val="-2"/>
          <w:sz w:val="28"/>
        </w:rPr>
        <w:t>tblGhe474</w:t>
      </w:r>
    </w:p>
    <w:p w:rsidR="009331C9" w:rsidRDefault="006E3A3E">
      <w:pPr>
        <w:pStyle w:val="ListParagraph"/>
        <w:numPr>
          <w:ilvl w:val="1"/>
          <w:numId w:val="19"/>
        </w:numPr>
        <w:tabs>
          <w:tab w:val="left" w:pos="2259"/>
        </w:tabs>
        <w:spacing w:before="49"/>
        <w:ind w:left="2259" w:hanging="359"/>
        <w:rPr>
          <w:sz w:val="28"/>
        </w:rPr>
      </w:pPr>
      <w:r>
        <w:rPr>
          <w:sz w:val="28"/>
        </w:rPr>
        <w:t>n</w:t>
      </w:r>
      <w:r>
        <w:rPr>
          <w:spacing w:val="-5"/>
          <w:sz w:val="28"/>
        </w:rPr>
        <w:t xml:space="preserve"> </w:t>
      </w:r>
      <w:r>
        <w:rPr>
          <w:sz w:val="28"/>
        </w:rPr>
        <w:t>tblLichChieu474</w:t>
      </w:r>
      <w:r>
        <w:rPr>
          <w:spacing w:val="-4"/>
          <w:sz w:val="28"/>
        </w:rPr>
        <w:t xml:space="preserve"> </w:t>
      </w:r>
      <w:r>
        <w:rPr>
          <w:sz w:val="28"/>
        </w:rPr>
        <w:t>-</w:t>
      </w:r>
      <w:r>
        <w:rPr>
          <w:spacing w:val="-5"/>
          <w:sz w:val="28"/>
        </w:rPr>
        <w:t xml:space="preserve"> </w:t>
      </w:r>
      <w:r>
        <w:rPr>
          <w:sz w:val="28"/>
        </w:rPr>
        <w:t>1</w:t>
      </w:r>
      <w:r>
        <w:rPr>
          <w:spacing w:val="-4"/>
          <w:sz w:val="28"/>
        </w:rPr>
        <w:t xml:space="preserve"> </w:t>
      </w:r>
      <w:r>
        <w:rPr>
          <w:spacing w:val="-2"/>
          <w:sz w:val="28"/>
        </w:rPr>
        <w:t>tblPhong474</w:t>
      </w:r>
    </w:p>
    <w:p w:rsidR="009331C9" w:rsidRDefault="006E3A3E">
      <w:pPr>
        <w:pStyle w:val="ListParagraph"/>
        <w:numPr>
          <w:ilvl w:val="1"/>
          <w:numId w:val="19"/>
        </w:numPr>
        <w:tabs>
          <w:tab w:val="left" w:pos="2259"/>
        </w:tabs>
        <w:spacing w:before="48"/>
        <w:ind w:left="2259" w:hanging="359"/>
        <w:rPr>
          <w:sz w:val="28"/>
        </w:rPr>
      </w:pPr>
      <w:r>
        <w:rPr>
          <w:sz w:val="28"/>
        </w:rPr>
        <w:t>n</w:t>
      </w:r>
      <w:r>
        <w:rPr>
          <w:spacing w:val="-5"/>
          <w:sz w:val="28"/>
        </w:rPr>
        <w:t xml:space="preserve"> </w:t>
      </w:r>
      <w:r>
        <w:rPr>
          <w:sz w:val="28"/>
        </w:rPr>
        <w:t>tblLichChieu474</w:t>
      </w:r>
      <w:r>
        <w:rPr>
          <w:spacing w:val="-4"/>
          <w:sz w:val="28"/>
        </w:rPr>
        <w:t xml:space="preserve"> </w:t>
      </w:r>
      <w:r>
        <w:rPr>
          <w:sz w:val="28"/>
        </w:rPr>
        <w:t>-</w:t>
      </w:r>
      <w:r>
        <w:rPr>
          <w:spacing w:val="-5"/>
          <w:sz w:val="28"/>
        </w:rPr>
        <w:t xml:space="preserve"> </w:t>
      </w:r>
      <w:r>
        <w:rPr>
          <w:sz w:val="28"/>
        </w:rPr>
        <w:t>1</w:t>
      </w:r>
      <w:r>
        <w:rPr>
          <w:spacing w:val="-4"/>
          <w:sz w:val="28"/>
        </w:rPr>
        <w:t xml:space="preserve"> </w:t>
      </w:r>
      <w:r>
        <w:rPr>
          <w:spacing w:val="-2"/>
          <w:sz w:val="28"/>
        </w:rPr>
        <w:t>tblPhim474</w:t>
      </w:r>
    </w:p>
    <w:p w:rsidR="009331C9" w:rsidRDefault="006E3A3E">
      <w:pPr>
        <w:pStyle w:val="ListParagraph"/>
        <w:numPr>
          <w:ilvl w:val="1"/>
          <w:numId w:val="19"/>
        </w:numPr>
        <w:tabs>
          <w:tab w:val="left" w:pos="2259"/>
        </w:tabs>
        <w:spacing w:before="48"/>
        <w:ind w:left="2259" w:hanging="359"/>
        <w:rPr>
          <w:sz w:val="28"/>
        </w:rPr>
      </w:pPr>
      <w:r>
        <w:rPr>
          <w:sz w:val="28"/>
        </w:rPr>
        <w:t>n</w:t>
      </w:r>
      <w:r>
        <w:rPr>
          <w:spacing w:val="-5"/>
          <w:sz w:val="28"/>
        </w:rPr>
        <w:t xml:space="preserve"> </w:t>
      </w:r>
      <w:r>
        <w:rPr>
          <w:sz w:val="28"/>
        </w:rPr>
        <w:t>tblLichChieu474</w:t>
      </w:r>
      <w:r>
        <w:rPr>
          <w:spacing w:val="-4"/>
          <w:sz w:val="28"/>
        </w:rPr>
        <w:t xml:space="preserve"> </w:t>
      </w:r>
      <w:r>
        <w:rPr>
          <w:sz w:val="28"/>
        </w:rPr>
        <w:t>-</w:t>
      </w:r>
      <w:r>
        <w:rPr>
          <w:spacing w:val="-5"/>
          <w:sz w:val="28"/>
        </w:rPr>
        <w:t xml:space="preserve"> </w:t>
      </w:r>
      <w:r>
        <w:rPr>
          <w:sz w:val="28"/>
        </w:rPr>
        <w:t>1</w:t>
      </w:r>
      <w:r>
        <w:rPr>
          <w:spacing w:val="-4"/>
          <w:sz w:val="28"/>
        </w:rPr>
        <w:t xml:space="preserve"> </w:t>
      </w:r>
      <w:r>
        <w:rPr>
          <w:spacing w:val="-2"/>
          <w:sz w:val="28"/>
        </w:rPr>
        <w:t>tblNhanVien474</w:t>
      </w:r>
    </w:p>
    <w:p w:rsidR="009331C9" w:rsidRDefault="006E3A3E">
      <w:pPr>
        <w:pStyle w:val="ListParagraph"/>
        <w:numPr>
          <w:ilvl w:val="1"/>
          <w:numId w:val="19"/>
        </w:numPr>
        <w:tabs>
          <w:tab w:val="left" w:pos="2259"/>
        </w:tabs>
        <w:spacing w:before="49"/>
        <w:ind w:left="2259" w:hanging="359"/>
        <w:rPr>
          <w:sz w:val="28"/>
        </w:rPr>
      </w:pPr>
      <w:r>
        <w:rPr>
          <w:sz w:val="28"/>
        </w:rPr>
        <w:t>n</w:t>
      </w:r>
      <w:r>
        <w:rPr>
          <w:spacing w:val="-11"/>
          <w:sz w:val="28"/>
        </w:rPr>
        <w:t xml:space="preserve"> </w:t>
      </w:r>
      <w:r>
        <w:rPr>
          <w:sz w:val="28"/>
        </w:rPr>
        <w:t>tblVe474</w:t>
      </w:r>
      <w:r>
        <w:rPr>
          <w:spacing w:val="-10"/>
          <w:sz w:val="28"/>
        </w:rPr>
        <w:t xml:space="preserve"> </w:t>
      </w:r>
      <w:r>
        <w:rPr>
          <w:sz w:val="28"/>
        </w:rPr>
        <w:t>-</w:t>
      </w:r>
      <w:r>
        <w:rPr>
          <w:spacing w:val="-11"/>
          <w:sz w:val="28"/>
        </w:rPr>
        <w:t xml:space="preserve"> </w:t>
      </w:r>
      <w:r>
        <w:rPr>
          <w:sz w:val="28"/>
        </w:rPr>
        <w:t>1</w:t>
      </w:r>
      <w:r>
        <w:rPr>
          <w:spacing w:val="-10"/>
          <w:sz w:val="28"/>
        </w:rPr>
        <w:t xml:space="preserve"> </w:t>
      </w:r>
      <w:r>
        <w:rPr>
          <w:spacing w:val="-2"/>
          <w:sz w:val="28"/>
        </w:rPr>
        <w:t>tblLichChieu474</w:t>
      </w:r>
    </w:p>
    <w:p w:rsidR="009331C9" w:rsidRDefault="006E3A3E">
      <w:pPr>
        <w:pStyle w:val="ListParagraph"/>
        <w:numPr>
          <w:ilvl w:val="1"/>
          <w:numId w:val="19"/>
        </w:numPr>
        <w:tabs>
          <w:tab w:val="left" w:pos="2259"/>
        </w:tabs>
        <w:spacing w:before="48"/>
        <w:ind w:left="2259" w:hanging="359"/>
        <w:rPr>
          <w:sz w:val="28"/>
        </w:rPr>
      </w:pPr>
      <w:r>
        <w:rPr>
          <w:sz w:val="28"/>
        </w:rPr>
        <w:t>n</w:t>
      </w:r>
      <w:r>
        <w:rPr>
          <w:spacing w:val="-11"/>
          <w:sz w:val="28"/>
        </w:rPr>
        <w:t xml:space="preserve"> </w:t>
      </w:r>
      <w:r>
        <w:rPr>
          <w:sz w:val="28"/>
        </w:rPr>
        <w:t>tblVe474</w:t>
      </w:r>
      <w:r>
        <w:rPr>
          <w:spacing w:val="-10"/>
          <w:sz w:val="28"/>
        </w:rPr>
        <w:t xml:space="preserve"> </w:t>
      </w:r>
      <w:r>
        <w:rPr>
          <w:sz w:val="28"/>
        </w:rPr>
        <w:t>-</w:t>
      </w:r>
      <w:r>
        <w:rPr>
          <w:spacing w:val="-11"/>
          <w:sz w:val="28"/>
        </w:rPr>
        <w:t xml:space="preserve"> </w:t>
      </w:r>
      <w:r>
        <w:rPr>
          <w:sz w:val="28"/>
        </w:rPr>
        <w:t>1</w:t>
      </w:r>
      <w:r>
        <w:rPr>
          <w:spacing w:val="-10"/>
          <w:sz w:val="28"/>
        </w:rPr>
        <w:t xml:space="preserve"> </w:t>
      </w:r>
      <w:r>
        <w:rPr>
          <w:spacing w:val="-2"/>
          <w:sz w:val="28"/>
        </w:rPr>
        <w:t>tblGhe474</w:t>
      </w:r>
    </w:p>
    <w:p w:rsidR="009331C9" w:rsidRDefault="006E3A3E">
      <w:pPr>
        <w:pStyle w:val="ListParagraph"/>
        <w:numPr>
          <w:ilvl w:val="1"/>
          <w:numId w:val="19"/>
        </w:numPr>
        <w:tabs>
          <w:tab w:val="left" w:pos="2259"/>
        </w:tabs>
        <w:spacing w:before="49"/>
        <w:ind w:left="2259" w:hanging="359"/>
        <w:rPr>
          <w:sz w:val="28"/>
        </w:rPr>
      </w:pPr>
      <w:r>
        <w:rPr>
          <w:sz w:val="28"/>
        </w:rPr>
        <w:t>1</w:t>
      </w:r>
      <w:r>
        <w:rPr>
          <w:spacing w:val="-4"/>
          <w:sz w:val="28"/>
        </w:rPr>
        <w:t xml:space="preserve"> </w:t>
      </w:r>
      <w:r>
        <w:rPr>
          <w:sz w:val="28"/>
        </w:rPr>
        <w:t>tblHoaDon474</w:t>
      </w:r>
      <w:r>
        <w:rPr>
          <w:spacing w:val="-4"/>
          <w:sz w:val="28"/>
        </w:rPr>
        <w:t xml:space="preserve"> </w:t>
      </w:r>
      <w:r>
        <w:rPr>
          <w:sz w:val="28"/>
        </w:rPr>
        <w:t>-</w:t>
      </w:r>
      <w:r>
        <w:rPr>
          <w:spacing w:val="-4"/>
          <w:sz w:val="28"/>
        </w:rPr>
        <w:t xml:space="preserve"> </w:t>
      </w:r>
      <w:r>
        <w:rPr>
          <w:sz w:val="28"/>
        </w:rPr>
        <w:t>n</w:t>
      </w:r>
      <w:r>
        <w:rPr>
          <w:spacing w:val="-3"/>
          <w:sz w:val="28"/>
        </w:rPr>
        <w:t xml:space="preserve"> </w:t>
      </w:r>
      <w:r>
        <w:rPr>
          <w:spacing w:val="-2"/>
          <w:sz w:val="28"/>
        </w:rPr>
        <w:t>tblVe474</w:t>
      </w:r>
    </w:p>
    <w:p w:rsidR="009331C9" w:rsidRDefault="006E3A3E">
      <w:pPr>
        <w:pStyle w:val="ListParagraph"/>
        <w:numPr>
          <w:ilvl w:val="1"/>
          <w:numId w:val="19"/>
        </w:numPr>
        <w:tabs>
          <w:tab w:val="left" w:pos="2259"/>
        </w:tabs>
        <w:spacing w:before="48"/>
        <w:ind w:left="2259" w:hanging="359"/>
        <w:rPr>
          <w:sz w:val="28"/>
        </w:rPr>
      </w:pPr>
      <w:r>
        <w:rPr>
          <w:sz w:val="28"/>
        </w:rPr>
        <w:t>1</w:t>
      </w:r>
      <w:r>
        <w:rPr>
          <w:spacing w:val="-4"/>
          <w:sz w:val="28"/>
        </w:rPr>
        <w:t xml:space="preserve"> </w:t>
      </w:r>
      <w:r>
        <w:rPr>
          <w:sz w:val="28"/>
        </w:rPr>
        <w:t>tblHoaDon474</w:t>
      </w:r>
      <w:r>
        <w:rPr>
          <w:spacing w:val="-4"/>
          <w:sz w:val="28"/>
        </w:rPr>
        <w:t xml:space="preserve"> </w:t>
      </w:r>
      <w:r>
        <w:rPr>
          <w:sz w:val="28"/>
        </w:rPr>
        <w:t>-</w:t>
      </w:r>
      <w:r>
        <w:rPr>
          <w:spacing w:val="-4"/>
          <w:sz w:val="28"/>
        </w:rPr>
        <w:t xml:space="preserve"> </w:t>
      </w:r>
      <w:r>
        <w:rPr>
          <w:sz w:val="28"/>
        </w:rPr>
        <w:t>1</w:t>
      </w:r>
      <w:r>
        <w:rPr>
          <w:spacing w:val="-3"/>
          <w:sz w:val="28"/>
        </w:rPr>
        <w:t xml:space="preserve"> </w:t>
      </w:r>
      <w:r>
        <w:rPr>
          <w:spacing w:val="-2"/>
          <w:sz w:val="28"/>
        </w:rPr>
        <w:t>tblHoaDonMua474</w:t>
      </w:r>
    </w:p>
    <w:p w:rsidR="009331C9" w:rsidRDefault="006E3A3E">
      <w:pPr>
        <w:pStyle w:val="ListParagraph"/>
        <w:numPr>
          <w:ilvl w:val="1"/>
          <w:numId w:val="19"/>
        </w:numPr>
        <w:tabs>
          <w:tab w:val="left" w:pos="2259"/>
        </w:tabs>
        <w:spacing w:before="49"/>
        <w:ind w:left="2259" w:hanging="359"/>
        <w:rPr>
          <w:sz w:val="28"/>
        </w:rPr>
      </w:pPr>
      <w:r>
        <w:rPr>
          <w:sz w:val="28"/>
        </w:rPr>
        <w:t>1</w:t>
      </w:r>
      <w:r>
        <w:rPr>
          <w:spacing w:val="-4"/>
          <w:sz w:val="28"/>
        </w:rPr>
        <w:t xml:space="preserve"> </w:t>
      </w:r>
      <w:r>
        <w:rPr>
          <w:sz w:val="28"/>
        </w:rPr>
        <w:t>tblHoaDon474</w:t>
      </w:r>
      <w:r>
        <w:rPr>
          <w:spacing w:val="-4"/>
          <w:sz w:val="28"/>
        </w:rPr>
        <w:t xml:space="preserve"> </w:t>
      </w:r>
      <w:r>
        <w:rPr>
          <w:sz w:val="28"/>
        </w:rPr>
        <w:t>-</w:t>
      </w:r>
      <w:r>
        <w:rPr>
          <w:spacing w:val="-4"/>
          <w:sz w:val="28"/>
        </w:rPr>
        <w:t xml:space="preserve"> </w:t>
      </w:r>
      <w:r>
        <w:rPr>
          <w:sz w:val="28"/>
        </w:rPr>
        <w:t>1</w:t>
      </w:r>
      <w:r>
        <w:rPr>
          <w:spacing w:val="-3"/>
          <w:sz w:val="28"/>
        </w:rPr>
        <w:t xml:space="preserve"> </w:t>
      </w:r>
      <w:r>
        <w:rPr>
          <w:spacing w:val="-2"/>
          <w:sz w:val="28"/>
        </w:rPr>
        <w:t>tblHoaDonBan474</w:t>
      </w:r>
    </w:p>
    <w:p w:rsidR="009331C9" w:rsidRDefault="006E3A3E">
      <w:pPr>
        <w:pStyle w:val="ListParagraph"/>
        <w:numPr>
          <w:ilvl w:val="1"/>
          <w:numId w:val="19"/>
        </w:numPr>
        <w:tabs>
          <w:tab w:val="left" w:pos="2259"/>
        </w:tabs>
        <w:spacing w:before="48"/>
        <w:ind w:left="2259" w:hanging="359"/>
        <w:rPr>
          <w:sz w:val="28"/>
        </w:rPr>
      </w:pPr>
      <w:r>
        <w:rPr>
          <w:sz w:val="28"/>
        </w:rPr>
        <w:t>n</w:t>
      </w:r>
      <w:r>
        <w:rPr>
          <w:spacing w:val="-5"/>
          <w:sz w:val="28"/>
        </w:rPr>
        <w:t xml:space="preserve"> </w:t>
      </w:r>
      <w:r>
        <w:rPr>
          <w:sz w:val="28"/>
        </w:rPr>
        <w:t>tblHoaDonMua474</w:t>
      </w:r>
      <w:r>
        <w:rPr>
          <w:spacing w:val="-4"/>
          <w:sz w:val="28"/>
        </w:rPr>
        <w:t xml:space="preserve"> </w:t>
      </w:r>
      <w:r>
        <w:rPr>
          <w:sz w:val="28"/>
        </w:rPr>
        <w:t>-</w:t>
      </w:r>
      <w:r>
        <w:rPr>
          <w:spacing w:val="-5"/>
          <w:sz w:val="28"/>
        </w:rPr>
        <w:t xml:space="preserve"> </w:t>
      </w:r>
      <w:r>
        <w:rPr>
          <w:sz w:val="28"/>
        </w:rPr>
        <w:t>1</w:t>
      </w:r>
      <w:r>
        <w:rPr>
          <w:spacing w:val="-4"/>
          <w:sz w:val="28"/>
        </w:rPr>
        <w:t xml:space="preserve"> </w:t>
      </w:r>
      <w:r>
        <w:rPr>
          <w:spacing w:val="-2"/>
          <w:sz w:val="28"/>
        </w:rPr>
        <w:t>tblKhachHang474</w:t>
      </w:r>
    </w:p>
    <w:p w:rsidR="009331C9" w:rsidRDefault="006E3A3E">
      <w:pPr>
        <w:pStyle w:val="ListParagraph"/>
        <w:numPr>
          <w:ilvl w:val="1"/>
          <w:numId w:val="19"/>
        </w:numPr>
        <w:tabs>
          <w:tab w:val="left" w:pos="2259"/>
        </w:tabs>
        <w:spacing w:before="49"/>
        <w:ind w:left="2259" w:hanging="359"/>
        <w:rPr>
          <w:sz w:val="28"/>
        </w:rPr>
      </w:pPr>
      <w:r>
        <w:rPr>
          <w:sz w:val="28"/>
        </w:rPr>
        <w:t>n</w:t>
      </w:r>
      <w:r>
        <w:rPr>
          <w:spacing w:val="-5"/>
          <w:sz w:val="28"/>
        </w:rPr>
        <w:t xml:space="preserve"> </w:t>
      </w:r>
      <w:r>
        <w:rPr>
          <w:sz w:val="28"/>
        </w:rPr>
        <w:t>tblHoaDonBan474</w:t>
      </w:r>
      <w:r>
        <w:rPr>
          <w:spacing w:val="-4"/>
          <w:sz w:val="28"/>
        </w:rPr>
        <w:t xml:space="preserve"> </w:t>
      </w:r>
      <w:r>
        <w:rPr>
          <w:sz w:val="28"/>
        </w:rPr>
        <w:t>-</w:t>
      </w:r>
      <w:r>
        <w:rPr>
          <w:spacing w:val="-5"/>
          <w:sz w:val="28"/>
        </w:rPr>
        <w:t xml:space="preserve"> </w:t>
      </w:r>
      <w:r>
        <w:rPr>
          <w:sz w:val="28"/>
        </w:rPr>
        <w:t>1</w:t>
      </w:r>
      <w:r>
        <w:rPr>
          <w:spacing w:val="-4"/>
          <w:sz w:val="28"/>
        </w:rPr>
        <w:t xml:space="preserve"> </w:t>
      </w:r>
      <w:r>
        <w:rPr>
          <w:spacing w:val="-2"/>
          <w:sz w:val="28"/>
        </w:rPr>
        <w:t>tblNhanVien474</w:t>
      </w:r>
    </w:p>
    <w:p w:rsidR="009331C9" w:rsidRDefault="006E3A3E">
      <w:pPr>
        <w:pStyle w:val="ListParagraph"/>
        <w:numPr>
          <w:ilvl w:val="0"/>
          <w:numId w:val="19"/>
        </w:numPr>
        <w:tabs>
          <w:tab w:val="left" w:pos="1540"/>
        </w:tabs>
        <w:spacing w:before="48" w:line="276" w:lineRule="auto"/>
        <w:ind w:right="973"/>
        <w:jc w:val="both"/>
        <w:rPr>
          <w:sz w:val="28"/>
        </w:rPr>
      </w:pPr>
      <w:r>
        <w:rPr>
          <w:sz w:val="28"/>
        </w:rPr>
        <w:t>Thêm các thuộc tính khóa, với</w:t>
      </w:r>
      <w:r>
        <w:rPr>
          <w:sz w:val="28"/>
        </w:rPr>
        <w:t xml:space="preserve"> khóa chính được</w:t>
      </w:r>
      <w:r>
        <w:rPr>
          <w:spacing w:val="-3"/>
          <w:sz w:val="28"/>
        </w:rPr>
        <w:t xml:space="preserve"> </w:t>
      </w:r>
      <w:r>
        <w:rPr>
          <w:sz w:val="28"/>
        </w:rPr>
        <w:t>thiết</w:t>
      </w:r>
      <w:r>
        <w:rPr>
          <w:spacing w:val="-3"/>
          <w:sz w:val="28"/>
        </w:rPr>
        <w:t xml:space="preserve"> </w:t>
      </w:r>
      <w:r>
        <w:rPr>
          <w:sz w:val="28"/>
        </w:rPr>
        <w:t>lập</w:t>
      </w:r>
      <w:r>
        <w:rPr>
          <w:spacing w:val="-3"/>
          <w:sz w:val="28"/>
        </w:rPr>
        <w:t xml:space="preserve"> </w:t>
      </w:r>
      <w:r>
        <w:rPr>
          <w:sz w:val="28"/>
        </w:rPr>
        <w:t>với</w:t>
      </w:r>
      <w:r>
        <w:rPr>
          <w:spacing w:val="-3"/>
          <w:sz w:val="28"/>
        </w:rPr>
        <w:t xml:space="preserve"> </w:t>
      </w:r>
      <w:r>
        <w:rPr>
          <w:sz w:val="28"/>
        </w:rPr>
        <w:t>thuộc tính mã của các bảng tương ứng trừ bảng tblKhachHang, tblNhanVien474, tblHoaDonMua474, tblHoaDonBan474:</w:t>
      </w:r>
    </w:p>
    <w:p w:rsidR="009331C9" w:rsidRDefault="006E3A3E">
      <w:pPr>
        <w:pStyle w:val="ListParagraph"/>
        <w:numPr>
          <w:ilvl w:val="1"/>
          <w:numId w:val="19"/>
        </w:numPr>
        <w:tabs>
          <w:tab w:val="left" w:pos="2260"/>
          <w:tab w:val="left" w:pos="2664"/>
          <w:tab w:val="left" w:pos="4966"/>
          <w:tab w:val="left" w:pos="5324"/>
          <w:tab w:val="left" w:pos="5729"/>
          <w:tab w:val="left" w:pos="8046"/>
          <w:tab w:val="left" w:pos="8575"/>
        </w:tabs>
        <w:spacing w:before="1" w:line="276" w:lineRule="auto"/>
        <w:ind w:right="977"/>
        <w:rPr>
          <w:sz w:val="28"/>
        </w:rPr>
      </w:pPr>
      <w:r>
        <w:rPr>
          <w:spacing w:val="-10"/>
          <w:sz w:val="28"/>
        </w:rPr>
        <w:t>1</w:t>
      </w:r>
      <w:r>
        <w:rPr>
          <w:sz w:val="28"/>
        </w:rPr>
        <w:tab/>
      </w:r>
      <w:r>
        <w:rPr>
          <w:spacing w:val="-2"/>
          <w:sz w:val="28"/>
        </w:rPr>
        <w:t>tblNguoiDung474</w:t>
      </w:r>
      <w:r>
        <w:rPr>
          <w:sz w:val="28"/>
        </w:rPr>
        <w:tab/>
      </w:r>
      <w:r>
        <w:rPr>
          <w:spacing w:val="-10"/>
          <w:sz w:val="28"/>
        </w:rPr>
        <w:t>-</w:t>
      </w:r>
      <w:r>
        <w:rPr>
          <w:sz w:val="28"/>
        </w:rPr>
        <w:tab/>
      </w:r>
      <w:r>
        <w:rPr>
          <w:spacing w:val="-10"/>
          <w:sz w:val="28"/>
        </w:rPr>
        <w:t>1</w:t>
      </w:r>
      <w:r>
        <w:rPr>
          <w:sz w:val="28"/>
        </w:rPr>
        <w:tab/>
      </w:r>
      <w:r>
        <w:rPr>
          <w:spacing w:val="-2"/>
          <w:sz w:val="28"/>
        </w:rPr>
        <w:t>tblKhachHang474</w:t>
      </w:r>
      <w:r>
        <w:rPr>
          <w:sz w:val="28"/>
        </w:rPr>
        <w:tab/>
      </w:r>
      <w:r>
        <w:rPr>
          <w:spacing w:val="-10"/>
          <w:sz w:val="28"/>
        </w:rPr>
        <w:t>→</w:t>
      </w:r>
      <w:r>
        <w:rPr>
          <w:sz w:val="28"/>
        </w:rPr>
        <w:tab/>
      </w:r>
      <w:r>
        <w:rPr>
          <w:spacing w:val="-4"/>
          <w:sz w:val="28"/>
        </w:rPr>
        <w:t xml:space="preserve">bảng </w:t>
      </w:r>
      <w:r>
        <w:rPr>
          <w:sz w:val="28"/>
        </w:rPr>
        <w:t>tblKhachHang474 có khóa ngoại tblNguoiDung474ma</w:t>
      </w:r>
    </w:p>
    <w:p w:rsidR="009331C9" w:rsidRDefault="006E3A3E">
      <w:pPr>
        <w:pStyle w:val="ListParagraph"/>
        <w:numPr>
          <w:ilvl w:val="1"/>
          <w:numId w:val="19"/>
        </w:numPr>
        <w:tabs>
          <w:tab w:val="left" w:pos="2260"/>
          <w:tab w:val="left" w:pos="2694"/>
          <w:tab w:val="left" w:pos="5026"/>
          <w:tab w:val="left" w:pos="5414"/>
          <w:tab w:val="left" w:pos="5849"/>
          <w:tab w:val="left" w:pos="7992"/>
          <w:tab w:val="left" w:pos="8567"/>
        </w:tabs>
        <w:spacing w:line="276" w:lineRule="auto"/>
        <w:ind w:right="986"/>
        <w:rPr>
          <w:sz w:val="28"/>
        </w:rPr>
      </w:pPr>
      <w:r>
        <w:rPr>
          <w:spacing w:val="-10"/>
          <w:sz w:val="28"/>
        </w:rPr>
        <w:t>1</w:t>
      </w:r>
      <w:r>
        <w:rPr>
          <w:sz w:val="28"/>
        </w:rPr>
        <w:tab/>
      </w:r>
      <w:r>
        <w:rPr>
          <w:spacing w:val="-2"/>
          <w:sz w:val="28"/>
        </w:rPr>
        <w:t>tblNguoiDung474</w:t>
      </w:r>
      <w:r>
        <w:rPr>
          <w:sz w:val="28"/>
        </w:rPr>
        <w:tab/>
      </w:r>
      <w:r>
        <w:rPr>
          <w:spacing w:val="-10"/>
          <w:sz w:val="28"/>
        </w:rPr>
        <w:t>-</w:t>
      </w:r>
      <w:r>
        <w:rPr>
          <w:sz w:val="28"/>
        </w:rPr>
        <w:tab/>
      </w:r>
      <w:r>
        <w:rPr>
          <w:spacing w:val="-10"/>
          <w:sz w:val="28"/>
        </w:rPr>
        <w:t>1</w:t>
      </w:r>
      <w:r>
        <w:rPr>
          <w:sz w:val="28"/>
        </w:rPr>
        <w:tab/>
      </w:r>
      <w:r>
        <w:rPr>
          <w:spacing w:val="-2"/>
          <w:sz w:val="28"/>
        </w:rPr>
        <w:t>tblNhanVien474</w:t>
      </w:r>
      <w:r>
        <w:rPr>
          <w:sz w:val="28"/>
        </w:rPr>
        <w:tab/>
      </w:r>
      <w:r>
        <w:rPr>
          <w:spacing w:val="-10"/>
          <w:sz w:val="28"/>
        </w:rPr>
        <w:t>→</w:t>
      </w:r>
      <w:r>
        <w:rPr>
          <w:sz w:val="28"/>
        </w:rPr>
        <w:tab/>
      </w:r>
      <w:r>
        <w:rPr>
          <w:spacing w:val="-4"/>
          <w:sz w:val="28"/>
        </w:rPr>
        <w:t xml:space="preserve">bảng </w:t>
      </w:r>
      <w:r>
        <w:rPr>
          <w:sz w:val="28"/>
        </w:rPr>
        <w:t>tblNhanVien474 có khóa ngoại tblNhuoiDung474ma</w:t>
      </w:r>
    </w:p>
    <w:p w:rsidR="009331C9" w:rsidRDefault="006E3A3E">
      <w:pPr>
        <w:pStyle w:val="ListParagraph"/>
        <w:numPr>
          <w:ilvl w:val="1"/>
          <w:numId w:val="19"/>
        </w:numPr>
        <w:tabs>
          <w:tab w:val="left" w:pos="2260"/>
        </w:tabs>
        <w:spacing w:line="276" w:lineRule="auto"/>
        <w:ind w:right="987"/>
        <w:rPr>
          <w:sz w:val="28"/>
        </w:rPr>
      </w:pPr>
      <w:r>
        <w:rPr>
          <w:sz w:val="28"/>
        </w:rPr>
        <w:t>1</w:t>
      </w:r>
      <w:r>
        <w:rPr>
          <w:spacing w:val="40"/>
          <w:sz w:val="28"/>
        </w:rPr>
        <w:t xml:space="preserve"> </w:t>
      </w:r>
      <w:r>
        <w:rPr>
          <w:sz w:val="28"/>
        </w:rPr>
        <w:t>tblPhong474</w:t>
      </w:r>
      <w:r>
        <w:rPr>
          <w:spacing w:val="40"/>
          <w:sz w:val="28"/>
        </w:rPr>
        <w:t xml:space="preserve"> </w:t>
      </w:r>
      <w:r>
        <w:rPr>
          <w:sz w:val="28"/>
        </w:rPr>
        <w:t>-</w:t>
      </w:r>
      <w:r>
        <w:rPr>
          <w:spacing w:val="40"/>
          <w:sz w:val="28"/>
        </w:rPr>
        <w:t xml:space="preserve"> </w:t>
      </w:r>
      <w:r>
        <w:rPr>
          <w:sz w:val="28"/>
        </w:rPr>
        <w:t>n</w:t>
      </w:r>
      <w:r>
        <w:rPr>
          <w:spacing w:val="40"/>
          <w:sz w:val="28"/>
        </w:rPr>
        <w:t xml:space="preserve"> </w:t>
      </w:r>
      <w:r>
        <w:rPr>
          <w:sz w:val="28"/>
        </w:rPr>
        <w:t>tblGhe474</w:t>
      </w:r>
      <w:r>
        <w:rPr>
          <w:spacing w:val="40"/>
          <w:sz w:val="28"/>
        </w:rPr>
        <w:t xml:space="preserve"> </w:t>
      </w:r>
      <w:r>
        <w:rPr>
          <w:sz w:val="28"/>
        </w:rPr>
        <w:t xml:space="preserve">→ tblGhe474 có khóa ngoại </w:t>
      </w:r>
      <w:r>
        <w:rPr>
          <w:spacing w:val="-2"/>
          <w:sz w:val="28"/>
        </w:rPr>
        <w:t>tblPhong474ma</w:t>
      </w:r>
    </w:p>
    <w:p w:rsidR="009331C9" w:rsidRDefault="006E3A3E">
      <w:pPr>
        <w:pStyle w:val="ListParagraph"/>
        <w:numPr>
          <w:ilvl w:val="1"/>
          <w:numId w:val="19"/>
        </w:numPr>
        <w:tabs>
          <w:tab w:val="left" w:pos="2260"/>
        </w:tabs>
        <w:spacing w:line="276" w:lineRule="auto"/>
        <w:ind w:right="982"/>
        <w:rPr>
          <w:sz w:val="28"/>
        </w:rPr>
      </w:pPr>
      <w:r>
        <w:rPr>
          <w:sz w:val="28"/>
        </w:rPr>
        <w:t>n</w:t>
      </w:r>
      <w:r>
        <w:rPr>
          <w:spacing w:val="38"/>
          <w:sz w:val="28"/>
        </w:rPr>
        <w:t xml:space="preserve"> </w:t>
      </w:r>
      <w:r>
        <w:rPr>
          <w:sz w:val="28"/>
        </w:rPr>
        <w:t>tblLichChieu474 - 1 tblPhong474 → tblLichChieu474 có khóa ngoại tblPhong474ma</w:t>
      </w:r>
    </w:p>
    <w:p w:rsidR="009331C9" w:rsidRDefault="009331C9">
      <w:pPr>
        <w:spacing w:line="276" w:lineRule="auto"/>
        <w:rPr>
          <w:sz w:val="28"/>
        </w:rPr>
        <w:sectPr w:rsidR="009331C9">
          <w:pgSz w:w="11920" w:h="16840"/>
          <w:pgMar w:top="1360" w:right="480" w:bottom="280" w:left="1340" w:header="720" w:footer="720" w:gutter="0"/>
          <w:cols w:space="720"/>
        </w:sectPr>
      </w:pPr>
    </w:p>
    <w:p w:rsidR="009331C9" w:rsidRDefault="006E3A3E">
      <w:pPr>
        <w:pStyle w:val="ListParagraph"/>
        <w:numPr>
          <w:ilvl w:val="1"/>
          <w:numId w:val="19"/>
        </w:numPr>
        <w:tabs>
          <w:tab w:val="left" w:pos="2260"/>
        </w:tabs>
        <w:spacing w:before="80" w:line="276" w:lineRule="auto"/>
        <w:ind w:right="987"/>
        <w:jc w:val="both"/>
        <w:rPr>
          <w:sz w:val="28"/>
        </w:rPr>
      </w:pPr>
      <w:r>
        <w:rPr>
          <w:sz w:val="28"/>
        </w:rPr>
        <w:lastRenderedPageBreak/>
        <w:t xml:space="preserve">n tblLichChieu474 - 1 </w:t>
      </w:r>
      <w:r>
        <w:rPr>
          <w:sz w:val="28"/>
        </w:rPr>
        <w:t>tblPhim474 → tblLichChieu474 có khóa ngoại tblPhim474ma</w:t>
      </w:r>
    </w:p>
    <w:p w:rsidR="009331C9" w:rsidRDefault="006E3A3E">
      <w:pPr>
        <w:pStyle w:val="ListParagraph"/>
        <w:numPr>
          <w:ilvl w:val="1"/>
          <w:numId w:val="19"/>
        </w:numPr>
        <w:tabs>
          <w:tab w:val="left" w:pos="2260"/>
        </w:tabs>
        <w:spacing w:line="276" w:lineRule="auto"/>
        <w:ind w:right="973"/>
        <w:jc w:val="both"/>
        <w:rPr>
          <w:sz w:val="28"/>
        </w:rPr>
      </w:pPr>
      <w:r>
        <w:rPr>
          <w:sz w:val="28"/>
        </w:rPr>
        <w:t>n tblLichChieu474 - 1 tblNhanVien474 → tblLichChieu474 có khóa ngoại tblNhanVien474tblNguoiDung474ma</w:t>
      </w:r>
    </w:p>
    <w:p w:rsidR="009331C9" w:rsidRDefault="006E3A3E">
      <w:pPr>
        <w:pStyle w:val="ListParagraph"/>
        <w:numPr>
          <w:ilvl w:val="1"/>
          <w:numId w:val="19"/>
        </w:numPr>
        <w:tabs>
          <w:tab w:val="left" w:pos="2260"/>
        </w:tabs>
        <w:spacing w:line="276" w:lineRule="auto"/>
        <w:ind w:right="983"/>
        <w:jc w:val="both"/>
        <w:rPr>
          <w:sz w:val="28"/>
        </w:rPr>
      </w:pPr>
      <w:r>
        <w:rPr>
          <w:sz w:val="28"/>
        </w:rPr>
        <w:t xml:space="preserve">n tblVe474 - 1 tblLichChieu474 → tblVe474 có khóa ngoại </w:t>
      </w:r>
      <w:r>
        <w:rPr>
          <w:spacing w:val="-2"/>
          <w:sz w:val="28"/>
        </w:rPr>
        <w:t>tblLichChieu474ma</w:t>
      </w:r>
    </w:p>
    <w:p w:rsidR="009331C9" w:rsidRDefault="006E3A3E">
      <w:pPr>
        <w:pStyle w:val="ListParagraph"/>
        <w:numPr>
          <w:ilvl w:val="1"/>
          <w:numId w:val="19"/>
        </w:numPr>
        <w:tabs>
          <w:tab w:val="left" w:pos="2260"/>
        </w:tabs>
        <w:spacing w:line="276" w:lineRule="auto"/>
        <w:ind w:right="978"/>
        <w:jc w:val="both"/>
        <w:rPr>
          <w:sz w:val="28"/>
        </w:rPr>
      </w:pPr>
      <w:r>
        <w:rPr>
          <w:sz w:val="28"/>
        </w:rPr>
        <w:t xml:space="preserve">n tblVe474 - 1 tblGhe474 </w:t>
      </w:r>
      <w:r>
        <w:rPr>
          <w:sz w:val="28"/>
        </w:rPr>
        <w:t xml:space="preserve">→ tblVe474 có khóa ngoại </w:t>
      </w:r>
      <w:r>
        <w:rPr>
          <w:spacing w:val="-2"/>
          <w:sz w:val="28"/>
        </w:rPr>
        <w:t>tblGhe474ma</w:t>
      </w:r>
    </w:p>
    <w:p w:rsidR="009331C9" w:rsidRDefault="006E3A3E">
      <w:pPr>
        <w:pStyle w:val="ListParagraph"/>
        <w:numPr>
          <w:ilvl w:val="1"/>
          <w:numId w:val="19"/>
        </w:numPr>
        <w:tabs>
          <w:tab w:val="left" w:pos="2260"/>
        </w:tabs>
        <w:spacing w:line="276" w:lineRule="auto"/>
        <w:ind w:right="976"/>
        <w:jc w:val="both"/>
        <w:rPr>
          <w:sz w:val="28"/>
        </w:rPr>
      </w:pPr>
      <w:r>
        <w:rPr>
          <w:sz w:val="28"/>
        </w:rPr>
        <w:t xml:space="preserve">1 tblHoaDon474 - n tblVe474 → tblVe474 có khóa ngoại </w:t>
      </w:r>
      <w:r>
        <w:rPr>
          <w:spacing w:val="-2"/>
          <w:sz w:val="28"/>
        </w:rPr>
        <w:t>tblHoaDon474ma</w:t>
      </w:r>
    </w:p>
    <w:p w:rsidR="009331C9" w:rsidRDefault="006E3A3E">
      <w:pPr>
        <w:pStyle w:val="ListParagraph"/>
        <w:numPr>
          <w:ilvl w:val="1"/>
          <w:numId w:val="19"/>
        </w:numPr>
        <w:tabs>
          <w:tab w:val="left" w:pos="2260"/>
        </w:tabs>
        <w:spacing w:before="1" w:line="276" w:lineRule="auto"/>
        <w:ind w:right="985"/>
        <w:jc w:val="both"/>
        <w:rPr>
          <w:sz w:val="28"/>
        </w:rPr>
      </w:pPr>
      <w:r>
        <w:rPr>
          <w:sz w:val="28"/>
        </w:rPr>
        <w:t>1 tblHoaDon474 - 1 tblHoaDonMua474 → tblHoaDonMua474 có khóa ngoại tblHoaDon474ma</w:t>
      </w:r>
    </w:p>
    <w:p w:rsidR="009331C9" w:rsidRDefault="006E3A3E">
      <w:pPr>
        <w:pStyle w:val="ListParagraph"/>
        <w:numPr>
          <w:ilvl w:val="1"/>
          <w:numId w:val="19"/>
        </w:numPr>
        <w:tabs>
          <w:tab w:val="left" w:pos="2260"/>
        </w:tabs>
        <w:spacing w:line="276" w:lineRule="auto"/>
        <w:ind w:right="972"/>
        <w:jc w:val="both"/>
        <w:rPr>
          <w:sz w:val="28"/>
        </w:rPr>
      </w:pPr>
      <w:r>
        <w:rPr>
          <w:sz w:val="28"/>
        </w:rPr>
        <w:t xml:space="preserve">1 tblHoaDon474 - 1 tblHoaDonBan474 → tblHoaDonBan474 có khóa ngoại </w:t>
      </w:r>
      <w:r>
        <w:rPr>
          <w:sz w:val="28"/>
        </w:rPr>
        <w:t>tblHoaDon474ma</w:t>
      </w:r>
    </w:p>
    <w:p w:rsidR="009331C9" w:rsidRDefault="006E3A3E">
      <w:pPr>
        <w:pStyle w:val="ListParagraph"/>
        <w:numPr>
          <w:ilvl w:val="1"/>
          <w:numId w:val="19"/>
        </w:numPr>
        <w:tabs>
          <w:tab w:val="left" w:pos="2260"/>
          <w:tab w:val="left" w:pos="5526"/>
          <w:tab w:val="left" w:pos="6880"/>
          <w:tab w:val="left" w:pos="8499"/>
        </w:tabs>
        <w:spacing w:line="276" w:lineRule="auto"/>
        <w:ind w:right="976"/>
        <w:jc w:val="both"/>
        <w:rPr>
          <w:sz w:val="28"/>
        </w:rPr>
      </w:pPr>
      <w:r>
        <w:rPr>
          <w:sz w:val="28"/>
        </w:rPr>
        <w:t xml:space="preserve">n tblHoaDonMua474 - 1 tblKhachHang474 → </w:t>
      </w:r>
      <w:r>
        <w:rPr>
          <w:spacing w:val="-2"/>
          <w:sz w:val="28"/>
        </w:rPr>
        <w:t>tblHoaDonMua474</w:t>
      </w:r>
      <w:r>
        <w:rPr>
          <w:sz w:val="28"/>
        </w:rPr>
        <w:tab/>
      </w:r>
      <w:r>
        <w:rPr>
          <w:spacing w:val="-6"/>
          <w:sz w:val="28"/>
        </w:rPr>
        <w:t>có</w:t>
      </w:r>
      <w:r>
        <w:rPr>
          <w:sz w:val="28"/>
        </w:rPr>
        <w:tab/>
      </w:r>
      <w:r>
        <w:rPr>
          <w:spacing w:val="-4"/>
          <w:sz w:val="28"/>
        </w:rPr>
        <w:t>khóa</w:t>
      </w:r>
      <w:r>
        <w:rPr>
          <w:sz w:val="28"/>
        </w:rPr>
        <w:tab/>
      </w:r>
      <w:r>
        <w:rPr>
          <w:spacing w:val="-2"/>
          <w:sz w:val="28"/>
        </w:rPr>
        <w:t>ngoại tblKhachHang474tblNguoiDung474ma</w:t>
      </w:r>
    </w:p>
    <w:p w:rsidR="009331C9" w:rsidRDefault="006E3A3E">
      <w:pPr>
        <w:pStyle w:val="ListParagraph"/>
        <w:numPr>
          <w:ilvl w:val="1"/>
          <w:numId w:val="19"/>
        </w:numPr>
        <w:tabs>
          <w:tab w:val="left" w:pos="2260"/>
          <w:tab w:val="left" w:pos="5479"/>
          <w:tab w:val="left" w:pos="6848"/>
          <w:tab w:val="left" w:pos="8497"/>
        </w:tabs>
        <w:spacing w:line="276" w:lineRule="auto"/>
        <w:ind w:right="979"/>
        <w:jc w:val="both"/>
        <w:rPr>
          <w:sz w:val="28"/>
        </w:rPr>
      </w:pPr>
      <w:r>
        <w:rPr>
          <w:noProof/>
          <w:lang w:val="en-US"/>
        </w:rPr>
        <w:drawing>
          <wp:anchor distT="0" distB="0" distL="0" distR="0" simplePos="0" relativeHeight="251651072" behindDoc="1" locked="0" layoutInCell="1" allowOverlap="1">
            <wp:simplePos x="0" y="0"/>
            <wp:positionH relativeFrom="page">
              <wp:posOffset>1409700</wp:posOffset>
            </wp:positionH>
            <wp:positionV relativeFrom="paragraph">
              <wp:posOffset>730250</wp:posOffset>
            </wp:positionV>
            <wp:extent cx="5220970" cy="3052445"/>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7" cstate="print"/>
                    <a:stretch>
                      <a:fillRect/>
                    </a:stretch>
                  </pic:blipFill>
                  <pic:spPr>
                    <a:xfrm>
                      <a:off x="0" y="0"/>
                      <a:ext cx="5221163" cy="3052762"/>
                    </a:xfrm>
                    <a:prstGeom prst="rect">
                      <a:avLst/>
                    </a:prstGeom>
                  </pic:spPr>
                </pic:pic>
              </a:graphicData>
            </a:graphic>
          </wp:anchor>
        </w:drawing>
      </w:r>
      <w:r>
        <w:rPr>
          <w:sz w:val="28"/>
        </w:rPr>
        <w:t xml:space="preserve">n tblHoaDonBan474 - 1 tblNhanVien474 → </w:t>
      </w:r>
      <w:r>
        <w:rPr>
          <w:spacing w:val="-2"/>
          <w:sz w:val="28"/>
        </w:rPr>
        <w:t>tblHoaDonBan474</w:t>
      </w:r>
      <w:r>
        <w:rPr>
          <w:sz w:val="28"/>
        </w:rPr>
        <w:tab/>
      </w:r>
      <w:r>
        <w:rPr>
          <w:spacing w:val="-6"/>
          <w:sz w:val="28"/>
        </w:rPr>
        <w:t>có</w:t>
      </w:r>
      <w:r>
        <w:rPr>
          <w:sz w:val="28"/>
        </w:rPr>
        <w:tab/>
      </w:r>
      <w:r>
        <w:rPr>
          <w:spacing w:val="-4"/>
          <w:sz w:val="28"/>
        </w:rPr>
        <w:t>khóa</w:t>
      </w:r>
      <w:r>
        <w:rPr>
          <w:sz w:val="28"/>
        </w:rPr>
        <w:tab/>
      </w:r>
      <w:r>
        <w:rPr>
          <w:spacing w:val="-2"/>
          <w:sz w:val="28"/>
        </w:rPr>
        <w:t>ngoại tblNhanVien474tblNguoiDung474ma</w:t>
      </w:r>
    </w:p>
    <w:p w:rsidR="009331C9" w:rsidRDefault="006E3A3E">
      <w:pPr>
        <w:spacing w:before="244"/>
        <w:ind w:left="720" w:right="872"/>
        <w:jc w:val="center"/>
        <w:rPr>
          <w:i/>
          <w:sz w:val="28"/>
        </w:rPr>
      </w:pPr>
      <w:r>
        <w:rPr>
          <w:i/>
          <w:sz w:val="28"/>
        </w:rPr>
        <w:t>Hình</w:t>
      </w:r>
      <w:r>
        <w:rPr>
          <w:i/>
          <w:spacing w:val="-3"/>
          <w:sz w:val="28"/>
        </w:rPr>
        <w:t xml:space="preserve"> </w:t>
      </w:r>
      <w:r>
        <w:rPr>
          <w:i/>
          <w:sz w:val="28"/>
        </w:rPr>
        <w:t>12.</w:t>
      </w:r>
      <w:r>
        <w:rPr>
          <w:i/>
          <w:spacing w:val="-3"/>
          <w:sz w:val="28"/>
        </w:rPr>
        <w:t xml:space="preserve"> </w:t>
      </w:r>
      <w:r>
        <w:rPr>
          <w:i/>
          <w:sz w:val="28"/>
        </w:rPr>
        <w:t>Cơ</w:t>
      </w:r>
      <w:r>
        <w:rPr>
          <w:i/>
          <w:spacing w:val="-2"/>
          <w:sz w:val="28"/>
        </w:rPr>
        <w:t xml:space="preserve"> </w:t>
      </w:r>
      <w:r>
        <w:rPr>
          <w:i/>
          <w:sz w:val="28"/>
        </w:rPr>
        <w:t>sở</w:t>
      </w:r>
      <w:r>
        <w:rPr>
          <w:i/>
          <w:spacing w:val="-3"/>
          <w:sz w:val="28"/>
        </w:rPr>
        <w:t xml:space="preserve"> </w:t>
      </w:r>
      <w:r>
        <w:rPr>
          <w:i/>
          <w:sz w:val="28"/>
        </w:rPr>
        <w:t>dữ</w:t>
      </w:r>
      <w:r>
        <w:rPr>
          <w:i/>
          <w:spacing w:val="-2"/>
          <w:sz w:val="28"/>
        </w:rPr>
        <w:t xml:space="preserve"> </w:t>
      </w:r>
      <w:r>
        <w:rPr>
          <w:i/>
          <w:spacing w:val="-4"/>
          <w:sz w:val="28"/>
        </w:rPr>
        <w:t>liệu</w:t>
      </w:r>
    </w:p>
    <w:p w:rsidR="009331C9" w:rsidRDefault="009331C9">
      <w:pPr>
        <w:jc w:val="center"/>
        <w:rPr>
          <w:sz w:val="28"/>
        </w:rPr>
        <w:sectPr w:rsidR="009331C9">
          <w:pgSz w:w="11920" w:h="16840"/>
          <w:pgMar w:top="1360" w:right="480" w:bottom="280" w:left="1340" w:header="720" w:footer="720" w:gutter="0"/>
          <w:cols w:space="720"/>
        </w:sectPr>
      </w:pPr>
    </w:p>
    <w:p w:rsidR="009331C9" w:rsidRDefault="006E3A3E">
      <w:pPr>
        <w:pStyle w:val="Heading2"/>
        <w:numPr>
          <w:ilvl w:val="0"/>
          <w:numId w:val="17"/>
        </w:numPr>
        <w:tabs>
          <w:tab w:val="left" w:pos="819"/>
        </w:tabs>
        <w:ind w:left="819" w:hanging="599"/>
      </w:pPr>
      <w:r>
        <w:lastRenderedPageBreak/>
        <w:t>Sơ</w:t>
      </w:r>
      <w:r>
        <w:rPr>
          <w:spacing w:val="-5"/>
        </w:rPr>
        <w:t xml:space="preserve"> </w:t>
      </w:r>
      <w:r>
        <w:t>đồ</w:t>
      </w:r>
      <w:r>
        <w:rPr>
          <w:spacing w:val="-3"/>
        </w:rPr>
        <w:t xml:space="preserve"> </w:t>
      </w:r>
      <w:r>
        <w:t>lớp</w:t>
      </w:r>
      <w:r>
        <w:rPr>
          <w:spacing w:val="-3"/>
        </w:rPr>
        <w:t xml:space="preserve"> </w:t>
      </w:r>
      <w:r>
        <w:t>thiết</w:t>
      </w:r>
      <w:r>
        <w:rPr>
          <w:spacing w:val="-3"/>
        </w:rPr>
        <w:t xml:space="preserve"> </w:t>
      </w:r>
      <w:r>
        <w:t>kế</w:t>
      </w:r>
      <w:r>
        <w:rPr>
          <w:spacing w:val="-3"/>
        </w:rPr>
        <w:t xml:space="preserve"> </w:t>
      </w:r>
      <w:r>
        <w:t>cho</w:t>
      </w:r>
      <w:r>
        <w:rPr>
          <w:spacing w:val="-2"/>
        </w:rPr>
        <w:t xml:space="preserve"> module</w:t>
      </w:r>
    </w:p>
    <w:p w:rsidR="009331C9" w:rsidRDefault="006E3A3E">
      <w:pPr>
        <w:pStyle w:val="Heading3"/>
        <w:numPr>
          <w:ilvl w:val="1"/>
          <w:numId w:val="17"/>
        </w:numPr>
        <w:tabs>
          <w:tab w:val="left" w:pos="1539"/>
        </w:tabs>
        <w:ind w:left="1539" w:hanging="779"/>
      </w:pPr>
      <w:bookmarkStart w:id="20" w:name="_TOC_250013"/>
      <w:r>
        <w:t>Module</w:t>
      </w:r>
      <w:r>
        <w:rPr>
          <w:spacing w:val="-5"/>
        </w:rPr>
        <w:t xml:space="preserve"> </w:t>
      </w:r>
      <w:r>
        <w:t>Đăng</w:t>
      </w:r>
      <w:bookmarkEnd w:id="20"/>
      <w:r>
        <w:rPr>
          <w:spacing w:val="-5"/>
        </w:rPr>
        <w:t xml:space="preserve"> kí</w:t>
      </w:r>
    </w:p>
    <w:p w:rsidR="009331C9" w:rsidRDefault="006E3A3E">
      <w:pPr>
        <w:pStyle w:val="BodyText"/>
        <w:spacing w:before="48"/>
        <w:ind w:left="820"/>
      </w:pPr>
      <w:r>
        <w:t>Module</w:t>
      </w:r>
      <w:r>
        <w:rPr>
          <w:spacing w:val="-4"/>
        </w:rPr>
        <w:t xml:space="preserve"> </w:t>
      </w:r>
      <w:r>
        <w:t>gồm</w:t>
      </w:r>
      <w:r>
        <w:rPr>
          <w:spacing w:val="-4"/>
        </w:rPr>
        <w:t xml:space="preserve"> </w:t>
      </w:r>
      <w:r>
        <w:t>các</w:t>
      </w:r>
      <w:r>
        <w:rPr>
          <w:spacing w:val="-4"/>
        </w:rPr>
        <w:t xml:space="preserve"> </w:t>
      </w:r>
      <w:r>
        <w:t>tầng</w:t>
      </w:r>
      <w:r>
        <w:rPr>
          <w:spacing w:val="-4"/>
        </w:rPr>
        <w:t xml:space="preserve"> </w:t>
      </w:r>
      <w:r>
        <w:t>như</w:t>
      </w:r>
      <w:r>
        <w:rPr>
          <w:spacing w:val="-3"/>
        </w:rPr>
        <w:t xml:space="preserve"> </w:t>
      </w:r>
      <w:r>
        <w:rPr>
          <w:spacing w:val="-4"/>
        </w:rPr>
        <w:t>sau:</w:t>
      </w:r>
    </w:p>
    <w:p w:rsidR="009331C9" w:rsidRDefault="006E3A3E">
      <w:pPr>
        <w:pStyle w:val="ListParagraph"/>
        <w:numPr>
          <w:ilvl w:val="2"/>
          <w:numId w:val="17"/>
        </w:numPr>
        <w:tabs>
          <w:tab w:val="left" w:pos="1539"/>
        </w:tabs>
        <w:spacing w:before="48"/>
        <w:ind w:left="1539" w:hanging="359"/>
        <w:rPr>
          <w:sz w:val="28"/>
        </w:rPr>
      </w:pPr>
      <w:r>
        <w:rPr>
          <w:sz w:val="28"/>
        </w:rPr>
        <w:t>Tầng</w:t>
      </w:r>
      <w:r>
        <w:rPr>
          <w:spacing w:val="-7"/>
          <w:sz w:val="28"/>
        </w:rPr>
        <w:t xml:space="preserve"> </w:t>
      </w:r>
      <w:r>
        <w:rPr>
          <w:sz w:val="28"/>
        </w:rPr>
        <w:t>giao</w:t>
      </w:r>
      <w:r>
        <w:rPr>
          <w:spacing w:val="-5"/>
          <w:sz w:val="28"/>
        </w:rPr>
        <w:t xml:space="preserve"> </w:t>
      </w:r>
      <w:r>
        <w:rPr>
          <w:sz w:val="28"/>
        </w:rPr>
        <w:t>diện</w:t>
      </w:r>
      <w:r>
        <w:rPr>
          <w:spacing w:val="-4"/>
          <w:sz w:val="28"/>
        </w:rPr>
        <w:t xml:space="preserve"> </w:t>
      </w:r>
      <w:r>
        <w:rPr>
          <w:sz w:val="28"/>
        </w:rPr>
        <w:t>có</w:t>
      </w:r>
      <w:r>
        <w:rPr>
          <w:spacing w:val="-5"/>
          <w:sz w:val="28"/>
        </w:rPr>
        <w:t xml:space="preserve"> </w:t>
      </w:r>
      <w:r>
        <w:rPr>
          <w:sz w:val="28"/>
        </w:rPr>
        <w:t>các</w:t>
      </w:r>
      <w:r>
        <w:rPr>
          <w:spacing w:val="-5"/>
          <w:sz w:val="28"/>
        </w:rPr>
        <w:t xml:space="preserve"> </w:t>
      </w:r>
      <w:r>
        <w:rPr>
          <w:sz w:val="28"/>
        </w:rPr>
        <w:t>trang</w:t>
      </w:r>
      <w:r>
        <w:rPr>
          <w:spacing w:val="-4"/>
          <w:sz w:val="28"/>
        </w:rPr>
        <w:t xml:space="preserve"> </w:t>
      </w:r>
      <w:r>
        <w:rPr>
          <w:sz w:val="28"/>
        </w:rPr>
        <w:t>jsp:</w:t>
      </w:r>
      <w:r>
        <w:rPr>
          <w:spacing w:val="-5"/>
          <w:sz w:val="28"/>
        </w:rPr>
        <w:t xml:space="preserve"> </w:t>
      </w:r>
      <w:r>
        <w:rPr>
          <w:sz w:val="28"/>
        </w:rPr>
        <w:t>dgChinh474,</w:t>
      </w:r>
      <w:r>
        <w:rPr>
          <w:spacing w:val="-4"/>
          <w:sz w:val="28"/>
        </w:rPr>
        <w:t xml:space="preserve"> </w:t>
      </w:r>
      <w:r>
        <w:rPr>
          <w:spacing w:val="-2"/>
          <w:sz w:val="28"/>
        </w:rPr>
        <w:t>gdDangki474</w:t>
      </w:r>
    </w:p>
    <w:p w:rsidR="009331C9" w:rsidRDefault="006E3A3E">
      <w:pPr>
        <w:pStyle w:val="ListParagraph"/>
        <w:numPr>
          <w:ilvl w:val="2"/>
          <w:numId w:val="17"/>
        </w:numPr>
        <w:tabs>
          <w:tab w:val="left" w:pos="1539"/>
        </w:tabs>
        <w:spacing w:before="49"/>
        <w:ind w:left="1539" w:hanging="359"/>
        <w:rPr>
          <w:sz w:val="28"/>
        </w:rPr>
      </w:pPr>
      <w:r>
        <w:rPr>
          <w:sz w:val="28"/>
        </w:rPr>
        <w:t>Tầng</w:t>
      </w:r>
      <w:r>
        <w:rPr>
          <w:spacing w:val="-8"/>
          <w:sz w:val="28"/>
        </w:rPr>
        <w:t xml:space="preserve"> </w:t>
      </w:r>
      <w:r>
        <w:rPr>
          <w:sz w:val="28"/>
        </w:rPr>
        <w:t>điều</w:t>
      </w:r>
      <w:r>
        <w:rPr>
          <w:spacing w:val="-5"/>
          <w:sz w:val="28"/>
        </w:rPr>
        <w:t xml:space="preserve"> </w:t>
      </w:r>
      <w:r>
        <w:rPr>
          <w:sz w:val="28"/>
        </w:rPr>
        <w:t>khiển</w:t>
      </w:r>
      <w:r>
        <w:rPr>
          <w:spacing w:val="-5"/>
          <w:sz w:val="28"/>
        </w:rPr>
        <w:t xml:space="preserve"> </w:t>
      </w:r>
      <w:r>
        <w:rPr>
          <w:sz w:val="28"/>
        </w:rPr>
        <w:t>có</w:t>
      </w:r>
      <w:r>
        <w:rPr>
          <w:spacing w:val="-5"/>
          <w:sz w:val="28"/>
        </w:rPr>
        <w:t xml:space="preserve"> </w:t>
      </w:r>
      <w:r>
        <w:rPr>
          <w:sz w:val="28"/>
        </w:rPr>
        <w:t>các</w:t>
      </w:r>
      <w:r>
        <w:rPr>
          <w:spacing w:val="-5"/>
          <w:sz w:val="28"/>
        </w:rPr>
        <w:t xml:space="preserve"> </w:t>
      </w:r>
      <w:r>
        <w:rPr>
          <w:sz w:val="28"/>
        </w:rPr>
        <w:t>trang</w:t>
      </w:r>
      <w:r>
        <w:rPr>
          <w:spacing w:val="-5"/>
          <w:sz w:val="28"/>
        </w:rPr>
        <w:t xml:space="preserve"> </w:t>
      </w:r>
      <w:r>
        <w:rPr>
          <w:sz w:val="28"/>
        </w:rPr>
        <w:t>serlet:</w:t>
      </w:r>
      <w:r>
        <w:rPr>
          <w:spacing w:val="-5"/>
          <w:sz w:val="28"/>
        </w:rPr>
        <w:t xml:space="preserve"> </w:t>
      </w:r>
      <w:r>
        <w:rPr>
          <w:sz w:val="28"/>
        </w:rPr>
        <w:t>xlChinh474,</w:t>
      </w:r>
      <w:r>
        <w:rPr>
          <w:spacing w:val="-5"/>
          <w:sz w:val="28"/>
        </w:rPr>
        <w:t xml:space="preserve"> </w:t>
      </w:r>
      <w:r>
        <w:rPr>
          <w:spacing w:val="-2"/>
          <w:sz w:val="28"/>
        </w:rPr>
        <w:t>xlDangKi474</w:t>
      </w:r>
    </w:p>
    <w:p w:rsidR="009331C9" w:rsidRDefault="006E3A3E">
      <w:pPr>
        <w:pStyle w:val="ListParagraph"/>
        <w:numPr>
          <w:ilvl w:val="2"/>
          <w:numId w:val="17"/>
        </w:numPr>
        <w:tabs>
          <w:tab w:val="left" w:pos="1540"/>
        </w:tabs>
        <w:spacing w:before="48" w:line="276" w:lineRule="auto"/>
        <w:ind w:right="982"/>
        <w:rPr>
          <w:sz w:val="28"/>
        </w:rPr>
      </w:pPr>
      <w:r>
        <w:rPr>
          <w:sz w:val="28"/>
        </w:rPr>
        <w:t xml:space="preserve">Tầng thao tác với dữ liệu có các lớp Dao474, NguoiDungDao474, </w:t>
      </w:r>
      <w:r>
        <w:rPr>
          <w:spacing w:val="-2"/>
          <w:sz w:val="28"/>
        </w:rPr>
        <w:t>KhachHangDao474</w:t>
      </w:r>
    </w:p>
    <w:p w:rsidR="009331C9" w:rsidRDefault="006E3A3E">
      <w:pPr>
        <w:pStyle w:val="ListParagraph"/>
        <w:numPr>
          <w:ilvl w:val="2"/>
          <w:numId w:val="17"/>
        </w:numPr>
        <w:tabs>
          <w:tab w:val="left" w:pos="1539"/>
        </w:tabs>
        <w:spacing w:before="1"/>
        <w:ind w:left="1539" w:hanging="359"/>
        <w:rPr>
          <w:sz w:val="28"/>
        </w:rPr>
      </w:pPr>
      <w:r>
        <w:rPr>
          <w:sz w:val="28"/>
        </w:rPr>
        <w:t>Tầng</w:t>
      </w:r>
      <w:r>
        <w:rPr>
          <w:spacing w:val="-7"/>
          <w:sz w:val="28"/>
        </w:rPr>
        <w:t xml:space="preserve"> </w:t>
      </w:r>
      <w:r>
        <w:rPr>
          <w:sz w:val="28"/>
        </w:rPr>
        <w:t>thực</w:t>
      </w:r>
      <w:r>
        <w:rPr>
          <w:spacing w:val="-5"/>
          <w:sz w:val="28"/>
        </w:rPr>
        <w:t xml:space="preserve"> </w:t>
      </w:r>
      <w:r>
        <w:rPr>
          <w:sz w:val="28"/>
        </w:rPr>
        <w:t>thể</w:t>
      </w:r>
      <w:r>
        <w:rPr>
          <w:spacing w:val="-4"/>
          <w:sz w:val="28"/>
        </w:rPr>
        <w:t xml:space="preserve"> </w:t>
      </w:r>
      <w:r>
        <w:rPr>
          <w:sz w:val="28"/>
        </w:rPr>
        <w:t>có</w:t>
      </w:r>
      <w:r>
        <w:rPr>
          <w:spacing w:val="-5"/>
          <w:sz w:val="28"/>
        </w:rPr>
        <w:t xml:space="preserve"> </w:t>
      </w:r>
      <w:r>
        <w:rPr>
          <w:sz w:val="28"/>
        </w:rPr>
        <w:t>các</w:t>
      </w:r>
      <w:r>
        <w:rPr>
          <w:spacing w:val="-4"/>
          <w:sz w:val="28"/>
        </w:rPr>
        <w:t xml:space="preserve"> </w:t>
      </w:r>
      <w:r>
        <w:rPr>
          <w:sz w:val="28"/>
        </w:rPr>
        <w:t>lớp</w:t>
      </w:r>
      <w:r>
        <w:rPr>
          <w:spacing w:val="-5"/>
          <w:sz w:val="28"/>
        </w:rPr>
        <w:t xml:space="preserve"> </w:t>
      </w:r>
      <w:r>
        <w:rPr>
          <w:sz w:val="28"/>
        </w:rPr>
        <w:t>NguoiDung474,</w:t>
      </w:r>
      <w:r>
        <w:rPr>
          <w:spacing w:val="-4"/>
          <w:sz w:val="28"/>
        </w:rPr>
        <w:t xml:space="preserve"> </w:t>
      </w:r>
      <w:r>
        <w:rPr>
          <w:spacing w:val="-2"/>
          <w:sz w:val="28"/>
        </w:rPr>
        <w:t>KhachHang474</w:t>
      </w:r>
    </w:p>
    <w:p w:rsidR="009331C9" w:rsidRDefault="006E3A3E">
      <w:pPr>
        <w:pStyle w:val="BodyText"/>
        <w:spacing w:before="4"/>
        <w:rPr>
          <w:sz w:val="11"/>
        </w:rPr>
      </w:pPr>
      <w:r>
        <w:rPr>
          <w:noProof/>
          <w:lang w:val="en-US"/>
        </w:rPr>
        <w:drawing>
          <wp:anchor distT="0" distB="0" distL="0" distR="0" simplePos="0" relativeHeight="251652096" behindDoc="1" locked="0" layoutInCell="1" allowOverlap="1">
            <wp:simplePos x="0" y="0"/>
            <wp:positionH relativeFrom="page">
              <wp:posOffset>1461770</wp:posOffset>
            </wp:positionH>
            <wp:positionV relativeFrom="paragraph">
              <wp:posOffset>97790</wp:posOffset>
            </wp:positionV>
            <wp:extent cx="5139055" cy="3094355"/>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8" cstate="print"/>
                    <a:stretch>
                      <a:fillRect/>
                    </a:stretch>
                  </pic:blipFill>
                  <pic:spPr>
                    <a:xfrm>
                      <a:off x="0" y="0"/>
                      <a:ext cx="5139079" cy="3094672"/>
                    </a:xfrm>
                    <a:prstGeom prst="rect">
                      <a:avLst/>
                    </a:prstGeom>
                  </pic:spPr>
                </pic:pic>
              </a:graphicData>
            </a:graphic>
          </wp:anchor>
        </w:drawing>
      </w:r>
    </w:p>
    <w:p w:rsidR="009331C9" w:rsidRDefault="006E3A3E">
      <w:pPr>
        <w:spacing w:before="139"/>
        <w:ind w:left="2077"/>
        <w:rPr>
          <w:i/>
          <w:sz w:val="28"/>
        </w:rPr>
      </w:pPr>
      <w:r>
        <w:rPr>
          <w:i/>
          <w:sz w:val="28"/>
        </w:rPr>
        <w:t>Hình</w:t>
      </w:r>
      <w:r>
        <w:rPr>
          <w:i/>
          <w:spacing w:val="-6"/>
          <w:sz w:val="28"/>
        </w:rPr>
        <w:t xml:space="preserve"> </w:t>
      </w:r>
      <w:r>
        <w:rPr>
          <w:i/>
          <w:sz w:val="28"/>
        </w:rPr>
        <w:t>13.</w:t>
      </w:r>
      <w:r>
        <w:rPr>
          <w:i/>
          <w:spacing w:val="-3"/>
          <w:sz w:val="28"/>
        </w:rPr>
        <w:t xml:space="preserve"> </w:t>
      </w:r>
      <w:r>
        <w:rPr>
          <w:i/>
          <w:sz w:val="28"/>
        </w:rPr>
        <w:t>Sơ</w:t>
      </w:r>
      <w:r>
        <w:rPr>
          <w:i/>
          <w:spacing w:val="-4"/>
          <w:sz w:val="28"/>
        </w:rPr>
        <w:t xml:space="preserve"> </w:t>
      </w:r>
      <w:r>
        <w:rPr>
          <w:i/>
          <w:sz w:val="28"/>
        </w:rPr>
        <w:t>đồ</w:t>
      </w:r>
      <w:r>
        <w:rPr>
          <w:i/>
          <w:spacing w:val="-3"/>
          <w:sz w:val="28"/>
        </w:rPr>
        <w:t xml:space="preserve"> </w:t>
      </w:r>
      <w:r>
        <w:rPr>
          <w:i/>
          <w:sz w:val="28"/>
        </w:rPr>
        <w:t>lớp</w:t>
      </w:r>
      <w:r>
        <w:rPr>
          <w:i/>
          <w:spacing w:val="-3"/>
          <w:sz w:val="28"/>
        </w:rPr>
        <w:t xml:space="preserve"> </w:t>
      </w:r>
      <w:r>
        <w:rPr>
          <w:i/>
          <w:sz w:val="28"/>
        </w:rPr>
        <w:t>pha</w:t>
      </w:r>
      <w:r>
        <w:rPr>
          <w:i/>
          <w:spacing w:val="-4"/>
          <w:sz w:val="28"/>
        </w:rPr>
        <w:t xml:space="preserve"> </w:t>
      </w:r>
      <w:r>
        <w:rPr>
          <w:i/>
          <w:sz w:val="28"/>
        </w:rPr>
        <w:t>thiết</w:t>
      </w:r>
      <w:r>
        <w:rPr>
          <w:i/>
          <w:spacing w:val="-3"/>
          <w:sz w:val="28"/>
        </w:rPr>
        <w:t xml:space="preserve"> </w:t>
      </w:r>
      <w:r>
        <w:rPr>
          <w:i/>
          <w:sz w:val="28"/>
        </w:rPr>
        <w:t>kế</w:t>
      </w:r>
      <w:r>
        <w:rPr>
          <w:i/>
          <w:spacing w:val="-4"/>
          <w:sz w:val="28"/>
        </w:rPr>
        <w:t xml:space="preserve"> </w:t>
      </w:r>
      <w:r>
        <w:rPr>
          <w:i/>
          <w:sz w:val="28"/>
        </w:rPr>
        <w:t>module</w:t>
      </w:r>
      <w:r>
        <w:rPr>
          <w:i/>
          <w:spacing w:val="-3"/>
          <w:sz w:val="28"/>
        </w:rPr>
        <w:t xml:space="preserve"> </w:t>
      </w:r>
      <w:r>
        <w:rPr>
          <w:i/>
          <w:sz w:val="28"/>
        </w:rPr>
        <w:t>Đăng</w:t>
      </w:r>
      <w:r>
        <w:rPr>
          <w:i/>
          <w:spacing w:val="-3"/>
          <w:sz w:val="28"/>
        </w:rPr>
        <w:t xml:space="preserve"> </w:t>
      </w:r>
      <w:r>
        <w:rPr>
          <w:i/>
          <w:spacing w:val="-5"/>
          <w:sz w:val="28"/>
        </w:rPr>
        <w:t>kí</w:t>
      </w:r>
    </w:p>
    <w:p w:rsidR="009331C9" w:rsidRDefault="006E3A3E">
      <w:pPr>
        <w:pStyle w:val="Heading3"/>
        <w:numPr>
          <w:ilvl w:val="1"/>
          <w:numId w:val="17"/>
        </w:numPr>
        <w:tabs>
          <w:tab w:val="left" w:pos="1539"/>
        </w:tabs>
        <w:spacing w:before="48"/>
        <w:ind w:left="1539" w:hanging="779"/>
      </w:pPr>
      <w:bookmarkStart w:id="21" w:name="_TOC_250012"/>
      <w:r>
        <w:t>Module</w:t>
      </w:r>
      <w:r>
        <w:rPr>
          <w:spacing w:val="-4"/>
        </w:rPr>
        <w:t xml:space="preserve"> </w:t>
      </w:r>
      <w:r>
        <w:t>Bán</w:t>
      </w:r>
      <w:r>
        <w:rPr>
          <w:spacing w:val="-3"/>
        </w:rPr>
        <w:t xml:space="preserve"> </w:t>
      </w:r>
      <w:r>
        <w:t>vé</w:t>
      </w:r>
      <w:r>
        <w:rPr>
          <w:spacing w:val="-4"/>
        </w:rPr>
        <w:t xml:space="preserve"> </w:t>
      </w:r>
      <w:r>
        <w:t>tại</w:t>
      </w:r>
      <w:r>
        <w:rPr>
          <w:spacing w:val="-3"/>
        </w:rPr>
        <w:t xml:space="preserve"> </w:t>
      </w:r>
      <w:bookmarkEnd w:id="21"/>
      <w:r>
        <w:rPr>
          <w:spacing w:val="-4"/>
        </w:rPr>
        <w:t>quầy</w:t>
      </w:r>
    </w:p>
    <w:p w:rsidR="009331C9" w:rsidRDefault="006E3A3E">
      <w:pPr>
        <w:pStyle w:val="BodyText"/>
        <w:spacing w:before="48"/>
        <w:ind w:left="820"/>
      </w:pPr>
      <w:r>
        <w:t>Module</w:t>
      </w:r>
      <w:r>
        <w:rPr>
          <w:spacing w:val="-4"/>
        </w:rPr>
        <w:t xml:space="preserve"> </w:t>
      </w:r>
      <w:r>
        <w:t>gồm</w:t>
      </w:r>
      <w:r>
        <w:rPr>
          <w:spacing w:val="-4"/>
        </w:rPr>
        <w:t xml:space="preserve"> </w:t>
      </w:r>
      <w:r>
        <w:t>các</w:t>
      </w:r>
      <w:r>
        <w:rPr>
          <w:spacing w:val="-4"/>
        </w:rPr>
        <w:t xml:space="preserve"> </w:t>
      </w:r>
      <w:r>
        <w:t>tầng</w:t>
      </w:r>
      <w:r>
        <w:rPr>
          <w:spacing w:val="-4"/>
        </w:rPr>
        <w:t xml:space="preserve"> </w:t>
      </w:r>
      <w:r>
        <w:t>như</w:t>
      </w:r>
      <w:r>
        <w:rPr>
          <w:spacing w:val="-3"/>
        </w:rPr>
        <w:t xml:space="preserve"> </w:t>
      </w:r>
      <w:r>
        <w:rPr>
          <w:spacing w:val="-4"/>
        </w:rPr>
        <w:t>sau:</w:t>
      </w:r>
    </w:p>
    <w:p w:rsidR="009331C9" w:rsidRDefault="006E3A3E">
      <w:pPr>
        <w:pStyle w:val="ListParagraph"/>
        <w:numPr>
          <w:ilvl w:val="2"/>
          <w:numId w:val="17"/>
        </w:numPr>
        <w:tabs>
          <w:tab w:val="left" w:pos="1540"/>
        </w:tabs>
        <w:spacing w:before="48" w:line="276" w:lineRule="auto"/>
        <w:ind w:right="983"/>
        <w:rPr>
          <w:sz w:val="28"/>
        </w:rPr>
      </w:pPr>
      <w:r>
        <w:rPr>
          <w:sz w:val="28"/>
        </w:rPr>
        <w:t>Tầng</w:t>
      </w:r>
      <w:r>
        <w:rPr>
          <w:spacing w:val="80"/>
          <w:sz w:val="28"/>
        </w:rPr>
        <w:t xml:space="preserve"> </w:t>
      </w:r>
      <w:r>
        <w:rPr>
          <w:sz w:val="28"/>
        </w:rPr>
        <w:t>giao</w:t>
      </w:r>
      <w:r>
        <w:rPr>
          <w:spacing w:val="40"/>
          <w:sz w:val="28"/>
        </w:rPr>
        <w:t xml:space="preserve"> </w:t>
      </w:r>
      <w:r>
        <w:rPr>
          <w:sz w:val="28"/>
        </w:rPr>
        <w:t>diện</w:t>
      </w:r>
      <w:r>
        <w:rPr>
          <w:spacing w:val="40"/>
          <w:sz w:val="28"/>
        </w:rPr>
        <w:t xml:space="preserve"> </w:t>
      </w:r>
      <w:r>
        <w:rPr>
          <w:sz w:val="28"/>
        </w:rPr>
        <w:t>có</w:t>
      </w:r>
      <w:r>
        <w:rPr>
          <w:spacing w:val="40"/>
          <w:sz w:val="28"/>
        </w:rPr>
        <w:t xml:space="preserve"> </w:t>
      </w:r>
      <w:r>
        <w:rPr>
          <w:sz w:val="28"/>
        </w:rPr>
        <w:t>các</w:t>
      </w:r>
      <w:r>
        <w:rPr>
          <w:spacing w:val="40"/>
          <w:sz w:val="28"/>
        </w:rPr>
        <w:t xml:space="preserve"> </w:t>
      </w:r>
      <w:r>
        <w:rPr>
          <w:sz w:val="28"/>
        </w:rPr>
        <w:t>trang</w:t>
      </w:r>
      <w:r>
        <w:rPr>
          <w:spacing w:val="40"/>
          <w:sz w:val="28"/>
        </w:rPr>
        <w:t xml:space="preserve"> </w:t>
      </w:r>
      <w:r>
        <w:rPr>
          <w:sz w:val="28"/>
        </w:rPr>
        <w:t>jsp:</w:t>
      </w:r>
      <w:r>
        <w:rPr>
          <w:spacing w:val="40"/>
          <w:sz w:val="28"/>
        </w:rPr>
        <w:t xml:space="preserve"> </w:t>
      </w:r>
      <w:r>
        <w:rPr>
          <w:sz w:val="28"/>
        </w:rPr>
        <w:t>dgChinh474,</w:t>
      </w:r>
      <w:r>
        <w:rPr>
          <w:spacing w:val="40"/>
          <w:sz w:val="28"/>
        </w:rPr>
        <w:t xml:space="preserve"> </w:t>
      </w:r>
      <w:r>
        <w:rPr>
          <w:sz w:val="28"/>
        </w:rPr>
        <w:t>gdChonVe474,</w:t>
      </w:r>
      <w:r>
        <w:rPr>
          <w:spacing w:val="80"/>
          <w:sz w:val="28"/>
        </w:rPr>
        <w:t xml:space="preserve"> </w:t>
      </w:r>
      <w:r>
        <w:rPr>
          <w:spacing w:val="-2"/>
          <w:sz w:val="28"/>
        </w:rPr>
        <w:t>gdThanhToan474</w:t>
      </w:r>
    </w:p>
    <w:p w:rsidR="009331C9" w:rsidRDefault="006E3A3E">
      <w:pPr>
        <w:pStyle w:val="ListParagraph"/>
        <w:numPr>
          <w:ilvl w:val="2"/>
          <w:numId w:val="17"/>
        </w:numPr>
        <w:tabs>
          <w:tab w:val="left" w:pos="1540"/>
        </w:tabs>
        <w:spacing w:before="1" w:line="276" w:lineRule="auto"/>
        <w:ind w:right="981"/>
        <w:rPr>
          <w:sz w:val="28"/>
        </w:rPr>
      </w:pPr>
      <w:r>
        <w:rPr>
          <w:sz w:val="28"/>
        </w:rPr>
        <w:t xml:space="preserve">Tầng điều khiển có các trang servlet: xlChung474, xlChonVe474, </w:t>
      </w:r>
      <w:r>
        <w:rPr>
          <w:spacing w:val="-2"/>
          <w:sz w:val="28"/>
        </w:rPr>
        <w:t>xlThanhToan474</w:t>
      </w:r>
    </w:p>
    <w:p w:rsidR="009331C9" w:rsidRDefault="006E3A3E">
      <w:pPr>
        <w:pStyle w:val="ListParagraph"/>
        <w:numPr>
          <w:ilvl w:val="2"/>
          <w:numId w:val="17"/>
        </w:numPr>
        <w:tabs>
          <w:tab w:val="left" w:pos="1539"/>
        </w:tabs>
        <w:ind w:left="1539" w:hanging="359"/>
        <w:rPr>
          <w:sz w:val="28"/>
        </w:rPr>
      </w:pPr>
      <w:r>
        <w:rPr>
          <w:sz w:val="28"/>
        </w:rPr>
        <w:t>Tầng</w:t>
      </w:r>
      <w:r>
        <w:rPr>
          <w:spacing w:val="-4"/>
          <w:sz w:val="28"/>
        </w:rPr>
        <w:t xml:space="preserve"> </w:t>
      </w:r>
      <w:r>
        <w:rPr>
          <w:sz w:val="28"/>
        </w:rPr>
        <w:t>thao</w:t>
      </w:r>
      <w:r>
        <w:rPr>
          <w:spacing w:val="-3"/>
          <w:sz w:val="28"/>
        </w:rPr>
        <w:t xml:space="preserve"> </w:t>
      </w:r>
      <w:r>
        <w:rPr>
          <w:sz w:val="28"/>
        </w:rPr>
        <w:t>tác</w:t>
      </w:r>
      <w:r>
        <w:rPr>
          <w:spacing w:val="-3"/>
          <w:sz w:val="28"/>
        </w:rPr>
        <w:t xml:space="preserve"> </w:t>
      </w:r>
      <w:r>
        <w:rPr>
          <w:sz w:val="28"/>
        </w:rPr>
        <w:t>với</w:t>
      </w:r>
      <w:r>
        <w:rPr>
          <w:spacing w:val="-3"/>
          <w:sz w:val="28"/>
        </w:rPr>
        <w:t xml:space="preserve"> </w:t>
      </w:r>
      <w:r>
        <w:rPr>
          <w:sz w:val="28"/>
        </w:rPr>
        <w:t>dữ</w:t>
      </w:r>
      <w:r>
        <w:rPr>
          <w:spacing w:val="-3"/>
          <w:sz w:val="28"/>
        </w:rPr>
        <w:t xml:space="preserve"> </w:t>
      </w:r>
      <w:r>
        <w:rPr>
          <w:sz w:val="28"/>
        </w:rPr>
        <w:t>liệu</w:t>
      </w:r>
      <w:r>
        <w:rPr>
          <w:spacing w:val="-3"/>
          <w:sz w:val="28"/>
        </w:rPr>
        <w:t xml:space="preserve"> </w:t>
      </w:r>
      <w:r>
        <w:rPr>
          <w:sz w:val="28"/>
        </w:rPr>
        <w:t>có</w:t>
      </w:r>
      <w:r>
        <w:rPr>
          <w:spacing w:val="-3"/>
          <w:sz w:val="28"/>
        </w:rPr>
        <w:t xml:space="preserve"> </w:t>
      </w:r>
      <w:r>
        <w:rPr>
          <w:sz w:val="28"/>
        </w:rPr>
        <w:t>các</w:t>
      </w:r>
      <w:r>
        <w:rPr>
          <w:spacing w:val="-3"/>
          <w:sz w:val="28"/>
        </w:rPr>
        <w:t xml:space="preserve"> </w:t>
      </w:r>
      <w:r>
        <w:rPr>
          <w:sz w:val="28"/>
        </w:rPr>
        <w:t>lớp</w:t>
      </w:r>
      <w:r>
        <w:rPr>
          <w:spacing w:val="-3"/>
          <w:sz w:val="28"/>
        </w:rPr>
        <w:t xml:space="preserve"> </w:t>
      </w:r>
      <w:r>
        <w:rPr>
          <w:spacing w:val="-2"/>
          <w:sz w:val="28"/>
        </w:rPr>
        <w:t>Dao474,</w:t>
      </w:r>
    </w:p>
    <w:p w:rsidR="009331C9" w:rsidRDefault="006E3A3E">
      <w:pPr>
        <w:pStyle w:val="ListParagraph"/>
        <w:numPr>
          <w:ilvl w:val="2"/>
          <w:numId w:val="17"/>
        </w:numPr>
        <w:tabs>
          <w:tab w:val="left" w:pos="1539"/>
        </w:tabs>
        <w:spacing w:before="48"/>
        <w:ind w:left="1539" w:hanging="359"/>
        <w:rPr>
          <w:sz w:val="28"/>
        </w:rPr>
      </w:pPr>
      <w:r>
        <w:rPr>
          <w:sz w:val="28"/>
        </w:rPr>
        <w:t>Tầng</w:t>
      </w:r>
      <w:r>
        <w:rPr>
          <w:spacing w:val="-4"/>
          <w:sz w:val="28"/>
        </w:rPr>
        <w:t xml:space="preserve"> </w:t>
      </w:r>
      <w:r>
        <w:rPr>
          <w:sz w:val="28"/>
        </w:rPr>
        <w:t>thực</w:t>
      </w:r>
      <w:r>
        <w:rPr>
          <w:spacing w:val="-3"/>
          <w:sz w:val="28"/>
        </w:rPr>
        <w:t xml:space="preserve"> </w:t>
      </w:r>
      <w:r>
        <w:rPr>
          <w:sz w:val="28"/>
        </w:rPr>
        <w:t>thể</w:t>
      </w:r>
      <w:r>
        <w:rPr>
          <w:spacing w:val="-3"/>
          <w:sz w:val="28"/>
        </w:rPr>
        <w:t xml:space="preserve"> </w:t>
      </w:r>
      <w:r>
        <w:rPr>
          <w:sz w:val="28"/>
        </w:rPr>
        <w:t>có</w:t>
      </w:r>
      <w:r>
        <w:rPr>
          <w:spacing w:val="-3"/>
          <w:sz w:val="28"/>
        </w:rPr>
        <w:t xml:space="preserve"> </w:t>
      </w:r>
      <w:r>
        <w:rPr>
          <w:sz w:val="28"/>
        </w:rPr>
        <w:t>các</w:t>
      </w:r>
      <w:r>
        <w:rPr>
          <w:spacing w:val="-3"/>
          <w:sz w:val="28"/>
        </w:rPr>
        <w:t xml:space="preserve"> </w:t>
      </w:r>
      <w:r>
        <w:rPr>
          <w:spacing w:val="-5"/>
          <w:sz w:val="28"/>
        </w:rPr>
        <w:t>lớp</w:t>
      </w:r>
    </w:p>
    <w:p w:rsidR="009331C9" w:rsidRDefault="009331C9">
      <w:pPr>
        <w:rPr>
          <w:sz w:val="28"/>
        </w:rPr>
        <w:sectPr w:rsidR="009331C9">
          <w:pgSz w:w="11920" w:h="16840"/>
          <w:pgMar w:top="1380" w:right="480" w:bottom="280" w:left="1340" w:header="720" w:footer="720" w:gutter="0"/>
          <w:cols w:space="720"/>
        </w:sectPr>
      </w:pPr>
    </w:p>
    <w:p w:rsidR="009331C9" w:rsidRDefault="006E3A3E">
      <w:pPr>
        <w:pStyle w:val="BodyText"/>
        <w:ind w:left="422"/>
        <w:rPr>
          <w:sz w:val="20"/>
        </w:rPr>
      </w:pPr>
      <w:r>
        <w:rPr>
          <w:noProof/>
          <w:sz w:val="20"/>
          <w:lang w:val="en-US"/>
        </w:rPr>
        <w:lastRenderedPageBreak/>
        <w:drawing>
          <wp:inline distT="0" distB="0" distL="0" distR="0">
            <wp:extent cx="5558155" cy="3383915"/>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9" cstate="print"/>
                    <a:stretch>
                      <a:fillRect/>
                    </a:stretch>
                  </pic:blipFill>
                  <pic:spPr>
                    <a:xfrm>
                      <a:off x="0" y="0"/>
                      <a:ext cx="5558563" cy="3384232"/>
                    </a:xfrm>
                    <a:prstGeom prst="rect">
                      <a:avLst/>
                    </a:prstGeom>
                  </pic:spPr>
                </pic:pic>
              </a:graphicData>
            </a:graphic>
          </wp:inline>
        </w:drawing>
      </w:r>
    </w:p>
    <w:p w:rsidR="009331C9" w:rsidRDefault="006E3A3E">
      <w:pPr>
        <w:pStyle w:val="BodyText"/>
        <w:spacing w:before="2"/>
        <w:rPr>
          <w:sz w:val="12"/>
        </w:rPr>
      </w:pPr>
      <w:r>
        <w:rPr>
          <w:noProof/>
          <w:lang w:val="en-US"/>
        </w:rPr>
        <w:drawing>
          <wp:anchor distT="0" distB="0" distL="0" distR="0" simplePos="0" relativeHeight="251653120" behindDoc="1" locked="0" layoutInCell="1" allowOverlap="1">
            <wp:simplePos x="0" y="0"/>
            <wp:positionH relativeFrom="page">
              <wp:posOffset>1034415</wp:posOffset>
            </wp:positionH>
            <wp:positionV relativeFrom="paragraph">
              <wp:posOffset>104140</wp:posOffset>
            </wp:positionV>
            <wp:extent cx="5655310" cy="3471545"/>
            <wp:effectExtent l="0" t="0" r="0" b="0"/>
            <wp:wrapTopAndBottom/>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0" cstate="print"/>
                    <a:stretch>
                      <a:fillRect/>
                    </a:stretch>
                  </pic:blipFill>
                  <pic:spPr>
                    <a:xfrm>
                      <a:off x="0" y="0"/>
                      <a:ext cx="5655027" cy="3471862"/>
                    </a:xfrm>
                    <a:prstGeom prst="rect">
                      <a:avLst/>
                    </a:prstGeom>
                  </pic:spPr>
                </pic:pic>
              </a:graphicData>
            </a:graphic>
          </wp:anchor>
        </w:drawing>
      </w:r>
    </w:p>
    <w:p w:rsidR="009331C9" w:rsidRDefault="006E3A3E">
      <w:pPr>
        <w:spacing w:before="161"/>
        <w:ind w:left="565"/>
        <w:jc w:val="center"/>
        <w:rPr>
          <w:i/>
          <w:sz w:val="28"/>
        </w:rPr>
      </w:pPr>
      <w:r>
        <w:rPr>
          <w:i/>
          <w:sz w:val="28"/>
        </w:rPr>
        <w:t>Hình</w:t>
      </w:r>
      <w:r>
        <w:rPr>
          <w:i/>
          <w:spacing w:val="-6"/>
          <w:sz w:val="28"/>
        </w:rPr>
        <w:t xml:space="preserve"> </w:t>
      </w:r>
      <w:r>
        <w:rPr>
          <w:i/>
          <w:sz w:val="28"/>
        </w:rPr>
        <w:t>14.</w:t>
      </w:r>
      <w:r>
        <w:rPr>
          <w:i/>
          <w:spacing w:val="-3"/>
          <w:sz w:val="28"/>
        </w:rPr>
        <w:t xml:space="preserve"> </w:t>
      </w:r>
      <w:r>
        <w:rPr>
          <w:i/>
          <w:sz w:val="28"/>
        </w:rPr>
        <w:t>Sơ</w:t>
      </w:r>
      <w:r>
        <w:rPr>
          <w:i/>
          <w:spacing w:val="-3"/>
          <w:sz w:val="28"/>
        </w:rPr>
        <w:t xml:space="preserve"> </w:t>
      </w:r>
      <w:r>
        <w:rPr>
          <w:i/>
          <w:sz w:val="28"/>
        </w:rPr>
        <w:t>đồ</w:t>
      </w:r>
      <w:r>
        <w:rPr>
          <w:i/>
          <w:spacing w:val="-3"/>
          <w:sz w:val="28"/>
        </w:rPr>
        <w:t xml:space="preserve"> </w:t>
      </w:r>
      <w:r>
        <w:rPr>
          <w:i/>
          <w:sz w:val="28"/>
        </w:rPr>
        <w:t>lớp</w:t>
      </w:r>
      <w:r>
        <w:rPr>
          <w:i/>
          <w:spacing w:val="-3"/>
          <w:sz w:val="28"/>
        </w:rPr>
        <w:t xml:space="preserve"> </w:t>
      </w:r>
      <w:r>
        <w:rPr>
          <w:i/>
          <w:sz w:val="28"/>
        </w:rPr>
        <w:t>pha</w:t>
      </w:r>
      <w:r>
        <w:rPr>
          <w:i/>
          <w:spacing w:val="-3"/>
          <w:sz w:val="28"/>
        </w:rPr>
        <w:t xml:space="preserve"> </w:t>
      </w:r>
      <w:r>
        <w:rPr>
          <w:i/>
          <w:sz w:val="28"/>
        </w:rPr>
        <w:t>thiết</w:t>
      </w:r>
      <w:r>
        <w:rPr>
          <w:i/>
          <w:spacing w:val="-4"/>
          <w:sz w:val="28"/>
        </w:rPr>
        <w:t xml:space="preserve"> </w:t>
      </w:r>
      <w:r>
        <w:rPr>
          <w:i/>
          <w:sz w:val="28"/>
        </w:rPr>
        <w:t>kế</w:t>
      </w:r>
      <w:r>
        <w:rPr>
          <w:i/>
          <w:spacing w:val="-3"/>
          <w:sz w:val="28"/>
        </w:rPr>
        <w:t xml:space="preserve"> </w:t>
      </w:r>
      <w:r>
        <w:rPr>
          <w:i/>
          <w:sz w:val="28"/>
        </w:rPr>
        <w:t>module</w:t>
      </w:r>
      <w:r>
        <w:rPr>
          <w:i/>
          <w:spacing w:val="-3"/>
          <w:sz w:val="28"/>
        </w:rPr>
        <w:t xml:space="preserve"> </w:t>
      </w:r>
      <w:r>
        <w:rPr>
          <w:i/>
          <w:sz w:val="28"/>
        </w:rPr>
        <w:t>Bán</w:t>
      </w:r>
      <w:r>
        <w:rPr>
          <w:i/>
          <w:spacing w:val="-3"/>
          <w:sz w:val="28"/>
        </w:rPr>
        <w:t xml:space="preserve"> </w:t>
      </w:r>
      <w:r>
        <w:rPr>
          <w:i/>
          <w:sz w:val="28"/>
        </w:rPr>
        <w:t>vé</w:t>
      </w:r>
      <w:r>
        <w:rPr>
          <w:i/>
          <w:spacing w:val="-3"/>
          <w:sz w:val="28"/>
        </w:rPr>
        <w:t xml:space="preserve"> </w:t>
      </w:r>
      <w:r>
        <w:rPr>
          <w:i/>
          <w:sz w:val="28"/>
        </w:rPr>
        <w:t>tại</w:t>
      </w:r>
      <w:r>
        <w:rPr>
          <w:i/>
          <w:spacing w:val="-3"/>
          <w:sz w:val="28"/>
        </w:rPr>
        <w:t xml:space="preserve"> </w:t>
      </w:r>
      <w:r>
        <w:rPr>
          <w:i/>
          <w:spacing w:val="-4"/>
          <w:sz w:val="28"/>
        </w:rPr>
        <w:t>quầy</w:t>
      </w:r>
    </w:p>
    <w:p w:rsidR="009331C9" w:rsidRDefault="009331C9">
      <w:pPr>
        <w:jc w:val="center"/>
        <w:rPr>
          <w:sz w:val="28"/>
        </w:rPr>
        <w:sectPr w:rsidR="009331C9">
          <w:pgSz w:w="11920" w:h="16840"/>
          <w:pgMar w:top="1840" w:right="480" w:bottom="280" w:left="1340" w:header="720" w:footer="720" w:gutter="0"/>
          <w:cols w:space="720"/>
        </w:sectPr>
      </w:pPr>
    </w:p>
    <w:p w:rsidR="009331C9" w:rsidRDefault="006E3A3E">
      <w:pPr>
        <w:pStyle w:val="Heading2"/>
        <w:numPr>
          <w:ilvl w:val="0"/>
          <w:numId w:val="17"/>
        </w:numPr>
        <w:tabs>
          <w:tab w:val="left" w:pos="819"/>
        </w:tabs>
        <w:ind w:left="819" w:hanging="599"/>
      </w:pPr>
      <w:r>
        <w:lastRenderedPageBreak/>
        <w:t>Sơ</w:t>
      </w:r>
      <w:r>
        <w:rPr>
          <w:spacing w:val="-4"/>
        </w:rPr>
        <w:t xml:space="preserve"> </w:t>
      </w:r>
      <w:r>
        <w:t>đồ</w:t>
      </w:r>
      <w:r>
        <w:rPr>
          <w:spacing w:val="-3"/>
        </w:rPr>
        <w:t xml:space="preserve"> </w:t>
      </w:r>
      <w:r>
        <w:t>lớp</w:t>
      </w:r>
      <w:r>
        <w:rPr>
          <w:spacing w:val="-3"/>
        </w:rPr>
        <w:t xml:space="preserve"> </w:t>
      </w:r>
      <w:r>
        <w:t>thiết</w:t>
      </w:r>
      <w:r>
        <w:rPr>
          <w:spacing w:val="-3"/>
        </w:rPr>
        <w:t xml:space="preserve"> </w:t>
      </w:r>
      <w:r>
        <w:t>kế</w:t>
      </w:r>
      <w:r>
        <w:rPr>
          <w:spacing w:val="-3"/>
        </w:rPr>
        <w:t xml:space="preserve"> </w:t>
      </w:r>
      <w:r>
        <w:t>hoạt</w:t>
      </w:r>
      <w:r>
        <w:rPr>
          <w:spacing w:val="-3"/>
        </w:rPr>
        <w:t xml:space="preserve"> </w:t>
      </w:r>
      <w:r>
        <w:t>động</w:t>
      </w:r>
      <w:r>
        <w:rPr>
          <w:spacing w:val="-3"/>
        </w:rPr>
        <w:t xml:space="preserve"> </w:t>
      </w:r>
      <w:r>
        <w:t>cho</w:t>
      </w:r>
      <w:r>
        <w:rPr>
          <w:spacing w:val="-3"/>
        </w:rPr>
        <w:t xml:space="preserve"> </w:t>
      </w:r>
      <w:r>
        <w:rPr>
          <w:spacing w:val="-2"/>
        </w:rPr>
        <w:t>module</w:t>
      </w:r>
    </w:p>
    <w:p w:rsidR="009331C9" w:rsidRDefault="006E3A3E">
      <w:pPr>
        <w:pStyle w:val="Heading3"/>
        <w:numPr>
          <w:ilvl w:val="1"/>
          <w:numId w:val="17"/>
        </w:numPr>
        <w:tabs>
          <w:tab w:val="left" w:pos="1539"/>
        </w:tabs>
        <w:ind w:left="1539" w:hanging="779"/>
      </w:pPr>
      <w:bookmarkStart w:id="22" w:name="_TOC_250011"/>
      <w:r>
        <w:t>Module</w:t>
      </w:r>
      <w:r>
        <w:rPr>
          <w:spacing w:val="-5"/>
        </w:rPr>
        <w:t xml:space="preserve"> </w:t>
      </w:r>
      <w:r>
        <w:t>Đăng</w:t>
      </w:r>
      <w:bookmarkEnd w:id="22"/>
      <w:r>
        <w:rPr>
          <w:spacing w:val="-5"/>
        </w:rPr>
        <w:t xml:space="preserve"> kí</w:t>
      </w:r>
    </w:p>
    <w:p w:rsidR="009331C9" w:rsidRDefault="006E3A3E">
      <w:pPr>
        <w:pStyle w:val="BodyText"/>
        <w:spacing w:before="2"/>
        <w:rPr>
          <w:b/>
          <w:sz w:val="6"/>
        </w:rPr>
      </w:pPr>
      <w:r>
        <w:rPr>
          <w:noProof/>
          <w:lang w:val="en-US"/>
        </w:rPr>
        <w:drawing>
          <wp:anchor distT="0" distB="0" distL="0" distR="0" simplePos="0" relativeHeight="251654144" behindDoc="1" locked="0" layoutInCell="1" allowOverlap="1">
            <wp:simplePos x="0" y="0"/>
            <wp:positionH relativeFrom="page">
              <wp:posOffset>2216150</wp:posOffset>
            </wp:positionH>
            <wp:positionV relativeFrom="paragraph">
              <wp:posOffset>60325</wp:posOffset>
            </wp:positionV>
            <wp:extent cx="3594735" cy="3607435"/>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1" cstate="print"/>
                    <a:stretch>
                      <a:fillRect/>
                    </a:stretch>
                  </pic:blipFill>
                  <pic:spPr>
                    <a:xfrm>
                      <a:off x="0" y="0"/>
                      <a:ext cx="3594432" cy="3607498"/>
                    </a:xfrm>
                    <a:prstGeom prst="rect">
                      <a:avLst/>
                    </a:prstGeom>
                  </pic:spPr>
                </pic:pic>
              </a:graphicData>
            </a:graphic>
          </wp:anchor>
        </w:drawing>
      </w:r>
    </w:p>
    <w:p w:rsidR="009331C9" w:rsidRDefault="006E3A3E">
      <w:pPr>
        <w:spacing w:before="155"/>
        <w:ind w:left="2533"/>
        <w:rPr>
          <w:i/>
          <w:sz w:val="28"/>
        </w:rPr>
      </w:pPr>
      <w:r>
        <w:rPr>
          <w:i/>
          <w:sz w:val="28"/>
        </w:rPr>
        <w:t>Hình</w:t>
      </w:r>
      <w:r>
        <w:rPr>
          <w:i/>
          <w:spacing w:val="-4"/>
          <w:sz w:val="28"/>
        </w:rPr>
        <w:t xml:space="preserve"> </w:t>
      </w:r>
      <w:r>
        <w:rPr>
          <w:i/>
          <w:sz w:val="28"/>
        </w:rPr>
        <w:t>15.</w:t>
      </w:r>
      <w:r>
        <w:rPr>
          <w:i/>
          <w:spacing w:val="-3"/>
          <w:sz w:val="28"/>
        </w:rPr>
        <w:t xml:space="preserve"> </w:t>
      </w:r>
      <w:r>
        <w:rPr>
          <w:i/>
          <w:sz w:val="28"/>
        </w:rPr>
        <w:t>Sơ</w:t>
      </w:r>
      <w:r>
        <w:rPr>
          <w:i/>
          <w:spacing w:val="-3"/>
          <w:sz w:val="28"/>
        </w:rPr>
        <w:t xml:space="preserve"> </w:t>
      </w:r>
      <w:r>
        <w:rPr>
          <w:i/>
          <w:sz w:val="28"/>
        </w:rPr>
        <w:t>đồ</w:t>
      </w:r>
      <w:r>
        <w:rPr>
          <w:i/>
          <w:spacing w:val="-4"/>
          <w:sz w:val="28"/>
        </w:rPr>
        <w:t xml:space="preserve"> </w:t>
      </w:r>
      <w:r>
        <w:rPr>
          <w:i/>
          <w:sz w:val="28"/>
        </w:rPr>
        <w:t>hoạt</w:t>
      </w:r>
      <w:r>
        <w:rPr>
          <w:i/>
          <w:spacing w:val="-3"/>
          <w:sz w:val="28"/>
        </w:rPr>
        <w:t xml:space="preserve"> </w:t>
      </w:r>
      <w:r>
        <w:rPr>
          <w:i/>
          <w:sz w:val="28"/>
        </w:rPr>
        <w:t>động</w:t>
      </w:r>
      <w:r>
        <w:rPr>
          <w:i/>
          <w:spacing w:val="-3"/>
          <w:sz w:val="28"/>
        </w:rPr>
        <w:t xml:space="preserve"> </w:t>
      </w:r>
      <w:r>
        <w:rPr>
          <w:i/>
          <w:sz w:val="28"/>
        </w:rPr>
        <w:t>module</w:t>
      </w:r>
      <w:r>
        <w:rPr>
          <w:i/>
          <w:spacing w:val="-4"/>
          <w:sz w:val="28"/>
        </w:rPr>
        <w:t xml:space="preserve"> </w:t>
      </w:r>
      <w:r>
        <w:rPr>
          <w:i/>
          <w:sz w:val="28"/>
        </w:rPr>
        <w:t>Bán</w:t>
      </w:r>
      <w:r>
        <w:rPr>
          <w:i/>
          <w:spacing w:val="-3"/>
          <w:sz w:val="28"/>
        </w:rPr>
        <w:t xml:space="preserve"> </w:t>
      </w:r>
      <w:r>
        <w:rPr>
          <w:i/>
          <w:sz w:val="28"/>
        </w:rPr>
        <w:t>vé</w:t>
      </w:r>
      <w:r>
        <w:rPr>
          <w:i/>
          <w:spacing w:val="-3"/>
          <w:sz w:val="28"/>
        </w:rPr>
        <w:t xml:space="preserve"> </w:t>
      </w:r>
      <w:r>
        <w:rPr>
          <w:i/>
          <w:sz w:val="28"/>
        </w:rPr>
        <w:t>tại</w:t>
      </w:r>
      <w:r>
        <w:rPr>
          <w:i/>
          <w:spacing w:val="-3"/>
          <w:sz w:val="28"/>
        </w:rPr>
        <w:t xml:space="preserve"> </w:t>
      </w:r>
      <w:r>
        <w:rPr>
          <w:i/>
          <w:spacing w:val="-4"/>
          <w:sz w:val="28"/>
        </w:rPr>
        <w:t>quầy</w:t>
      </w:r>
    </w:p>
    <w:p w:rsidR="009331C9" w:rsidRDefault="006E3A3E">
      <w:pPr>
        <w:pStyle w:val="Heading3"/>
        <w:numPr>
          <w:ilvl w:val="1"/>
          <w:numId w:val="17"/>
        </w:numPr>
        <w:tabs>
          <w:tab w:val="left" w:pos="1539"/>
        </w:tabs>
        <w:spacing w:before="48"/>
        <w:ind w:left="1539" w:hanging="779"/>
      </w:pPr>
      <w:bookmarkStart w:id="23" w:name="_TOC_250010"/>
      <w:r>
        <w:t>Module</w:t>
      </w:r>
      <w:r>
        <w:rPr>
          <w:spacing w:val="-4"/>
        </w:rPr>
        <w:t xml:space="preserve"> </w:t>
      </w:r>
      <w:r>
        <w:t>Bán</w:t>
      </w:r>
      <w:r>
        <w:rPr>
          <w:spacing w:val="-3"/>
        </w:rPr>
        <w:t xml:space="preserve"> </w:t>
      </w:r>
      <w:r>
        <w:t>vé</w:t>
      </w:r>
      <w:r>
        <w:rPr>
          <w:spacing w:val="-4"/>
        </w:rPr>
        <w:t xml:space="preserve"> </w:t>
      </w:r>
      <w:r>
        <w:t>tại</w:t>
      </w:r>
      <w:r>
        <w:rPr>
          <w:spacing w:val="-3"/>
        </w:rPr>
        <w:t xml:space="preserve"> </w:t>
      </w:r>
      <w:bookmarkEnd w:id="23"/>
      <w:r>
        <w:rPr>
          <w:spacing w:val="-4"/>
        </w:rPr>
        <w:t>quầy</w:t>
      </w:r>
    </w:p>
    <w:p w:rsidR="009331C9" w:rsidRDefault="006E3A3E">
      <w:pPr>
        <w:pStyle w:val="BodyText"/>
        <w:spacing w:before="8"/>
        <w:rPr>
          <w:b/>
          <w:sz w:val="6"/>
        </w:rPr>
      </w:pPr>
      <w:r>
        <w:rPr>
          <w:noProof/>
          <w:lang w:val="en-US"/>
        </w:rPr>
        <w:drawing>
          <wp:anchor distT="0" distB="0" distL="0" distR="0" simplePos="0" relativeHeight="251655168" behindDoc="1" locked="0" layoutInCell="1" allowOverlap="1">
            <wp:simplePos x="0" y="0"/>
            <wp:positionH relativeFrom="page">
              <wp:posOffset>1028065</wp:posOffset>
            </wp:positionH>
            <wp:positionV relativeFrom="paragraph">
              <wp:posOffset>64135</wp:posOffset>
            </wp:positionV>
            <wp:extent cx="5665470" cy="364998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2" cstate="print"/>
                    <a:stretch>
                      <a:fillRect/>
                    </a:stretch>
                  </pic:blipFill>
                  <pic:spPr>
                    <a:xfrm>
                      <a:off x="0" y="0"/>
                      <a:ext cx="5665691" cy="3649789"/>
                    </a:xfrm>
                    <a:prstGeom prst="rect">
                      <a:avLst/>
                    </a:prstGeom>
                  </pic:spPr>
                </pic:pic>
              </a:graphicData>
            </a:graphic>
          </wp:anchor>
        </w:drawing>
      </w:r>
    </w:p>
    <w:p w:rsidR="009331C9" w:rsidRDefault="006E3A3E">
      <w:pPr>
        <w:spacing w:before="174"/>
        <w:ind w:left="2533"/>
        <w:rPr>
          <w:i/>
          <w:sz w:val="28"/>
        </w:rPr>
      </w:pPr>
      <w:r>
        <w:rPr>
          <w:i/>
          <w:sz w:val="28"/>
        </w:rPr>
        <w:t>Hình</w:t>
      </w:r>
      <w:r>
        <w:rPr>
          <w:i/>
          <w:spacing w:val="-4"/>
          <w:sz w:val="28"/>
        </w:rPr>
        <w:t xml:space="preserve"> </w:t>
      </w:r>
      <w:r>
        <w:rPr>
          <w:i/>
          <w:sz w:val="28"/>
        </w:rPr>
        <w:t>16.</w:t>
      </w:r>
      <w:r>
        <w:rPr>
          <w:i/>
          <w:spacing w:val="-3"/>
          <w:sz w:val="28"/>
        </w:rPr>
        <w:t xml:space="preserve"> </w:t>
      </w:r>
      <w:r>
        <w:rPr>
          <w:i/>
          <w:sz w:val="28"/>
        </w:rPr>
        <w:t>Sơ</w:t>
      </w:r>
      <w:r>
        <w:rPr>
          <w:i/>
          <w:spacing w:val="-3"/>
          <w:sz w:val="28"/>
        </w:rPr>
        <w:t xml:space="preserve"> </w:t>
      </w:r>
      <w:r>
        <w:rPr>
          <w:i/>
          <w:sz w:val="28"/>
        </w:rPr>
        <w:t>đồ</w:t>
      </w:r>
      <w:r>
        <w:rPr>
          <w:i/>
          <w:spacing w:val="-4"/>
          <w:sz w:val="28"/>
        </w:rPr>
        <w:t xml:space="preserve"> </w:t>
      </w:r>
      <w:r>
        <w:rPr>
          <w:i/>
          <w:sz w:val="28"/>
        </w:rPr>
        <w:t>hoạt</w:t>
      </w:r>
      <w:r>
        <w:rPr>
          <w:i/>
          <w:spacing w:val="-3"/>
          <w:sz w:val="28"/>
        </w:rPr>
        <w:t xml:space="preserve"> </w:t>
      </w:r>
      <w:r>
        <w:rPr>
          <w:i/>
          <w:sz w:val="28"/>
        </w:rPr>
        <w:t>động</w:t>
      </w:r>
      <w:r>
        <w:rPr>
          <w:i/>
          <w:spacing w:val="-3"/>
          <w:sz w:val="28"/>
        </w:rPr>
        <w:t xml:space="preserve"> </w:t>
      </w:r>
      <w:r>
        <w:rPr>
          <w:i/>
          <w:sz w:val="28"/>
        </w:rPr>
        <w:t>module</w:t>
      </w:r>
      <w:r>
        <w:rPr>
          <w:i/>
          <w:spacing w:val="-4"/>
          <w:sz w:val="28"/>
        </w:rPr>
        <w:t xml:space="preserve"> </w:t>
      </w:r>
      <w:r>
        <w:rPr>
          <w:i/>
          <w:sz w:val="28"/>
        </w:rPr>
        <w:t>Bán</w:t>
      </w:r>
      <w:r>
        <w:rPr>
          <w:i/>
          <w:spacing w:val="-3"/>
          <w:sz w:val="28"/>
        </w:rPr>
        <w:t xml:space="preserve"> </w:t>
      </w:r>
      <w:r>
        <w:rPr>
          <w:i/>
          <w:sz w:val="28"/>
        </w:rPr>
        <w:t>vé</w:t>
      </w:r>
      <w:r>
        <w:rPr>
          <w:i/>
          <w:spacing w:val="-3"/>
          <w:sz w:val="28"/>
        </w:rPr>
        <w:t xml:space="preserve"> </w:t>
      </w:r>
      <w:r>
        <w:rPr>
          <w:i/>
          <w:sz w:val="28"/>
        </w:rPr>
        <w:t>tại</w:t>
      </w:r>
      <w:r>
        <w:rPr>
          <w:i/>
          <w:spacing w:val="-3"/>
          <w:sz w:val="28"/>
        </w:rPr>
        <w:t xml:space="preserve"> </w:t>
      </w:r>
      <w:r>
        <w:rPr>
          <w:i/>
          <w:spacing w:val="-4"/>
          <w:sz w:val="28"/>
        </w:rPr>
        <w:t>quầy</w:t>
      </w:r>
    </w:p>
    <w:p w:rsidR="009331C9" w:rsidRDefault="009331C9">
      <w:pPr>
        <w:rPr>
          <w:sz w:val="28"/>
        </w:rPr>
        <w:sectPr w:rsidR="009331C9">
          <w:pgSz w:w="11920" w:h="16840"/>
          <w:pgMar w:top="1380" w:right="480" w:bottom="280" w:left="1340" w:header="720" w:footer="720" w:gutter="0"/>
          <w:cols w:space="720"/>
        </w:sectPr>
      </w:pPr>
    </w:p>
    <w:p w:rsidR="009331C9" w:rsidRDefault="006E3A3E">
      <w:pPr>
        <w:pStyle w:val="Heading2"/>
        <w:numPr>
          <w:ilvl w:val="0"/>
          <w:numId w:val="17"/>
        </w:numPr>
        <w:tabs>
          <w:tab w:val="left" w:pos="819"/>
        </w:tabs>
        <w:ind w:left="819" w:hanging="599"/>
      </w:pPr>
      <w:r>
        <w:lastRenderedPageBreak/>
        <w:t>Kịch</w:t>
      </w:r>
      <w:r>
        <w:rPr>
          <w:spacing w:val="-4"/>
        </w:rPr>
        <w:t xml:space="preserve"> </w:t>
      </w:r>
      <w:r>
        <w:t>bản</w:t>
      </w:r>
      <w:r>
        <w:rPr>
          <w:spacing w:val="-3"/>
        </w:rPr>
        <w:t xml:space="preserve"> </w:t>
      </w:r>
      <w:r>
        <w:rPr>
          <w:spacing w:val="-5"/>
        </w:rPr>
        <w:t>V3</w:t>
      </w:r>
    </w:p>
    <w:p w:rsidR="009331C9" w:rsidRDefault="006E3A3E">
      <w:pPr>
        <w:pStyle w:val="Heading3"/>
        <w:numPr>
          <w:ilvl w:val="1"/>
          <w:numId w:val="17"/>
        </w:numPr>
        <w:tabs>
          <w:tab w:val="left" w:pos="1539"/>
        </w:tabs>
        <w:ind w:left="1539" w:hanging="779"/>
      </w:pPr>
      <w:bookmarkStart w:id="24" w:name="_TOC_250009"/>
      <w:r>
        <w:t>Module</w:t>
      </w:r>
      <w:r>
        <w:rPr>
          <w:spacing w:val="-5"/>
        </w:rPr>
        <w:t xml:space="preserve"> </w:t>
      </w:r>
      <w:r>
        <w:t>Đăng</w:t>
      </w:r>
      <w:bookmarkEnd w:id="24"/>
      <w:r>
        <w:rPr>
          <w:spacing w:val="-5"/>
        </w:rPr>
        <w:t xml:space="preserve"> kí</w:t>
      </w:r>
    </w:p>
    <w:p w:rsidR="009331C9" w:rsidRDefault="006E3A3E">
      <w:pPr>
        <w:pStyle w:val="ListParagraph"/>
        <w:numPr>
          <w:ilvl w:val="0"/>
          <w:numId w:val="20"/>
        </w:numPr>
        <w:tabs>
          <w:tab w:val="left" w:pos="1510"/>
        </w:tabs>
        <w:spacing w:before="48" w:line="360" w:lineRule="auto"/>
        <w:ind w:right="974"/>
        <w:jc w:val="left"/>
        <w:rPr>
          <w:sz w:val="28"/>
        </w:rPr>
      </w:pPr>
      <w:r>
        <w:rPr>
          <w:sz w:val="28"/>
        </w:rPr>
        <w:t>Tại</w:t>
      </w:r>
      <w:r>
        <w:rPr>
          <w:spacing w:val="40"/>
          <w:sz w:val="28"/>
        </w:rPr>
        <w:t xml:space="preserve"> </w:t>
      </w:r>
      <w:r>
        <w:rPr>
          <w:sz w:val="28"/>
        </w:rPr>
        <w:t>giao</w:t>
      </w:r>
      <w:r>
        <w:rPr>
          <w:spacing w:val="40"/>
          <w:sz w:val="28"/>
        </w:rPr>
        <w:t xml:space="preserve"> </w:t>
      </w:r>
      <w:r>
        <w:rPr>
          <w:sz w:val="28"/>
        </w:rPr>
        <w:t>diện</w:t>
      </w:r>
      <w:r>
        <w:rPr>
          <w:spacing w:val="40"/>
          <w:sz w:val="28"/>
        </w:rPr>
        <w:t xml:space="preserve"> </w:t>
      </w:r>
      <w:r>
        <w:rPr>
          <w:sz w:val="28"/>
        </w:rPr>
        <w:t>chính của khách hàng, khách hàng chọn chức</w:t>
      </w:r>
      <w:r>
        <w:rPr>
          <w:sz w:val="28"/>
        </w:rPr>
        <w:t xml:space="preserve"> năng đăng kí.</w:t>
      </w:r>
    </w:p>
    <w:p w:rsidR="009331C9" w:rsidRDefault="006E3A3E">
      <w:pPr>
        <w:pStyle w:val="ListParagraph"/>
        <w:numPr>
          <w:ilvl w:val="0"/>
          <w:numId w:val="20"/>
        </w:numPr>
        <w:tabs>
          <w:tab w:val="left" w:pos="1509"/>
        </w:tabs>
        <w:ind w:left="1509" w:hanging="569"/>
        <w:jc w:val="left"/>
        <w:rPr>
          <w:sz w:val="28"/>
        </w:rPr>
      </w:pPr>
      <w:r>
        <w:rPr>
          <w:sz w:val="28"/>
        </w:rPr>
        <w:t>Trạng</w:t>
      </w:r>
      <w:r>
        <w:rPr>
          <w:spacing w:val="-9"/>
          <w:sz w:val="28"/>
        </w:rPr>
        <w:t xml:space="preserve"> </w:t>
      </w:r>
      <w:r>
        <w:rPr>
          <w:sz w:val="28"/>
        </w:rPr>
        <w:t>gdChinh474.jsp</w:t>
      </w:r>
      <w:r>
        <w:rPr>
          <w:spacing w:val="-9"/>
          <w:sz w:val="28"/>
        </w:rPr>
        <w:t xml:space="preserve"> </w:t>
      </w:r>
      <w:r>
        <w:rPr>
          <w:sz w:val="28"/>
        </w:rPr>
        <w:t>gọi</w:t>
      </w:r>
      <w:r>
        <w:rPr>
          <w:spacing w:val="-9"/>
          <w:sz w:val="28"/>
        </w:rPr>
        <w:t xml:space="preserve"> </w:t>
      </w:r>
      <w:r>
        <w:rPr>
          <w:sz w:val="28"/>
        </w:rPr>
        <w:t>trang</w:t>
      </w:r>
      <w:r>
        <w:rPr>
          <w:spacing w:val="-9"/>
          <w:sz w:val="28"/>
        </w:rPr>
        <w:t xml:space="preserve"> </w:t>
      </w:r>
      <w:r>
        <w:rPr>
          <w:spacing w:val="-2"/>
          <w:sz w:val="28"/>
        </w:rPr>
        <w:t>gdDangKi474.jsp</w:t>
      </w:r>
    </w:p>
    <w:p w:rsidR="009331C9" w:rsidRDefault="006E3A3E">
      <w:pPr>
        <w:pStyle w:val="ListParagraph"/>
        <w:numPr>
          <w:ilvl w:val="0"/>
          <w:numId w:val="20"/>
        </w:numPr>
        <w:tabs>
          <w:tab w:val="left" w:pos="1509"/>
        </w:tabs>
        <w:spacing w:before="161"/>
        <w:ind w:left="1509" w:hanging="569"/>
        <w:jc w:val="left"/>
        <w:rPr>
          <w:sz w:val="28"/>
        </w:rPr>
      </w:pPr>
      <w:r>
        <w:rPr>
          <w:sz w:val="28"/>
        </w:rPr>
        <w:t>Trang</w:t>
      </w:r>
      <w:r>
        <w:rPr>
          <w:spacing w:val="-8"/>
          <w:sz w:val="28"/>
        </w:rPr>
        <w:t xml:space="preserve"> </w:t>
      </w:r>
      <w:r>
        <w:rPr>
          <w:sz w:val="28"/>
        </w:rPr>
        <w:t>gdDangKi474.jsp</w:t>
      </w:r>
      <w:r>
        <w:rPr>
          <w:spacing w:val="-7"/>
          <w:sz w:val="28"/>
        </w:rPr>
        <w:t xml:space="preserve"> </w:t>
      </w:r>
      <w:r>
        <w:rPr>
          <w:sz w:val="28"/>
        </w:rPr>
        <w:t>hiển</w:t>
      </w:r>
      <w:r>
        <w:rPr>
          <w:spacing w:val="-7"/>
          <w:sz w:val="28"/>
        </w:rPr>
        <w:t xml:space="preserve"> </w:t>
      </w:r>
      <w:r>
        <w:rPr>
          <w:sz w:val="28"/>
        </w:rPr>
        <w:t>thị</w:t>
      </w:r>
      <w:r>
        <w:rPr>
          <w:spacing w:val="-8"/>
          <w:sz w:val="28"/>
        </w:rPr>
        <w:t xml:space="preserve"> </w:t>
      </w:r>
      <w:r>
        <w:rPr>
          <w:sz w:val="28"/>
        </w:rPr>
        <w:t>cho</w:t>
      </w:r>
      <w:r>
        <w:rPr>
          <w:spacing w:val="-7"/>
          <w:sz w:val="28"/>
        </w:rPr>
        <w:t xml:space="preserve"> </w:t>
      </w:r>
      <w:r>
        <w:rPr>
          <w:sz w:val="28"/>
        </w:rPr>
        <w:t>khách</w:t>
      </w:r>
      <w:r>
        <w:rPr>
          <w:spacing w:val="-7"/>
          <w:sz w:val="28"/>
        </w:rPr>
        <w:t xml:space="preserve"> </w:t>
      </w:r>
      <w:r>
        <w:rPr>
          <w:spacing w:val="-4"/>
          <w:sz w:val="28"/>
        </w:rPr>
        <w:t>hàng</w:t>
      </w:r>
    </w:p>
    <w:p w:rsidR="009331C9" w:rsidRDefault="006E3A3E">
      <w:pPr>
        <w:pStyle w:val="ListParagraph"/>
        <w:numPr>
          <w:ilvl w:val="0"/>
          <w:numId w:val="20"/>
        </w:numPr>
        <w:tabs>
          <w:tab w:val="left" w:pos="1509"/>
        </w:tabs>
        <w:spacing w:before="161"/>
        <w:ind w:left="1509" w:hanging="569"/>
        <w:jc w:val="left"/>
        <w:rPr>
          <w:sz w:val="28"/>
        </w:rPr>
      </w:pPr>
      <w:r>
        <w:rPr>
          <w:sz w:val="28"/>
        </w:rPr>
        <w:t>Khách</w:t>
      </w:r>
      <w:r>
        <w:rPr>
          <w:spacing w:val="-6"/>
          <w:sz w:val="28"/>
        </w:rPr>
        <w:t xml:space="preserve"> </w:t>
      </w:r>
      <w:r>
        <w:rPr>
          <w:sz w:val="28"/>
        </w:rPr>
        <w:t>hàng</w:t>
      </w:r>
      <w:r>
        <w:rPr>
          <w:spacing w:val="-4"/>
          <w:sz w:val="28"/>
        </w:rPr>
        <w:t xml:space="preserve"> </w:t>
      </w:r>
      <w:r>
        <w:rPr>
          <w:sz w:val="28"/>
        </w:rPr>
        <w:t>nhập</w:t>
      </w:r>
      <w:r>
        <w:rPr>
          <w:spacing w:val="-4"/>
          <w:sz w:val="28"/>
        </w:rPr>
        <w:t xml:space="preserve"> </w:t>
      </w:r>
      <w:r>
        <w:rPr>
          <w:sz w:val="28"/>
        </w:rPr>
        <w:t>thông</w:t>
      </w:r>
      <w:r>
        <w:rPr>
          <w:spacing w:val="-4"/>
          <w:sz w:val="28"/>
        </w:rPr>
        <w:t xml:space="preserve"> </w:t>
      </w:r>
      <w:r>
        <w:rPr>
          <w:sz w:val="28"/>
        </w:rPr>
        <w:t>tin</w:t>
      </w:r>
      <w:r>
        <w:rPr>
          <w:spacing w:val="-4"/>
          <w:sz w:val="28"/>
        </w:rPr>
        <w:t xml:space="preserve"> </w:t>
      </w:r>
      <w:r>
        <w:rPr>
          <w:sz w:val="28"/>
        </w:rPr>
        <w:t>email,</w:t>
      </w:r>
      <w:r>
        <w:rPr>
          <w:spacing w:val="-4"/>
          <w:sz w:val="28"/>
        </w:rPr>
        <w:t xml:space="preserve"> </w:t>
      </w:r>
      <w:r>
        <w:rPr>
          <w:sz w:val="28"/>
        </w:rPr>
        <w:t>tên,</w:t>
      </w:r>
      <w:r>
        <w:rPr>
          <w:spacing w:val="-4"/>
          <w:sz w:val="28"/>
        </w:rPr>
        <w:t xml:space="preserve"> </w:t>
      </w:r>
      <w:r>
        <w:rPr>
          <w:sz w:val="28"/>
        </w:rPr>
        <w:t>mật</w:t>
      </w:r>
      <w:r>
        <w:rPr>
          <w:spacing w:val="-4"/>
          <w:sz w:val="28"/>
        </w:rPr>
        <w:t xml:space="preserve"> </w:t>
      </w:r>
      <w:r>
        <w:rPr>
          <w:sz w:val="28"/>
        </w:rPr>
        <w:t>khẩu</w:t>
      </w:r>
      <w:r>
        <w:rPr>
          <w:spacing w:val="-4"/>
          <w:sz w:val="28"/>
        </w:rPr>
        <w:t xml:space="preserve"> </w:t>
      </w:r>
      <w:r>
        <w:rPr>
          <w:sz w:val="28"/>
        </w:rPr>
        <w:t>và</w:t>
      </w:r>
      <w:r>
        <w:rPr>
          <w:spacing w:val="-4"/>
          <w:sz w:val="28"/>
        </w:rPr>
        <w:t xml:space="preserve"> </w:t>
      </w:r>
      <w:r>
        <w:rPr>
          <w:sz w:val="28"/>
        </w:rPr>
        <w:t>nhấn</w:t>
      </w:r>
      <w:r>
        <w:rPr>
          <w:spacing w:val="-4"/>
          <w:sz w:val="28"/>
        </w:rPr>
        <w:t xml:space="preserve"> </w:t>
      </w:r>
      <w:r>
        <w:rPr>
          <w:sz w:val="28"/>
        </w:rPr>
        <w:t>đăng</w:t>
      </w:r>
      <w:r>
        <w:rPr>
          <w:spacing w:val="-4"/>
          <w:sz w:val="28"/>
        </w:rPr>
        <w:t xml:space="preserve"> </w:t>
      </w:r>
      <w:r>
        <w:rPr>
          <w:spacing w:val="-5"/>
          <w:sz w:val="28"/>
        </w:rPr>
        <w:t>kí.</w:t>
      </w:r>
    </w:p>
    <w:p w:rsidR="009331C9" w:rsidRDefault="006E3A3E">
      <w:pPr>
        <w:pStyle w:val="ListParagraph"/>
        <w:numPr>
          <w:ilvl w:val="0"/>
          <w:numId w:val="20"/>
        </w:numPr>
        <w:tabs>
          <w:tab w:val="left" w:pos="1509"/>
        </w:tabs>
        <w:spacing w:before="161"/>
        <w:ind w:left="1509" w:hanging="569"/>
        <w:jc w:val="left"/>
        <w:rPr>
          <w:sz w:val="28"/>
        </w:rPr>
      </w:pPr>
      <w:r>
        <w:rPr>
          <w:sz w:val="28"/>
        </w:rPr>
        <w:t>Trang</w:t>
      </w:r>
      <w:r>
        <w:rPr>
          <w:spacing w:val="-11"/>
          <w:sz w:val="28"/>
        </w:rPr>
        <w:t xml:space="preserve"> </w:t>
      </w:r>
      <w:r>
        <w:rPr>
          <w:sz w:val="28"/>
        </w:rPr>
        <w:t>gdDangKi474.jsp</w:t>
      </w:r>
      <w:r>
        <w:rPr>
          <w:spacing w:val="-8"/>
          <w:sz w:val="28"/>
        </w:rPr>
        <w:t xml:space="preserve"> </w:t>
      </w:r>
      <w:r>
        <w:rPr>
          <w:sz w:val="28"/>
        </w:rPr>
        <w:t>gọi</w:t>
      </w:r>
      <w:r>
        <w:rPr>
          <w:spacing w:val="-8"/>
          <w:sz w:val="28"/>
        </w:rPr>
        <w:t xml:space="preserve"> </w:t>
      </w:r>
      <w:r>
        <w:rPr>
          <w:sz w:val="28"/>
        </w:rPr>
        <w:t>điều</w:t>
      </w:r>
      <w:r>
        <w:rPr>
          <w:spacing w:val="-8"/>
          <w:sz w:val="28"/>
        </w:rPr>
        <w:t xml:space="preserve"> </w:t>
      </w:r>
      <w:r>
        <w:rPr>
          <w:sz w:val="28"/>
        </w:rPr>
        <w:t>khiển</w:t>
      </w:r>
      <w:r>
        <w:rPr>
          <w:spacing w:val="-8"/>
          <w:sz w:val="28"/>
        </w:rPr>
        <w:t xml:space="preserve"> </w:t>
      </w:r>
      <w:r>
        <w:rPr>
          <w:spacing w:val="-2"/>
          <w:sz w:val="28"/>
        </w:rPr>
        <w:t>xlDangKi474.servlet</w:t>
      </w:r>
    </w:p>
    <w:p w:rsidR="009331C9" w:rsidRDefault="006E3A3E">
      <w:pPr>
        <w:pStyle w:val="ListParagraph"/>
        <w:numPr>
          <w:ilvl w:val="0"/>
          <w:numId w:val="20"/>
        </w:numPr>
        <w:tabs>
          <w:tab w:val="left" w:pos="1510"/>
        </w:tabs>
        <w:spacing w:before="161" w:line="360" w:lineRule="auto"/>
        <w:ind w:right="983"/>
        <w:jc w:val="left"/>
        <w:rPr>
          <w:sz w:val="28"/>
        </w:rPr>
      </w:pPr>
      <w:r>
        <w:rPr>
          <w:sz w:val="28"/>
        </w:rPr>
        <w:t>Điều</w:t>
      </w:r>
      <w:r>
        <w:rPr>
          <w:spacing w:val="40"/>
          <w:sz w:val="28"/>
        </w:rPr>
        <w:t xml:space="preserve"> </w:t>
      </w:r>
      <w:r>
        <w:rPr>
          <w:sz w:val="28"/>
        </w:rPr>
        <w:t>khiển</w:t>
      </w:r>
      <w:r>
        <w:rPr>
          <w:spacing w:val="40"/>
          <w:sz w:val="28"/>
        </w:rPr>
        <w:t xml:space="preserve"> </w:t>
      </w:r>
      <w:r>
        <w:rPr>
          <w:sz w:val="28"/>
        </w:rPr>
        <w:t>xlDangKi474.servlet</w:t>
      </w:r>
      <w:r>
        <w:rPr>
          <w:spacing w:val="40"/>
          <w:sz w:val="28"/>
        </w:rPr>
        <w:t xml:space="preserve"> </w:t>
      </w:r>
      <w:r>
        <w:rPr>
          <w:sz w:val="28"/>
        </w:rPr>
        <w:t>gọi</w:t>
      </w:r>
      <w:r>
        <w:rPr>
          <w:spacing w:val="40"/>
          <w:sz w:val="28"/>
        </w:rPr>
        <w:t xml:space="preserve"> </w:t>
      </w:r>
      <w:r>
        <w:rPr>
          <w:sz w:val="28"/>
        </w:rPr>
        <w:t>lớp</w:t>
      </w:r>
      <w:r>
        <w:rPr>
          <w:spacing w:val="40"/>
          <w:sz w:val="28"/>
        </w:rPr>
        <w:t xml:space="preserve"> </w:t>
      </w:r>
      <w:r>
        <w:rPr>
          <w:sz w:val="28"/>
        </w:rPr>
        <w:t>NguoiDungDao474</w:t>
      </w:r>
      <w:r>
        <w:rPr>
          <w:spacing w:val="38"/>
          <w:sz w:val="28"/>
        </w:rPr>
        <w:t xml:space="preserve"> </w:t>
      </w:r>
      <w:r>
        <w:rPr>
          <w:sz w:val="28"/>
        </w:rPr>
        <w:t>yêu cầu kiểm tra email có tồn tại trong hệ thống không.</w:t>
      </w:r>
    </w:p>
    <w:p w:rsidR="009331C9" w:rsidRDefault="006E3A3E">
      <w:pPr>
        <w:pStyle w:val="ListParagraph"/>
        <w:numPr>
          <w:ilvl w:val="0"/>
          <w:numId w:val="20"/>
        </w:numPr>
        <w:tabs>
          <w:tab w:val="left" w:pos="1509"/>
        </w:tabs>
        <w:ind w:left="1509" w:hanging="569"/>
        <w:jc w:val="left"/>
        <w:rPr>
          <w:sz w:val="28"/>
        </w:rPr>
      </w:pPr>
      <w:r>
        <w:rPr>
          <w:sz w:val="28"/>
        </w:rPr>
        <w:t>Lớp</w:t>
      </w:r>
      <w:r>
        <w:rPr>
          <w:spacing w:val="-6"/>
          <w:sz w:val="28"/>
        </w:rPr>
        <w:t xml:space="preserve"> </w:t>
      </w:r>
      <w:r>
        <w:rPr>
          <w:sz w:val="28"/>
        </w:rPr>
        <w:t>NguoiDungDao474</w:t>
      </w:r>
      <w:r>
        <w:rPr>
          <w:spacing w:val="-6"/>
          <w:sz w:val="28"/>
        </w:rPr>
        <w:t xml:space="preserve"> </w:t>
      </w:r>
      <w:r>
        <w:rPr>
          <w:sz w:val="28"/>
        </w:rPr>
        <w:t>gọi</w:t>
      </w:r>
      <w:r>
        <w:rPr>
          <w:spacing w:val="-6"/>
          <w:sz w:val="28"/>
        </w:rPr>
        <w:t xml:space="preserve"> </w:t>
      </w:r>
      <w:r>
        <w:rPr>
          <w:sz w:val="28"/>
        </w:rPr>
        <w:t>hàm</w:t>
      </w:r>
      <w:r>
        <w:rPr>
          <w:spacing w:val="-6"/>
          <w:sz w:val="28"/>
        </w:rPr>
        <w:t xml:space="preserve"> </w:t>
      </w:r>
      <w:r>
        <w:rPr>
          <w:spacing w:val="-2"/>
          <w:sz w:val="28"/>
        </w:rPr>
        <w:t>ktraEmailTonTai()</w:t>
      </w:r>
    </w:p>
    <w:p w:rsidR="009331C9" w:rsidRDefault="006E3A3E">
      <w:pPr>
        <w:pStyle w:val="ListParagraph"/>
        <w:numPr>
          <w:ilvl w:val="0"/>
          <w:numId w:val="20"/>
        </w:numPr>
        <w:tabs>
          <w:tab w:val="left" w:pos="1509"/>
        </w:tabs>
        <w:spacing w:before="161"/>
        <w:ind w:left="1509" w:hanging="569"/>
        <w:jc w:val="left"/>
        <w:rPr>
          <w:sz w:val="28"/>
        </w:rPr>
      </w:pPr>
      <w:r>
        <w:rPr>
          <w:sz w:val="28"/>
        </w:rPr>
        <w:t>Hàm</w:t>
      </w:r>
      <w:r>
        <w:rPr>
          <w:spacing w:val="-15"/>
          <w:sz w:val="28"/>
        </w:rPr>
        <w:t xml:space="preserve"> </w:t>
      </w:r>
      <w:r>
        <w:rPr>
          <w:sz w:val="28"/>
        </w:rPr>
        <w:t>ktraEmailTonTai()</w:t>
      </w:r>
      <w:r>
        <w:rPr>
          <w:spacing w:val="-12"/>
          <w:sz w:val="28"/>
        </w:rPr>
        <w:t xml:space="preserve"> </w:t>
      </w:r>
      <w:r>
        <w:rPr>
          <w:sz w:val="28"/>
        </w:rPr>
        <w:t>kiểm</w:t>
      </w:r>
      <w:r>
        <w:rPr>
          <w:spacing w:val="-12"/>
          <w:sz w:val="28"/>
        </w:rPr>
        <w:t xml:space="preserve"> </w:t>
      </w:r>
      <w:r>
        <w:rPr>
          <w:sz w:val="28"/>
        </w:rPr>
        <w:t>tra</w:t>
      </w:r>
      <w:r>
        <w:rPr>
          <w:spacing w:val="-12"/>
          <w:sz w:val="28"/>
        </w:rPr>
        <w:t xml:space="preserve"> </w:t>
      </w:r>
      <w:r>
        <w:rPr>
          <w:sz w:val="28"/>
        </w:rPr>
        <w:t>email</w:t>
      </w:r>
      <w:r>
        <w:rPr>
          <w:spacing w:val="-12"/>
          <w:sz w:val="28"/>
        </w:rPr>
        <w:t xml:space="preserve"> </w:t>
      </w:r>
      <w:r>
        <w:rPr>
          <w:sz w:val="28"/>
        </w:rPr>
        <w:t>tồn</w:t>
      </w:r>
      <w:r>
        <w:rPr>
          <w:spacing w:val="-12"/>
          <w:sz w:val="28"/>
        </w:rPr>
        <w:t xml:space="preserve"> </w:t>
      </w:r>
      <w:r>
        <w:rPr>
          <w:spacing w:val="-5"/>
          <w:sz w:val="28"/>
        </w:rPr>
        <w:t>tại</w:t>
      </w:r>
    </w:p>
    <w:p w:rsidR="009331C9" w:rsidRDefault="006E3A3E">
      <w:pPr>
        <w:pStyle w:val="ListParagraph"/>
        <w:numPr>
          <w:ilvl w:val="0"/>
          <w:numId w:val="20"/>
        </w:numPr>
        <w:tabs>
          <w:tab w:val="left" w:pos="1510"/>
          <w:tab w:val="left" w:pos="2333"/>
          <w:tab w:val="left" w:pos="4688"/>
          <w:tab w:val="left" w:pos="5263"/>
          <w:tab w:val="left" w:pos="5807"/>
          <w:tab w:val="left" w:pos="6414"/>
          <w:tab w:val="left" w:pos="7083"/>
          <w:tab w:val="left" w:pos="7752"/>
          <w:tab w:val="left" w:pos="8498"/>
        </w:tabs>
        <w:spacing w:before="161" w:line="360" w:lineRule="auto"/>
        <w:ind w:right="977"/>
        <w:jc w:val="left"/>
        <w:rPr>
          <w:sz w:val="28"/>
        </w:rPr>
      </w:pPr>
      <w:r>
        <w:rPr>
          <w:spacing w:val="-4"/>
          <w:sz w:val="28"/>
        </w:rPr>
        <w:t>Hàm</w:t>
      </w:r>
      <w:r>
        <w:rPr>
          <w:sz w:val="28"/>
        </w:rPr>
        <w:tab/>
      </w:r>
      <w:r>
        <w:rPr>
          <w:spacing w:val="-2"/>
          <w:sz w:val="28"/>
        </w:rPr>
        <w:t>ktraEmailTonTai()</w:t>
      </w:r>
      <w:r>
        <w:rPr>
          <w:sz w:val="28"/>
        </w:rPr>
        <w:tab/>
      </w:r>
      <w:r>
        <w:rPr>
          <w:spacing w:val="-4"/>
          <w:sz w:val="28"/>
        </w:rPr>
        <w:t>trả</w:t>
      </w:r>
      <w:r>
        <w:rPr>
          <w:sz w:val="28"/>
        </w:rPr>
        <w:tab/>
      </w:r>
      <w:r>
        <w:rPr>
          <w:spacing w:val="-6"/>
          <w:sz w:val="28"/>
        </w:rPr>
        <w:t>về</w:t>
      </w:r>
      <w:r>
        <w:rPr>
          <w:sz w:val="28"/>
        </w:rPr>
        <w:tab/>
      </w:r>
      <w:r>
        <w:rPr>
          <w:spacing w:val="-4"/>
          <w:sz w:val="28"/>
        </w:rPr>
        <w:t>kết</w:t>
      </w:r>
      <w:r>
        <w:rPr>
          <w:sz w:val="28"/>
        </w:rPr>
        <w:tab/>
      </w:r>
      <w:r>
        <w:rPr>
          <w:spacing w:val="-4"/>
          <w:sz w:val="28"/>
        </w:rPr>
        <w:t>quả</w:t>
      </w:r>
      <w:r>
        <w:rPr>
          <w:sz w:val="28"/>
        </w:rPr>
        <w:tab/>
      </w:r>
      <w:r>
        <w:rPr>
          <w:spacing w:val="-4"/>
          <w:sz w:val="28"/>
        </w:rPr>
        <w:t>cho</w:t>
      </w:r>
      <w:r>
        <w:rPr>
          <w:sz w:val="28"/>
        </w:rPr>
        <w:tab/>
      </w:r>
      <w:r>
        <w:rPr>
          <w:spacing w:val="-4"/>
          <w:sz w:val="28"/>
        </w:rPr>
        <w:t>điều</w:t>
      </w:r>
      <w:r>
        <w:rPr>
          <w:sz w:val="28"/>
        </w:rPr>
        <w:tab/>
      </w:r>
      <w:r>
        <w:rPr>
          <w:spacing w:val="-2"/>
          <w:sz w:val="28"/>
        </w:rPr>
        <w:t xml:space="preserve">khiển </w:t>
      </w:r>
      <w:r>
        <w:rPr>
          <w:spacing w:val="-2"/>
          <w:sz w:val="28"/>
        </w:rPr>
        <w:t>xlDangKi474.servlet</w:t>
      </w:r>
    </w:p>
    <w:p w:rsidR="009331C9" w:rsidRDefault="006E3A3E">
      <w:pPr>
        <w:pStyle w:val="ListParagraph"/>
        <w:numPr>
          <w:ilvl w:val="0"/>
          <w:numId w:val="20"/>
        </w:numPr>
        <w:tabs>
          <w:tab w:val="left" w:pos="1510"/>
        </w:tabs>
        <w:spacing w:line="360" w:lineRule="auto"/>
        <w:ind w:right="976" w:hanging="710"/>
        <w:jc w:val="left"/>
        <w:rPr>
          <w:sz w:val="28"/>
        </w:rPr>
      </w:pPr>
      <w:r>
        <w:rPr>
          <w:sz w:val="28"/>
        </w:rPr>
        <w:t>Điều</w:t>
      </w:r>
      <w:r>
        <w:rPr>
          <w:spacing w:val="40"/>
          <w:sz w:val="28"/>
        </w:rPr>
        <w:t xml:space="preserve"> </w:t>
      </w:r>
      <w:r>
        <w:rPr>
          <w:sz w:val="28"/>
        </w:rPr>
        <w:t>khiển</w:t>
      </w:r>
      <w:r>
        <w:rPr>
          <w:spacing w:val="40"/>
          <w:sz w:val="28"/>
        </w:rPr>
        <w:t xml:space="preserve"> </w:t>
      </w:r>
      <w:r>
        <w:rPr>
          <w:sz w:val="28"/>
        </w:rPr>
        <w:t>xlDangKi474.servlet</w:t>
      </w:r>
      <w:r>
        <w:rPr>
          <w:spacing w:val="39"/>
          <w:sz w:val="28"/>
        </w:rPr>
        <w:t xml:space="preserve"> </w:t>
      </w:r>
      <w:r>
        <w:rPr>
          <w:sz w:val="28"/>
        </w:rPr>
        <w:t>gọi</w:t>
      </w:r>
      <w:r>
        <w:rPr>
          <w:spacing w:val="39"/>
          <w:sz w:val="28"/>
        </w:rPr>
        <w:t xml:space="preserve"> </w:t>
      </w:r>
      <w:r>
        <w:rPr>
          <w:sz w:val="28"/>
        </w:rPr>
        <w:t>lớp</w:t>
      </w:r>
      <w:r>
        <w:rPr>
          <w:spacing w:val="39"/>
          <w:sz w:val="28"/>
        </w:rPr>
        <w:t xml:space="preserve"> </w:t>
      </w:r>
      <w:r>
        <w:rPr>
          <w:sz w:val="28"/>
        </w:rPr>
        <w:t>KhachHang474</w:t>
      </w:r>
      <w:r>
        <w:rPr>
          <w:spacing w:val="39"/>
          <w:sz w:val="28"/>
        </w:rPr>
        <w:t xml:space="preserve"> </w:t>
      </w:r>
      <w:r>
        <w:rPr>
          <w:sz w:val="28"/>
        </w:rPr>
        <w:t>yêu</w:t>
      </w:r>
      <w:r>
        <w:rPr>
          <w:spacing w:val="39"/>
          <w:sz w:val="28"/>
        </w:rPr>
        <w:t xml:space="preserve"> </w:t>
      </w:r>
      <w:r>
        <w:rPr>
          <w:sz w:val="28"/>
        </w:rPr>
        <w:t>cầu đóng gói thông tin khách hàng</w:t>
      </w:r>
    </w:p>
    <w:p w:rsidR="009331C9" w:rsidRDefault="006E3A3E">
      <w:pPr>
        <w:pStyle w:val="ListParagraph"/>
        <w:numPr>
          <w:ilvl w:val="0"/>
          <w:numId w:val="20"/>
        </w:numPr>
        <w:tabs>
          <w:tab w:val="left" w:pos="1509"/>
        </w:tabs>
        <w:ind w:left="1509" w:hanging="699"/>
        <w:jc w:val="left"/>
        <w:rPr>
          <w:sz w:val="28"/>
        </w:rPr>
      </w:pPr>
      <w:r>
        <w:rPr>
          <w:sz w:val="28"/>
        </w:rPr>
        <w:t>Lớp</w:t>
      </w:r>
      <w:r>
        <w:rPr>
          <w:spacing w:val="-7"/>
          <w:sz w:val="28"/>
        </w:rPr>
        <w:t xml:space="preserve"> </w:t>
      </w:r>
      <w:r>
        <w:rPr>
          <w:sz w:val="28"/>
        </w:rPr>
        <w:t>KhachHang474</w:t>
      </w:r>
      <w:r>
        <w:rPr>
          <w:spacing w:val="-5"/>
          <w:sz w:val="28"/>
        </w:rPr>
        <w:t xml:space="preserve"> </w:t>
      </w:r>
      <w:r>
        <w:rPr>
          <w:sz w:val="28"/>
        </w:rPr>
        <w:t>đóng</w:t>
      </w:r>
      <w:r>
        <w:rPr>
          <w:spacing w:val="-5"/>
          <w:sz w:val="28"/>
        </w:rPr>
        <w:t xml:space="preserve"> </w:t>
      </w:r>
      <w:r>
        <w:rPr>
          <w:sz w:val="28"/>
        </w:rPr>
        <w:t>gói</w:t>
      </w:r>
      <w:r>
        <w:rPr>
          <w:spacing w:val="-5"/>
          <w:sz w:val="28"/>
        </w:rPr>
        <w:t xml:space="preserve"> </w:t>
      </w:r>
      <w:r>
        <w:rPr>
          <w:sz w:val="28"/>
        </w:rPr>
        <w:t>thông</w:t>
      </w:r>
      <w:r>
        <w:rPr>
          <w:spacing w:val="-5"/>
          <w:sz w:val="28"/>
        </w:rPr>
        <w:t xml:space="preserve"> </w:t>
      </w:r>
      <w:r>
        <w:rPr>
          <w:sz w:val="28"/>
        </w:rPr>
        <w:t>tin</w:t>
      </w:r>
      <w:r>
        <w:rPr>
          <w:spacing w:val="-5"/>
          <w:sz w:val="28"/>
        </w:rPr>
        <w:t xml:space="preserve"> </w:t>
      </w:r>
      <w:r>
        <w:rPr>
          <w:sz w:val="28"/>
        </w:rPr>
        <w:t>thực</w:t>
      </w:r>
      <w:r>
        <w:rPr>
          <w:spacing w:val="-4"/>
          <w:sz w:val="28"/>
        </w:rPr>
        <w:t xml:space="preserve"> </w:t>
      </w:r>
      <w:r>
        <w:rPr>
          <w:spacing w:val="-5"/>
          <w:sz w:val="28"/>
        </w:rPr>
        <w:t>thể</w:t>
      </w:r>
    </w:p>
    <w:p w:rsidR="009331C9" w:rsidRDefault="006E3A3E">
      <w:pPr>
        <w:pStyle w:val="ListParagraph"/>
        <w:numPr>
          <w:ilvl w:val="0"/>
          <w:numId w:val="20"/>
        </w:numPr>
        <w:tabs>
          <w:tab w:val="left" w:pos="1510"/>
          <w:tab w:val="left" w:pos="2383"/>
          <w:tab w:val="left" w:pos="4554"/>
          <w:tab w:val="left" w:pos="5265"/>
          <w:tab w:val="left" w:pos="6006"/>
          <w:tab w:val="left" w:pos="6810"/>
          <w:tab w:val="left" w:pos="7614"/>
          <w:tab w:val="left" w:pos="8496"/>
        </w:tabs>
        <w:spacing w:before="161" w:line="360" w:lineRule="auto"/>
        <w:ind w:right="979" w:hanging="710"/>
        <w:jc w:val="left"/>
        <w:rPr>
          <w:sz w:val="28"/>
        </w:rPr>
      </w:pPr>
      <w:r>
        <w:rPr>
          <w:spacing w:val="-4"/>
          <w:sz w:val="28"/>
        </w:rPr>
        <w:t>Lớp</w:t>
      </w:r>
      <w:r>
        <w:rPr>
          <w:sz w:val="28"/>
        </w:rPr>
        <w:tab/>
      </w:r>
      <w:r>
        <w:rPr>
          <w:spacing w:val="-2"/>
          <w:sz w:val="28"/>
        </w:rPr>
        <w:t>KhachHang474</w:t>
      </w:r>
      <w:r>
        <w:rPr>
          <w:sz w:val="28"/>
        </w:rPr>
        <w:tab/>
      </w:r>
      <w:r>
        <w:rPr>
          <w:spacing w:val="-4"/>
          <w:sz w:val="28"/>
        </w:rPr>
        <w:t>trả</w:t>
      </w:r>
      <w:r>
        <w:rPr>
          <w:sz w:val="28"/>
        </w:rPr>
        <w:tab/>
      </w:r>
      <w:r>
        <w:rPr>
          <w:spacing w:val="-4"/>
          <w:sz w:val="28"/>
        </w:rPr>
        <w:t>kết</w:t>
      </w:r>
      <w:r>
        <w:rPr>
          <w:sz w:val="28"/>
        </w:rPr>
        <w:tab/>
      </w:r>
      <w:r>
        <w:rPr>
          <w:spacing w:val="-4"/>
          <w:sz w:val="28"/>
        </w:rPr>
        <w:t>quả</w:t>
      </w:r>
      <w:r>
        <w:rPr>
          <w:sz w:val="28"/>
        </w:rPr>
        <w:tab/>
      </w:r>
      <w:r>
        <w:rPr>
          <w:spacing w:val="-4"/>
          <w:sz w:val="28"/>
        </w:rPr>
        <w:t>cho</w:t>
      </w:r>
      <w:r>
        <w:rPr>
          <w:sz w:val="28"/>
        </w:rPr>
        <w:tab/>
      </w:r>
      <w:r>
        <w:rPr>
          <w:spacing w:val="-4"/>
          <w:sz w:val="28"/>
        </w:rPr>
        <w:t>điều</w:t>
      </w:r>
      <w:r>
        <w:rPr>
          <w:sz w:val="28"/>
        </w:rPr>
        <w:tab/>
      </w:r>
      <w:r>
        <w:rPr>
          <w:spacing w:val="-2"/>
          <w:sz w:val="28"/>
        </w:rPr>
        <w:t>khiển xlDangKi474.servlet</w:t>
      </w:r>
    </w:p>
    <w:p w:rsidR="009331C9" w:rsidRDefault="006E3A3E">
      <w:pPr>
        <w:pStyle w:val="ListParagraph"/>
        <w:numPr>
          <w:ilvl w:val="0"/>
          <w:numId w:val="20"/>
        </w:numPr>
        <w:tabs>
          <w:tab w:val="left" w:pos="1510"/>
        </w:tabs>
        <w:spacing w:line="360" w:lineRule="auto"/>
        <w:ind w:right="983" w:hanging="710"/>
        <w:jc w:val="left"/>
        <w:rPr>
          <w:sz w:val="28"/>
        </w:rPr>
      </w:pPr>
      <w:r>
        <w:rPr>
          <w:sz w:val="28"/>
        </w:rPr>
        <w:t>Điều</w:t>
      </w:r>
      <w:r>
        <w:rPr>
          <w:spacing w:val="40"/>
          <w:sz w:val="28"/>
        </w:rPr>
        <w:t xml:space="preserve"> </w:t>
      </w:r>
      <w:r>
        <w:rPr>
          <w:sz w:val="28"/>
        </w:rPr>
        <w:t>khiển</w:t>
      </w:r>
      <w:r>
        <w:rPr>
          <w:spacing w:val="40"/>
          <w:sz w:val="28"/>
        </w:rPr>
        <w:t xml:space="preserve"> </w:t>
      </w:r>
      <w:r>
        <w:rPr>
          <w:sz w:val="28"/>
        </w:rPr>
        <w:t>xlDangKi474.servlet</w:t>
      </w:r>
      <w:r>
        <w:rPr>
          <w:spacing w:val="40"/>
          <w:sz w:val="28"/>
        </w:rPr>
        <w:t xml:space="preserve"> </w:t>
      </w:r>
      <w:r>
        <w:rPr>
          <w:sz w:val="28"/>
        </w:rPr>
        <w:t>gọi</w:t>
      </w:r>
      <w:r>
        <w:rPr>
          <w:spacing w:val="40"/>
          <w:sz w:val="28"/>
        </w:rPr>
        <w:t xml:space="preserve"> </w:t>
      </w:r>
      <w:r>
        <w:rPr>
          <w:sz w:val="28"/>
        </w:rPr>
        <w:t>lớp</w:t>
      </w:r>
      <w:r>
        <w:rPr>
          <w:spacing w:val="38"/>
          <w:sz w:val="28"/>
        </w:rPr>
        <w:t xml:space="preserve"> </w:t>
      </w:r>
      <w:r>
        <w:rPr>
          <w:sz w:val="28"/>
        </w:rPr>
        <w:t>KhachHangDao474</w:t>
      </w:r>
      <w:r>
        <w:rPr>
          <w:spacing w:val="38"/>
          <w:sz w:val="28"/>
        </w:rPr>
        <w:t xml:space="preserve"> </w:t>
      </w:r>
      <w:r>
        <w:rPr>
          <w:sz w:val="28"/>
        </w:rPr>
        <w:t>yêu cầu lưu thông tin khách hàng</w:t>
      </w:r>
    </w:p>
    <w:p w:rsidR="009331C9" w:rsidRDefault="006E3A3E">
      <w:pPr>
        <w:pStyle w:val="ListParagraph"/>
        <w:numPr>
          <w:ilvl w:val="0"/>
          <w:numId w:val="20"/>
        </w:numPr>
        <w:tabs>
          <w:tab w:val="left" w:pos="1509"/>
        </w:tabs>
        <w:ind w:left="1509" w:hanging="709"/>
        <w:jc w:val="left"/>
        <w:rPr>
          <w:sz w:val="28"/>
        </w:rPr>
      </w:pPr>
      <w:r>
        <w:rPr>
          <w:sz w:val="28"/>
        </w:rPr>
        <w:t>Lớp</w:t>
      </w:r>
      <w:r>
        <w:rPr>
          <w:spacing w:val="-6"/>
          <w:sz w:val="28"/>
        </w:rPr>
        <w:t xml:space="preserve"> </w:t>
      </w:r>
      <w:r>
        <w:rPr>
          <w:sz w:val="28"/>
        </w:rPr>
        <w:t>KhachHangDao474</w:t>
      </w:r>
      <w:r>
        <w:rPr>
          <w:spacing w:val="-6"/>
          <w:sz w:val="28"/>
        </w:rPr>
        <w:t xml:space="preserve"> </w:t>
      </w:r>
      <w:r>
        <w:rPr>
          <w:sz w:val="28"/>
        </w:rPr>
        <w:t>gọi</w:t>
      </w:r>
      <w:r>
        <w:rPr>
          <w:spacing w:val="-6"/>
          <w:sz w:val="28"/>
        </w:rPr>
        <w:t xml:space="preserve"> </w:t>
      </w:r>
      <w:r>
        <w:rPr>
          <w:sz w:val="28"/>
        </w:rPr>
        <w:t>hàm</w:t>
      </w:r>
      <w:r>
        <w:rPr>
          <w:spacing w:val="-6"/>
          <w:sz w:val="28"/>
        </w:rPr>
        <w:t xml:space="preserve"> </w:t>
      </w:r>
      <w:r>
        <w:rPr>
          <w:spacing w:val="-2"/>
          <w:sz w:val="28"/>
        </w:rPr>
        <w:t>addKhachHang()</w:t>
      </w:r>
    </w:p>
    <w:p w:rsidR="009331C9" w:rsidRDefault="006E3A3E">
      <w:pPr>
        <w:pStyle w:val="ListParagraph"/>
        <w:numPr>
          <w:ilvl w:val="0"/>
          <w:numId w:val="20"/>
        </w:numPr>
        <w:tabs>
          <w:tab w:val="left" w:pos="1509"/>
        </w:tabs>
        <w:spacing w:before="161"/>
        <w:ind w:left="1509" w:hanging="709"/>
        <w:jc w:val="left"/>
        <w:rPr>
          <w:sz w:val="28"/>
        </w:rPr>
      </w:pPr>
      <w:r>
        <w:rPr>
          <w:sz w:val="28"/>
        </w:rPr>
        <w:t>Hàm</w:t>
      </w:r>
      <w:r>
        <w:rPr>
          <w:spacing w:val="-6"/>
          <w:sz w:val="28"/>
        </w:rPr>
        <w:t xml:space="preserve"> </w:t>
      </w:r>
      <w:r>
        <w:rPr>
          <w:sz w:val="28"/>
        </w:rPr>
        <w:t>addKhachHang()</w:t>
      </w:r>
      <w:r>
        <w:rPr>
          <w:spacing w:val="-5"/>
          <w:sz w:val="28"/>
        </w:rPr>
        <w:t xml:space="preserve"> </w:t>
      </w:r>
      <w:r>
        <w:rPr>
          <w:sz w:val="28"/>
        </w:rPr>
        <w:t>lưu</w:t>
      </w:r>
      <w:r>
        <w:rPr>
          <w:spacing w:val="-6"/>
          <w:sz w:val="28"/>
        </w:rPr>
        <w:t xml:space="preserve"> </w:t>
      </w:r>
      <w:r>
        <w:rPr>
          <w:sz w:val="28"/>
        </w:rPr>
        <w:t>thông</w:t>
      </w:r>
      <w:r>
        <w:rPr>
          <w:spacing w:val="-5"/>
          <w:sz w:val="28"/>
        </w:rPr>
        <w:t xml:space="preserve"> </w:t>
      </w:r>
      <w:r>
        <w:rPr>
          <w:sz w:val="28"/>
        </w:rPr>
        <w:t>tin</w:t>
      </w:r>
      <w:r>
        <w:rPr>
          <w:spacing w:val="-6"/>
          <w:sz w:val="28"/>
        </w:rPr>
        <w:t xml:space="preserve"> </w:t>
      </w:r>
      <w:r>
        <w:rPr>
          <w:sz w:val="28"/>
        </w:rPr>
        <w:t>khách</w:t>
      </w:r>
      <w:r>
        <w:rPr>
          <w:spacing w:val="-5"/>
          <w:sz w:val="28"/>
        </w:rPr>
        <w:t xml:space="preserve"> </w:t>
      </w:r>
      <w:r>
        <w:rPr>
          <w:spacing w:val="-4"/>
          <w:sz w:val="28"/>
        </w:rPr>
        <w:t>hàng</w:t>
      </w:r>
    </w:p>
    <w:p w:rsidR="009331C9" w:rsidRDefault="006E3A3E">
      <w:pPr>
        <w:pStyle w:val="ListParagraph"/>
        <w:numPr>
          <w:ilvl w:val="0"/>
          <w:numId w:val="20"/>
        </w:numPr>
        <w:tabs>
          <w:tab w:val="left" w:pos="1510"/>
          <w:tab w:val="left" w:pos="2348"/>
          <w:tab w:val="left" w:pos="4570"/>
          <w:tab w:val="left" w:pos="5160"/>
          <w:tab w:val="left" w:pos="5719"/>
          <w:tab w:val="left" w:pos="6356"/>
          <w:tab w:val="left" w:pos="7055"/>
          <w:tab w:val="left" w:pos="7739"/>
          <w:tab w:val="left" w:pos="8501"/>
        </w:tabs>
        <w:spacing w:before="161" w:line="360" w:lineRule="auto"/>
        <w:ind w:right="974" w:hanging="710"/>
        <w:jc w:val="left"/>
        <w:rPr>
          <w:sz w:val="28"/>
        </w:rPr>
      </w:pPr>
      <w:r>
        <w:rPr>
          <w:spacing w:val="-4"/>
          <w:sz w:val="28"/>
        </w:rPr>
        <w:t>Hàm</w:t>
      </w:r>
      <w:r>
        <w:rPr>
          <w:sz w:val="28"/>
        </w:rPr>
        <w:tab/>
      </w:r>
      <w:r>
        <w:rPr>
          <w:spacing w:val="-2"/>
          <w:sz w:val="28"/>
        </w:rPr>
        <w:t>addKhachHang()</w:t>
      </w:r>
      <w:r>
        <w:rPr>
          <w:sz w:val="28"/>
        </w:rPr>
        <w:tab/>
      </w:r>
      <w:r>
        <w:rPr>
          <w:spacing w:val="-4"/>
          <w:sz w:val="28"/>
        </w:rPr>
        <w:t>trả</w:t>
      </w:r>
      <w:r>
        <w:rPr>
          <w:sz w:val="28"/>
        </w:rPr>
        <w:tab/>
      </w:r>
      <w:r>
        <w:rPr>
          <w:spacing w:val="-6"/>
          <w:sz w:val="28"/>
        </w:rPr>
        <w:t>về</w:t>
      </w:r>
      <w:r>
        <w:rPr>
          <w:sz w:val="28"/>
        </w:rPr>
        <w:tab/>
      </w:r>
      <w:r>
        <w:rPr>
          <w:spacing w:val="-4"/>
          <w:sz w:val="28"/>
        </w:rPr>
        <w:t>kết</w:t>
      </w:r>
      <w:r>
        <w:rPr>
          <w:sz w:val="28"/>
        </w:rPr>
        <w:tab/>
      </w:r>
      <w:r>
        <w:rPr>
          <w:spacing w:val="-4"/>
          <w:sz w:val="28"/>
        </w:rPr>
        <w:t>quả</w:t>
      </w:r>
      <w:r>
        <w:rPr>
          <w:sz w:val="28"/>
        </w:rPr>
        <w:tab/>
      </w:r>
      <w:r>
        <w:rPr>
          <w:spacing w:val="-4"/>
          <w:sz w:val="28"/>
        </w:rPr>
        <w:t>cho</w:t>
      </w:r>
      <w:r>
        <w:rPr>
          <w:sz w:val="28"/>
        </w:rPr>
        <w:tab/>
      </w:r>
      <w:r>
        <w:rPr>
          <w:spacing w:val="-4"/>
          <w:sz w:val="28"/>
        </w:rPr>
        <w:t>điều</w:t>
      </w:r>
      <w:r>
        <w:rPr>
          <w:sz w:val="28"/>
        </w:rPr>
        <w:tab/>
      </w:r>
      <w:r>
        <w:rPr>
          <w:spacing w:val="-2"/>
          <w:sz w:val="28"/>
        </w:rPr>
        <w:t>khiển xlDangKi474.servlet</w:t>
      </w:r>
    </w:p>
    <w:p w:rsidR="009331C9" w:rsidRDefault="006E3A3E">
      <w:pPr>
        <w:pStyle w:val="ListParagraph"/>
        <w:numPr>
          <w:ilvl w:val="0"/>
          <w:numId w:val="20"/>
        </w:numPr>
        <w:tabs>
          <w:tab w:val="left" w:pos="1510"/>
          <w:tab w:val="left" w:pos="2288"/>
          <w:tab w:val="left" w:pos="3145"/>
          <w:tab w:val="left" w:pos="5719"/>
          <w:tab w:val="left" w:pos="6249"/>
          <w:tab w:val="left" w:pos="6811"/>
          <w:tab w:val="left" w:pos="7435"/>
          <w:tab w:val="left" w:pos="7919"/>
          <w:tab w:val="left" w:pos="8543"/>
        </w:tabs>
        <w:spacing w:line="360" w:lineRule="auto"/>
        <w:ind w:right="978" w:hanging="710"/>
        <w:jc w:val="left"/>
        <w:rPr>
          <w:sz w:val="28"/>
        </w:rPr>
      </w:pPr>
      <w:r>
        <w:rPr>
          <w:spacing w:val="-4"/>
          <w:sz w:val="28"/>
        </w:rPr>
        <w:t>Điều</w:t>
      </w:r>
      <w:r>
        <w:rPr>
          <w:sz w:val="28"/>
        </w:rPr>
        <w:tab/>
      </w:r>
      <w:r>
        <w:rPr>
          <w:spacing w:val="-2"/>
          <w:sz w:val="28"/>
        </w:rPr>
        <w:t>khiển</w:t>
      </w:r>
      <w:r>
        <w:rPr>
          <w:sz w:val="28"/>
        </w:rPr>
        <w:tab/>
      </w:r>
      <w:r>
        <w:rPr>
          <w:spacing w:val="-2"/>
          <w:sz w:val="28"/>
        </w:rPr>
        <w:t>xlDangKi474.servlet</w:t>
      </w:r>
      <w:r>
        <w:rPr>
          <w:sz w:val="28"/>
        </w:rPr>
        <w:tab/>
      </w:r>
      <w:r>
        <w:rPr>
          <w:spacing w:val="-4"/>
          <w:sz w:val="28"/>
        </w:rPr>
        <w:t>trả</w:t>
      </w:r>
      <w:r>
        <w:rPr>
          <w:sz w:val="28"/>
        </w:rPr>
        <w:tab/>
      </w:r>
      <w:r>
        <w:rPr>
          <w:spacing w:val="-4"/>
          <w:sz w:val="28"/>
        </w:rPr>
        <w:t>kết</w:t>
      </w:r>
      <w:r>
        <w:rPr>
          <w:sz w:val="28"/>
        </w:rPr>
        <w:tab/>
      </w:r>
      <w:r>
        <w:rPr>
          <w:spacing w:val="-4"/>
          <w:sz w:val="28"/>
        </w:rPr>
        <w:t>quả</w:t>
      </w:r>
      <w:r>
        <w:rPr>
          <w:sz w:val="28"/>
        </w:rPr>
        <w:tab/>
      </w:r>
      <w:r>
        <w:rPr>
          <w:spacing w:val="-6"/>
          <w:sz w:val="28"/>
        </w:rPr>
        <w:t>về</w:t>
      </w:r>
      <w:r>
        <w:rPr>
          <w:sz w:val="28"/>
        </w:rPr>
        <w:tab/>
      </w:r>
      <w:r>
        <w:rPr>
          <w:spacing w:val="-4"/>
          <w:sz w:val="28"/>
        </w:rPr>
        <w:t>c</w:t>
      </w:r>
      <w:r>
        <w:rPr>
          <w:spacing w:val="-4"/>
          <w:sz w:val="28"/>
        </w:rPr>
        <w:t>ho</w:t>
      </w:r>
      <w:r>
        <w:rPr>
          <w:sz w:val="28"/>
        </w:rPr>
        <w:tab/>
      </w:r>
      <w:r>
        <w:rPr>
          <w:spacing w:val="-2"/>
          <w:sz w:val="28"/>
        </w:rPr>
        <w:t>trang gdDangKi474.jsp</w:t>
      </w:r>
    </w:p>
    <w:p w:rsidR="009331C9" w:rsidRDefault="006E3A3E">
      <w:pPr>
        <w:pStyle w:val="ListParagraph"/>
        <w:numPr>
          <w:ilvl w:val="0"/>
          <w:numId w:val="20"/>
        </w:numPr>
        <w:tabs>
          <w:tab w:val="left" w:pos="1509"/>
        </w:tabs>
        <w:ind w:left="1509" w:hanging="709"/>
        <w:jc w:val="left"/>
        <w:rPr>
          <w:sz w:val="28"/>
        </w:rPr>
      </w:pPr>
      <w:r>
        <w:rPr>
          <w:sz w:val="28"/>
        </w:rPr>
        <w:t>Trang</w:t>
      </w:r>
      <w:r>
        <w:rPr>
          <w:spacing w:val="-6"/>
          <w:sz w:val="28"/>
        </w:rPr>
        <w:t xml:space="preserve"> </w:t>
      </w:r>
      <w:r>
        <w:rPr>
          <w:sz w:val="28"/>
        </w:rPr>
        <w:t>gdDangKi474</w:t>
      </w:r>
      <w:r>
        <w:rPr>
          <w:spacing w:val="-6"/>
          <w:sz w:val="28"/>
        </w:rPr>
        <w:t xml:space="preserve"> </w:t>
      </w:r>
      <w:r>
        <w:rPr>
          <w:sz w:val="28"/>
        </w:rPr>
        <w:t>hiển</w:t>
      </w:r>
      <w:r>
        <w:rPr>
          <w:spacing w:val="-6"/>
          <w:sz w:val="28"/>
        </w:rPr>
        <w:t xml:space="preserve"> </w:t>
      </w:r>
      <w:r>
        <w:rPr>
          <w:sz w:val="28"/>
        </w:rPr>
        <w:t>thị</w:t>
      </w:r>
      <w:r>
        <w:rPr>
          <w:spacing w:val="-5"/>
          <w:sz w:val="28"/>
        </w:rPr>
        <w:t xml:space="preserve"> </w:t>
      </w:r>
      <w:r>
        <w:rPr>
          <w:sz w:val="28"/>
        </w:rPr>
        <w:t>thông</w:t>
      </w:r>
      <w:r>
        <w:rPr>
          <w:spacing w:val="-6"/>
          <w:sz w:val="28"/>
        </w:rPr>
        <w:t xml:space="preserve"> </w:t>
      </w:r>
      <w:r>
        <w:rPr>
          <w:sz w:val="28"/>
        </w:rPr>
        <w:t>báo</w:t>
      </w:r>
      <w:r>
        <w:rPr>
          <w:spacing w:val="-6"/>
          <w:sz w:val="28"/>
        </w:rPr>
        <w:t xml:space="preserve"> </w:t>
      </w:r>
      <w:r>
        <w:rPr>
          <w:sz w:val="28"/>
        </w:rPr>
        <w:t>thành</w:t>
      </w:r>
      <w:r>
        <w:rPr>
          <w:spacing w:val="-5"/>
          <w:sz w:val="28"/>
        </w:rPr>
        <w:t xml:space="preserve"> </w:t>
      </w:r>
      <w:r>
        <w:rPr>
          <w:sz w:val="28"/>
        </w:rPr>
        <w:t>công</w:t>
      </w:r>
      <w:r>
        <w:rPr>
          <w:spacing w:val="-6"/>
          <w:sz w:val="28"/>
        </w:rPr>
        <w:t xml:space="preserve"> </w:t>
      </w:r>
      <w:r>
        <w:rPr>
          <w:sz w:val="28"/>
        </w:rPr>
        <w:t>cho</w:t>
      </w:r>
      <w:r>
        <w:rPr>
          <w:spacing w:val="-6"/>
          <w:sz w:val="28"/>
        </w:rPr>
        <w:t xml:space="preserve"> </w:t>
      </w:r>
      <w:r>
        <w:rPr>
          <w:sz w:val="28"/>
        </w:rPr>
        <w:t>khách</w:t>
      </w:r>
      <w:r>
        <w:rPr>
          <w:spacing w:val="-5"/>
          <w:sz w:val="28"/>
        </w:rPr>
        <w:t xml:space="preserve"> </w:t>
      </w:r>
      <w:r>
        <w:rPr>
          <w:spacing w:val="-4"/>
          <w:sz w:val="28"/>
        </w:rPr>
        <w:t>hàng</w:t>
      </w:r>
    </w:p>
    <w:p w:rsidR="009331C9" w:rsidRDefault="009331C9">
      <w:pPr>
        <w:rPr>
          <w:sz w:val="28"/>
        </w:rPr>
        <w:sectPr w:rsidR="009331C9">
          <w:pgSz w:w="11920" w:h="16840"/>
          <w:pgMar w:top="1380" w:right="480" w:bottom="280" w:left="1340" w:header="720" w:footer="720" w:gutter="0"/>
          <w:cols w:space="720"/>
        </w:sectPr>
      </w:pPr>
    </w:p>
    <w:p w:rsidR="009331C9" w:rsidRDefault="006E3A3E">
      <w:pPr>
        <w:pStyle w:val="Heading3"/>
        <w:numPr>
          <w:ilvl w:val="1"/>
          <w:numId w:val="17"/>
        </w:numPr>
        <w:tabs>
          <w:tab w:val="left" w:pos="1539"/>
        </w:tabs>
        <w:spacing w:before="60"/>
        <w:ind w:left="1539" w:hanging="779"/>
      </w:pPr>
      <w:bookmarkStart w:id="25" w:name="_TOC_250008"/>
      <w:r>
        <w:lastRenderedPageBreak/>
        <w:t>Module</w:t>
      </w:r>
      <w:r>
        <w:rPr>
          <w:spacing w:val="-4"/>
        </w:rPr>
        <w:t xml:space="preserve"> </w:t>
      </w:r>
      <w:r>
        <w:t>Bán</w:t>
      </w:r>
      <w:r>
        <w:rPr>
          <w:spacing w:val="-3"/>
        </w:rPr>
        <w:t xml:space="preserve"> </w:t>
      </w:r>
      <w:r>
        <w:t>vé</w:t>
      </w:r>
      <w:r>
        <w:rPr>
          <w:spacing w:val="-4"/>
        </w:rPr>
        <w:t xml:space="preserve"> </w:t>
      </w:r>
      <w:r>
        <w:t>tại</w:t>
      </w:r>
      <w:r>
        <w:rPr>
          <w:spacing w:val="-3"/>
        </w:rPr>
        <w:t xml:space="preserve"> </w:t>
      </w:r>
      <w:bookmarkEnd w:id="25"/>
      <w:r>
        <w:rPr>
          <w:spacing w:val="-4"/>
        </w:rPr>
        <w:t>quầy</w:t>
      </w:r>
    </w:p>
    <w:p w:rsidR="009331C9" w:rsidRDefault="006E3A3E">
      <w:pPr>
        <w:pStyle w:val="ListParagraph"/>
        <w:numPr>
          <w:ilvl w:val="0"/>
          <w:numId w:val="21"/>
        </w:numPr>
        <w:tabs>
          <w:tab w:val="left" w:pos="1510"/>
        </w:tabs>
        <w:spacing w:before="48" w:line="360" w:lineRule="auto"/>
        <w:ind w:right="1469"/>
        <w:jc w:val="left"/>
        <w:rPr>
          <w:sz w:val="28"/>
        </w:rPr>
      </w:pPr>
      <w:r>
        <w:rPr>
          <w:sz w:val="28"/>
        </w:rPr>
        <w:t>Tại</w:t>
      </w:r>
      <w:r>
        <w:rPr>
          <w:spacing w:val="-4"/>
          <w:sz w:val="28"/>
        </w:rPr>
        <w:t xml:space="preserve"> </w:t>
      </w:r>
      <w:r>
        <w:rPr>
          <w:sz w:val="28"/>
        </w:rPr>
        <w:t>giao</w:t>
      </w:r>
      <w:r>
        <w:rPr>
          <w:spacing w:val="-4"/>
          <w:sz w:val="28"/>
        </w:rPr>
        <w:t xml:space="preserve"> </w:t>
      </w:r>
      <w:r>
        <w:rPr>
          <w:sz w:val="28"/>
        </w:rPr>
        <w:t>diện</w:t>
      </w:r>
      <w:r>
        <w:rPr>
          <w:spacing w:val="-4"/>
          <w:sz w:val="28"/>
        </w:rPr>
        <w:t xml:space="preserve"> </w:t>
      </w:r>
      <w:r>
        <w:rPr>
          <w:sz w:val="28"/>
        </w:rPr>
        <w:t>chính</w:t>
      </w:r>
      <w:r>
        <w:rPr>
          <w:spacing w:val="-4"/>
          <w:sz w:val="28"/>
        </w:rPr>
        <w:t xml:space="preserve"> </w:t>
      </w:r>
      <w:r>
        <w:rPr>
          <w:sz w:val="28"/>
        </w:rPr>
        <w:t>của</w:t>
      </w:r>
      <w:r>
        <w:rPr>
          <w:spacing w:val="-4"/>
          <w:sz w:val="28"/>
        </w:rPr>
        <w:t xml:space="preserve"> </w:t>
      </w:r>
      <w:r>
        <w:rPr>
          <w:sz w:val="28"/>
        </w:rPr>
        <w:t>nhân</w:t>
      </w:r>
      <w:r>
        <w:rPr>
          <w:spacing w:val="-4"/>
          <w:sz w:val="28"/>
        </w:rPr>
        <w:t xml:space="preserve"> </w:t>
      </w:r>
      <w:r>
        <w:rPr>
          <w:sz w:val="28"/>
        </w:rPr>
        <w:t>viên</w:t>
      </w:r>
      <w:r>
        <w:rPr>
          <w:spacing w:val="-4"/>
          <w:sz w:val="28"/>
        </w:rPr>
        <w:t xml:space="preserve"> </w:t>
      </w:r>
      <w:r>
        <w:rPr>
          <w:sz w:val="28"/>
        </w:rPr>
        <w:t>bán</w:t>
      </w:r>
      <w:r>
        <w:rPr>
          <w:spacing w:val="-4"/>
          <w:sz w:val="28"/>
        </w:rPr>
        <w:t xml:space="preserve"> </w:t>
      </w:r>
      <w:r>
        <w:rPr>
          <w:sz w:val="28"/>
        </w:rPr>
        <w:t>hàng,</w:t>
      </w:r>
      <w:r>
        <w:rPr>
          <w:spacing w:val="-4"/>
          <w:sz w:val="28"/>
        </w:rPr>
        <w:t xml:space="preserve"> </w:t>
      </w:r>
      <w:r>
        <w:rPr>
          <w:sz w:val="28"/>
        </w:rPr>
        <w:t>sau</w:t>
      </w:r>
      <w:r>
        <w:rPr>
          <w:spacing w:val="-4"/>
          <w:sz w:val="28"/>
        </w:rPr>
        <w:t xml:space="preserve"> </w:t>
      </w:r>
      <w:r>
        <w:rPr>
          <w:sz w:val="28"/>
        </w:rPr>
        <w:t>khi</w:t>
      </w:r>
      <w:r>
        <w:rPr>
          <w:spacing w:val="-4"/>
          <w:sz w:val="28"/>
        </w:rPr>
        <w:t xml:space="preserve"> </w:t>
      </w:r>
      <w:r>
        <w:rPr>
          <w:sz w:val="28"/>
        </w:rPr>
        <w:t>đăng</w:t>
      </w:r>
      <w:r>
        <w:rPr>
          <w:spacing w:val="-4"/>
          <w:sz w:val="28"/>
        </w:rPr>
        <w:t xml:space="preserve"> </w:t>
      </w:r>
      <w:r>
        <w:rPr>
          <w:sz w:val="28"/>
        </w:rPr>
        <w:t>nhập, nhân viên bán hàng chọn chức năng bán vé tại quầy.</w:t>
      </w:r>
    </w:p>
    <w:p w:rsidR="009331C9" w:rsidRDefault="006E3A3E">
      <w:pPr>
        <w:pStyle w:val="ListParagraph"/>
        <w:numPr>
          <w:ilvl w:val="0"/>
          <w:numId w:val="21"/>
        </w:numPr>
        <w:tabs>
          <w:tab w:val="left" w:pos="1509"/>
        </w:tabs>
        <w:ind w:left="1509" w:hanging="569"/>
        <w:jc w:val="left"/>
        <w:rPr>
          <w:sz w:val="28"/>
        </w:rPr>
      </w:pPr>
      <w:r>
        <w:rPr>
          <w:sz w:val="28"/>
        </w:rPr>
        <w:t>Trang</w:t>
      </w:r>
      <w:r>
        <w:rPr>
          <w:spacing w:val="-9"/>
          <w:sz w:val="28"/>
        </w:rPr>
        <w:t xml:space="preserve"> </w:t>
      </w:r>
      <w:r>
        <w:rPr>
          <w:sz w:val="28"/>
        </w:rPr>
        <w:t>gdChinh474.jsp</w:t>
      </w:r>
      <w:r>
        <w:rPr>
          <w:spacing w:val="-9"/>
          <w:sz w:val="28"/>
        </w:rPr>
        <w:t xml:space="preserve"> </w:t>
      </w:r>
      <w:r>
        <w:rPr>
          <w:sz w:val="28"/>
        </w:rPr>
        <w:t>gọi</w:t>
      </w:r>
      <w:r>
        <w:rPr>
          <w:spacing w:val="-9"/>
          <w:sz w:val="28"/>
        </w:rPr>
        <w:t xml:space="preserve"> </w:t>
      </w:r>
      <w:r>
        <w:rPr>
          <w:sz w:val="28"/>
        </w:rPr>
        <w:t>trang</w:t>
      </w:r>
      <w:r>
        <w:rPr>
          <w:spacing w:val="-9"/>
          <w:sz w:val="28"/>
        </w:rPr>
        <w:t xml:space="preserve"> </w:t>
      </w:r>
      <w:r>
        <w:rPr>
          <w:spacing w:val="-2"/>
          <w:sz w:val="28"/>
        </w:rPr>
        <w:t>gdChonVe474.jsp.</w:t>
      </w:r>
    </w:p>
    <w:p w:rsidR="009331C9" w:rsidRDefault="006E3A3E">
      <w:pPr>
        <w:pStyle w:val="ListParagraph"/>
        <w:numPr>
          <w:ilvl w:val="0"/>
          <w:numId w:val="21"/>
        </w:numPr>
        <w:tabs>
          <w:tab w:val="left" w:pos="1509"/>
        </w:tabs>
        <w:spacing w:before="161"/>
        <w:ind w:left="1509" w:hanging="569"/>
        <w:jc w:val="left"/>
        <w:rPr>
          <w:sz w:val="28"/>
        </w:rPr>
      </w:pPr>
      <w:r>
        <w:rPr>
          <w:sz w:val="28"/>
        </w:rPr>
        <w:t>Trang</w:t>
      </w:r>
      <w:r>
        <w:rPr>
          <w:spacing w:val="-17"/>
          <w:sz w:val="28"/>
        </w:rPr>
        <w:t xml:space="preserve"> </w:t>
      </w:r>
      <w:r>
        <w:rPr>
          <w:sz w:val="28"/>
        </w:rPr>
        <w:t>gdChonVe474.jsp</w:t>
      </w:r>
      <w:r>
        <w:rPr>
          <w:spacing w:val="-14"/>
          <w:sz w:val="28"/>
        </w:rPr>
        <w:t xml:space="preserve"> </w:t>
      </w:r>
      <w:r>
        <w:rPr>
          <w:sz w:val="28"/>
        </w:rPr>
        <w:t>gọi</w:t>
      </w:r>
      <w:r>
        <w:rPr>
          <w:spacing w:val="-15"/>
          <w:sz w:val="28"/>
        </w:rPr>
        <w:t xml:space="preserve"> </w:t>
      </w:r>
      <w:r>
        <w:rPr>
          <w:sz w:val="28"/>
        </w:rPr>
        <w:t>điều</w:t>
      </w:r>
      <w:r>
        <w:rPr>
          <w:spacing w:val="-14"/>
          <w:sz w:val="28"/>
        </w:rPr>
        <w:t xml:space="preserve"> </w:t>
      </w:r>
      <w:r>
        <w:rPr>
          <w:sz w:val="28"/>
        </w:rPr>
        <w:t>khiển</w:t>
      </w:r>
      <w:r>
        <w:rPr>
          <w:spacing w:val="-14"/>
          <w:sz w:val="28"/>
        </w:rPr>
        <w:t xml:space="preserve"> </w:t>
      </w:r>
      <w:r>
        <w:rPr>
          <w:spacing w:val="-2"/>
          <w:sz w:val="28"/>
        </w:rPr>
        <w:t>xlChonVe474.servlet.</w:t>
      </w:r>
    </w:p>
    <w:p w:rsidR="009331C9" w:rsidRDefault="006E3A3E">
      <w:pPr>
        <w:pStyle w:val="ListParagraph"/>
        <w:numPr>
          <w:ilvl w:val="0"/>
          <w:numId w:val="21"/>
        </w:numPr>
        <w:tabs>
          <w:tab w:val="left" w:pos="1510"/>
        </w:tabs>
        <w:spacing w:before="161" w:line="360" w:lineRule="auto"/>
        <w:ind w:right="1141"/>
        <w:jc w:val="left"/>
        <w:rPr>
          <w:sz w:val="28"/>
        </w:rPr>
      </w:pPr>
      <w:r>
        <w:rPr>
          <w:sz w:val="28"/>
        </w:rPr>
        <w:t>Điều</w:t>
      </w:r>
      <w:r>
        <w:rPr>
          <w:spacing w:val="-10"/>
          <w:sz w:val="28"/>
        </w:rPr>
        <w:t xml:space="preserve"> </w:t>
      </w:r>
      <w:r>
        <w:rPr>
          <w:sz w:val="28"/>
        </w:rPr>
        <w:t>khiển</w:t>
      </w:r>
      <w:r>
        <w:rPr>
          <w:spacing w:val="-10"/>
          <w:sz w:val="28"/>
        </w:rPr>
        <w:t xml:space="preserve"> </w:t>
      </w:r>
      <w:r>
        <w:rPr>
          <w:sz w:val="28"/>
        </w:rPr>
        <w:t>xlChonVe474.servlet</w:t>
      </w:r>
      <w:r>
        <w:rPr>
          <w:spacing w:val="-10"/>
          <w:sz w:val="28"/>
        </w:rPr>
        <w:t xml:space="preserve"> </w:t>
      </w:r>
      <w:r>
        <w:rPr>
          <w:sz w:val="28"/>
        </w:rPr>
        <w:t>gọi</w:t>
      </w:r>
      <w:r>
        <w:rPr>
          <w:spacing w:val="-10"/>
          <w:sz w:val="28"/>
        </w:rPr>
        <w:t xml:space="preserve"> </w:t>
      </w:r>
      <w:r>
        <w:rPr>
          <w:sz w:val="28"/>
        </w:rPr>
        <w:t>lớp</w:t>
      </w:r>
      <w:r>
        <w:rPr>
          <w:spacing w:val="-10"/>
          <w:sz w:val="28"/>
        </w:rPr>
        <w:t xml:space="preserve"> </w:t>
      </w:r>
      <w:r>
        <w:rPr>
          <w:sz w:val="28"/>
        </w:rPr>
        <w:t>PhimDao474</w:t>
      </w:r>
      <w:r>
        <w:rPr>
          <w:spacing w:val="-10"/>
          <w:sz w:val="28"/>
        </w:rPr>
        <w:t xml:space="preserve"> </w:t>
      </w:r>
      <w:r>
        <w:rPr>
          <w:sz w:val="28"/>
        </w:rPr>
        <w:t>yêu</w:t>
      </w:r>
      <w:r>
        <w:rPr>
          <w:spacing w:val="-10"/>
          <w:sz w:val="28"/>
        </w:rPr>
        <w:t xml:space="preserve"> </w:t>
      </w:r>
      <w:r>
        <w:rPr>
          <w:sz w:val="28"/>
        </w:rPr>
        <w:t>cầu</w:t>
      </w:r>
      <w:r>
        <w:rPr>
          <w:spacing w:val="-10"/>
          <w:sz w:val="28"/>
        </w:rPr>
        <w:t xml:space="preserve"> </w:t>
      </w:r>
      <w:r>
        <w:rPr>
          <w:sz w:val="28"/>
        </w:rPr>
        <w:t>tìm tất cả các phim.</w:t>
      </w:r>
    </w:p>
    <w:p w:rsidR="009331C9" w:rsidRDefault="006E3A3E">
      <w:pPr>
        <w:pStyle w:val="ListParagraph"/>
        <w:numPr>
          <w:ilvl w:val="0"/>
          <w:numId w:val="21"/>
        </w:numPr>
        <w:tabs>
          <w:tab w:val="left" w:pos="1509"/>
        </w:tabs>
        <w:ind w:left="1509" w:hanging="569"/>
        <w:jc w:val="left"/>
        <w:rPr>
          <w:sz w:val="28"/>
        </w:rPr>
      </w:pPr>
      <w:r>
        <w:rPr>
          <w:sz w:val="28"/>
        </w:rPr>
        <w:t>Lớp</w:t>
      </w:r>
      <w:r>
        <w:rPr>
          <w:spacing w:val="-5"/>
          <w:sz w:val="28"/>
        </w:rPr>
        <w:t xml:space="preserve"> </w:t>
      </w:r>
      <w:r>
        <w:rPr>
          <w:sz w:val="28"/>
        </w:rPr>
        <w:t>PhimDao474</w:t>
      </w:r>
      <w:r>
        <w:rPr>
          <w:spacing w:val="-5"/>
          <w:sz w:val="28"/>
        </w:rPr>
        <w:t xml:space="preserve"> </w:t>
      </w:r>
      <w:r>
        <w:rPr>
          <w:sz w:val="28"/>
        </w:rPr>
        <w:t>gọi</w:t>
      </w:r>
      <w:r>
        <w:rPr>
          <w:spacing w:val="-5"/>
          <w:sz w:val="28"/>
        </w:rPr>
        <w:t xml:space="preserve"> </w:t>
      </w:r>
      <w:r>
        <w:rPr>
          <w:sz w:val="28"/>
        </w:rPr>
        <w:t>hàm</w:t>
      </w:r>
      <w:r>
        <w:rPr>
          <w:spacing w:val="-4"/>
          <w:sz w:val="28"/>
        </w:rPr>
        <w:t xml:space="preserve"> </w:t>
      </w:r>
      <w:r>
        <w:rPr>
          <w:spacing w:val="-2"/>
          <w:sz w:val="28"/>
        </w:rPr>
        <w:t>getAllPhim().</w:t>
      </w:r>
    </w:p>
    <w:p w:rsidR="009331C9" w:rsidRDefault="006E3A3E">
      <w:pPr>
        <w:pStyle w:val="ListParagraph"/>
        <w:numPr>
          <w:ilvl w:val="0"/>
          <w:numId w:val="21"/>
        </w:numPr>
        <w:tabs>
          <w:tab w:val="left" w:pos="1510"/>
        </w:tabs>
        <w:spacing w:before="161" w:line="360" w:lineRule="auto"/>
        <w:ind w:right="1492"/>
        <w:jc w:val="left"/>
        <w:rPr>
          <w:sz w:val="28"/>
        </w:rPr>
      </w:pPr>
      <w:r>
        <w:rPr>
          <w:sz w:val="28"/>
        </w:rPr>
        <w:t>Hàm</w:t>
      </w:r>
      <w:r>
        <w:rPr>
          <w:spacing w:val="-5"/>
          <w:sz w:val="28"/>
        </w:rPr>
        <w:t xml:space="preserve"> </w:t>
      </w:r>
      <w:r>
        <w:rPr>
          <w:sz w:val="28"/>
        </w:rPr>
        <w:t>getAllPhim()</w:t>
      </w:r>
      <w:r>
        <w:rPr>
          <w:spacing w:val="-5"/>
          <w:sz w:val="28"/>
        </w:rPr>
        <w:t xml:space="preserve"> </w:t>
      </w:r>
      <w:r>
        <w:rPr>
          <w:sz w:val="28"/>
        </w:rPr>
        <w:t>gọi</w:t>
      </w:r>
      <w:r>
        <w:rPr>
          <w:spacing w:val="-5"/>
          <w:sz w:val="28"/>
        </w:rPr>
        <w:t xml:space="preserve"> </w:t>
      </w:r>
      <w:r>
        <w:rPr>
          <w:sz w:val="28"/>
        </w:rPr>
        <w:t>lớp</w:t>
      </w:r>
      <w:r>
        <w:rPr>
          <w:spacing w:val="-5"/>
          <w:sz w:val="28"/>
        </w:rPr>
        <w:t xml:space="preserve"> </w:t>
      </w:r>
      <w:r>
        <w:rPr>
          <w:sz w:val="28"/>
        </w:rPr>
        <w:t>Phim474</w:t>
      </w:r>
      <w:r>
        <w:rPr>
          <w:spacing w:val="-5"/>
          <w:sz w:val="28"/>
        </w:rPr>
        <w:t xml:space="preserve"> </w:t>
      </w:r>
      <w:r>
        <w:rPr>
          <w:sz w:val="28"/>
        </w:rPr>
        <w:t>yêu</w:t>
      </w:r>
      <w:r>
        <w:rPr>
          <w:spacing w:val="-5"/>
          <w:sz w:val="28"/>
        </w:rPr>
        <w:t xml:space="preserve"> </w:t>
      </w:r>
      <w:r>
        <w:rPr>
          <w:sz w:val="28"/>
        </w:rPr>
        <w:t>cầu</w:t>
      </w:r>
      <w:r>
        <w:rPr>
          <w:spacing w:val="-5"/>
          <w:sz w:val="28"/>
        </w:rPr>
        <w:t xml:space="preserve"> </w:t>
      </w:r>
      <w:r>
        <w:rPr>
          <w:sz w:val="28"/>
        </w:rPr>
        <w:t>đóng</w:t>
      </w:r>
      <w:r>
        <w:rPr>
          <w:spacing w:val="-5"/>
          <w:sz w:val="28"/>
        </w:rPr>
        <w:t xml:space="preserve"> </w:t>
      </w:r>
      <w:r>
        <w:rPr>
          <w:sz w:val="28"/>
        </w:rPr>
        <w:t>gói</w:t>
      </w:r>
      <w:r>
        <w:rPr>
          <w:spacing w:val="-5"/>
          <w:sz w:val="28"/>
        </w:rPr>
        <w:t xml:space="preserve"> </w:t>
      </w:r>
      <w:r>
        <w:rPr>
          <w:sz w:val="28"/>
        </w:rPr>
        <w:t>thông</w:t>
      </w:r>
      <w:r>
        <w:rPr>
          <w:spacing w:val="-5"/>
          <w:sz w:val="28"/>
        </w:rPr>
        <w:t xml:space="preserve"> </w:t>
      </w:r>
      <w:r>
        <w:rPr>
          <w:sz w:val="28"/>
        </w:rPr>
        <w:t xml:space="preserve">tin </w:t>
      </w:r>
      <w:r>
        <w:rPr>
          <w:spacing w:val="-2"/>
          <w:sz w:val="28"/>
        </w:rPr>
        <w:t>phim.</w:t>
      </w:r>
    </w:p>
    <w:p w:rsidR="009331C9" w:rsidRDefault="006E3A3E">
      <w:pPr>
        <w:pStyle w:val="ListParagraph"/>
        <w:numPr>
          <w:ilvl w:val="0"/>
          <w:numId w:val="21"/>
        </w:numPr>
        <w:tabs>
          <w:tab w:val="left" w:pos="1509"/>
        </w:tabs>
        <w:ind w:left="1509" w:hanging="569"/>
        <w:jc w:val="left"/>
        <w:rPr>
          <w:sz w:val="28"/>
        </w:rPr>
      </w:pPr>
      <w:r>
        <w:rPr>
          <w:sz w:val="28"/>
        </w:rPr>
        <w:t>Lớp</w:t>
      </w:r>
      <w:r>
        <w:rPr>
          <w:spacing w:val="-7"/>
          <w:sz w:val="28"/>
        </w:rPr>
        <w:t xml:space="preserve"> </w:t>
      </w:r>
      <w:r>
        <w:rPr>
          <w:sz w:val="28"/>
        </w:rPr>
        <w:t>Phim474</w:t>
      </w:r>
      <w:r>
        <w:rPr>
          <w:spacing w:val="-4"/>
          <w:sz w:val="28"/>
        </w:rPr>
        <w:t xml:space="preserve"> </w:t>
      </w:r>
      <w:r>
        <w:rPr>
          <w:sz w:val="28"/>
        </w:rPr>
        <w:t>đóng</w:t>
      </w:r>
      <w:r>
        <w:rPr>
          <w:spacing w:val="-4"/>
          <w:sz w:val="28"/>
        </w:rPr>
        <w:t xml:space="preserve"> </w:t>
      </w:r>
      <w:r>
        <w:rPr>
          <w:sz w:val="28"/>
        </w:rPr>
        <w:t>gói</w:t>
      </w:r>
      <w:r>
        <w:rPr>
          <w:spacing w:val="-4"/>
          <w:sz w:val="28"/>
        </w:rPr>
        <w:t xml:space="preserve"> </w:t>
      </w:r>
      <w:r>
        <w:rPr>
          <w:sz w:val="28"/>
        </w:rPr>
        <w:t>thông</w:t>
      </w:r>
      <w:r>
        <w:rPr>
          <w:spacing w:val="-4"/>
          <w:sz w:val="28"/>
        </w:rPr>
        <w:t xml:space="preserve"> </w:t>
      </w:r>
      <w:r>
        <w:rPr>
          <w:sz w:val="28"/>
        </w:rPr>
        <w:t>tin</w:t>
      </w:r>
      <w:r>
        <w:rPr>
          <w:spacing w:val="-4"/>
          <w:sz w:val="28"/>
        </w:rPr>
        <w:t xml:space="preserve"> </w:t>
      </w:r>
      <w:r>
        <w:rPr>
          <w:sz w:val="28"/>
        </w:rPr>
        <w:t>thực</w:t>
      </w:r>
      <w:r>
        <w:rPr>
          <w:spacing w:val="-4"/>
          <w:sz w:val="28"/>
        </w:rPr>
        <w:t xml:space="preserve"> thể.</w:t>
      </w:r>
    </w:p>
    <w:p w:rsidR="009331C9" w:rsidRDefault="006E3A3E">
      <w:pPr>
        <w:pStyle w:val="ListParagraph"/>
        <w:numPr>
          <w:ilvl w:val="0"/>
          <w:numId w:val="21"/>
        </w:numPr>
        <w:tabs>
          <w:tab w:val="left" w:pos="1509"/>
        </w:tabs>
        <w:spacing w:before="161"/>
        <w:ind w:left="1509" w:hanging="569"/>
        <w:jc w:val="left"/>
        <w:rPr>
          <w:sz w:val="28"/>
        </w:rPr>
      </w:pPr>
      <w:r>
        <w:rPr>
          <w:sz w:val="28"/>
        </w:rPr>
        <w:t>Lớp</w:t>
      </w:r>
      <w:r>
        <w:rPr>
          <w:spacing w:val="-4"/>
          <w:sz w:val="28"/>
        </w:rPr>
        <w:t xml:space="preserve"> </w:t>
      </w:r>
      <w:r>
        <w:rPr>
          <w:sz w:val="28"/>
        </w:rPr>
        <w:t>Phim474</w:t>
      </w:r>
      <w:r>
        <w:rPr>
          <w:spacing w:val="-3"/>
          <w:sz w:val="28"/>
        </w:rPr>
        <w:t xml:space="preserve"> </w:t>
      </w:r>
      <w:r>
        <w:rPr>
          <w:sz w:val="28"/>
        </w:rPr>
        <w:t>trả</w:t>
      </w:r>
      <w:r>
        <w:rPr>
          <w:spacing w:val="-4"/>
          <w:sz w:val="28"/>
        </w:rPr>
        <w:t xml:space="preserve"> </w:t>
      </w:r>
      <w:r>
        <w:rPr>
          <w:sz w:val="28"/>
        </w:rPr>
        <w:t>kết</w:t>
      </w:r>
      <w:r>
        <w:rPr>
          <w:spacing w:val="-3"/>
          <w:sz w:val="28"/>
        </w:rPr>
        <w:t xml:space="preserve"> </w:t>
      </w:r>
      <w:r>
        <w:rPr>
          <w:sz w:val="28"/>
        </w:rPr>
        <w:t>quả</w:t>
      </w:r>
      <w:r>
        <w:rPr>
          <w:spacing w:val="-3"/>
          <w:sz w:val="28"/>
        </w:rPr>
        <w:t xml:space="preserve"> </w:t>
      </w:r>
      <w:r>
        <w:rPr>
          <w:sz w:val="28"/>
        </w:rPr>
        <w:t>về</w:t>
      </w:r>
      <w:r>
        <w:rPr>
          <w:spacing w:val="-4"/>
          <w:sz w:val="28"/>
        </w:rPr>
        <w:t xml:space="preserve"> </w:t>
      </w:r>
      <w:r>
        <w:rPr>
          <w:sz w:val="28"/>
        </w:rPr>
        <w:t>cho</w:t>
      </w:r>
      <w:r>
        <w:rPr>
          <w:spacing w:val="-3"/>
          <w:sz w:val="28"/>
        </w:rPr>
        <w:t xml:space="preserve"> </w:t>
      </w:r>
      <w:r>
        <w:rPr>
          <w:sz w:val="28"/>
        </w:rPr>
        <w:t>hàm</w:t>
      </w:r>
      <w:r>
        <w:rPr>
          <w:spacing w:val="-3"/>
          <w:sz w:val="28"/>
        </w:rPr>
        <w:t xml:space="preserve"> </w:t>
      </w:r>
      <w:r>
        <w:rPr>
          <w:spacing w:val="-2"/>
          <w:sz w:val="28"/>
        </w:rPr>
        <w:t>getAllPhim().</w:t>
      </w:r>
    </w:p>
    <w:p w:rsidR="009331C9" w:rsidRDefault="006E3A3E">
      <w:pPr>
        <w:pStyle w:val="ListParagraph"/>
        <w:numPr>
          <w:ilvl w:val="0"/>
          <w:numId w:val="21"/>
        </w:numPr>
        <w:tabs>
          <w:tab w:val="left" w:pos="1510"/>
        </w:tabs>
        <w:spacing w:before="161" w:line="360" w:lineRule="auto"/>
        <w:ind w:right="3194"/>
        <w:jc w:val="left"/>
        <w:rPr>
          <w:sz w:val="28"/>
        </w:rPr>
      </w:pPr>
      <w:r>
        <w:rPr>
          <w:sz w:val="28"/>
        </w:rPr>
        <w:t>Hàm</w:t>
      </w:r>
      <w:r>
        <w:rPr>
          <w:spacing w:val="-6"/>
          <w:sz w:val="28"/>
        </w:rPr>
        <w:t xml:space="preserve"> </w:t>
      </w:r>
      <w:r>
        <w:rPr>
          <w:sz w:val="28"/>
        </w:rPr>
        <w:t>getAllPhim()</w:t>
      </w:r>
      <w:r>
        <w:rPr>
          <w:spacing w:val="-6"/>
          <w:sz w:val="28"/>
        </w:rPr>
        <w:t xml:space="preserve"> </w:t>
      </w:r>
      <w:r>
        <w:rPr>
          <w:sz w:val="28"/>
        </w:rPr>
        <w:t>trả</w:t>
      </w:r>
      <w:r>
        <w:rPr>
          <w:spacing w:val="-6"/>
          <w:sz w:val="28"/>
        </w:rPr>
        <w:t xml:space="preserve"> </w:t>
      </w:r>
      <w:r>
        <w:rPr>
          <w:sz w:val="28"/>
        </w:rPr>
        <w:t>về</w:t>
      </w:r>
      <w:r>
        <w:rPr>
          <w:spacing w:val="-6"/>
          <w:sz w:val="28"/>
        </w:rPr>
        <w:t xml:space="preserve"> </w:t>
      </w:r>
      <w:r>
        <w:rPr>
          <w:sz w:val="28"/>
        </w:rPr>
        <w:t>kết</w:t>
      </w:r>
      <w:r>
        <w:rPr>
          <w:spacing w:val="-6"/>
          <w:sz w:val="28"/>
        </w:rPr>
        <w:t xml:space="preserve"> </w:t>
      </w:r>
      <w:r>
        <w:rPr>
          <w:sz w:val="28"/>
        </w:rPr>
        <w:t>quả</w:t>
      </w:r>
      <w:r>
        <w:rPr>
          <w:spacing w:val="-6"/>
          <w:sz w:val="28"/>
        </w:rPr>
        <w:t xml:space="preserve"> </w:t>
      </w:r>
      <w:r>
        <w:rPr>
          <w:sz w:val="28"/>
        </w:rPr>
        <w:t>cho</w:t>
      </w:r>
      <w:r>
        <w:rPr>
          <w:spacing w:val="-6"/>
          <w:sz w:val="28"/>
        </w:rPr>
        <w:t xml:space="preserve"> </w:t>
      </w:r>
      <w:r>
        <w:rPr>
          <w:sz w:val="28"/>
        </w:rPr>
        <w:t>điều</w:t>
      </w:r>
      <w:r>
        <w:rPr>
          <w:spacing w:val="-6"/>
          <w:sz w:val="28"/>
        </w:rPr>
        <w:t xml:space="preserve"> </w:t>
      </w:r>
      <w:r>
        <w:rPr>
          <w:sz w:val="28"/>
        </w:rPr>
        <w:t xml:space="preserve">khiển </w:t>
      </w:r>
      <w:r>
        <w:rPr>
          <w:spacing w:val="-2"/>
          <w:sz w:val="28"/>
        </w:rPr>
        <w:t>xlChonVe474.servlet.</w:t>
      </w:r>
    </w:p>
    <w:p w:rsidR="009331C9" w:rsidRDefault="006E3A3E">
      <w:pPr>
        <w:pStyle w:val="ListParagraph"/>
        <w:numPr>
          <w:ilvl w:val="0"/>
          <w:numId w:val="21"/>
        </w:numPr>
        <w:tabs>
          <w:tab w:val="left" w:pos="1510"/>
        </w:tabs>
        <w:spacing w:line="360" w:lineRule="auto"/>
        <w:ind w:right="2223" w:hanging="710"/>
        <w:jc w:val="left"/>
        <w:rPr>
          <w:sz w:val="28"/>
        </w:rPr>
      </w:pPr>
      <w:r>
        <w:rPr>
          <w:sz w:val="28"/>
        </w:rPr>
        <w:t>Điều</w:t>
      </w:r>
      <w:r>
        <w:rPr>
          <w:spacing w:val="-10"/>
          <w:sz w:val="28"/>
        </w:rPr>
        <w:t xml:space="preserve"> </w:t>
      </w:r>
      <w:r>
        <w:rPr>
          <w:sz w:val="28"/>
        </w:rPr>
        <w:t>khiển</w:t>
      </w:r>
      <w:r>
        <w:rPr>
          <w:spacing w:val="-10"/>
          <w:sz w:val="28"/>
        </w:rPr>
        <w:t xml:space="preserve"> </w:t>
      </w:r>
      <w:r>
        <w:rPr>
          <w:sz w:val="28"/>
        </w:rPr>
        <w:t>xlChonVe474.servlet</w:t>
      </w:r>
      <w:r>
        <w:rPr>
          <w:spacing w:val="-10"/>
          <w:sz w:val="28"/>
        </w:rPr>
        <w:t xml:space="preserve"> </w:t>
      </w:r>
      <w:r>
        <w:rPr>
          <w:sz w:val="28"/>
        </w:rPr>
        <w:t>trả</w:t>
      </w:r>
      <w:r>
        <w:rPr>
          <w:spacing w:val="-10"/>
          <w:sz w:val="28"/>
        </w:rPr>
        <w:t xml:space="preserve"> </w:t>
      </w:r>
      <w:r>
        <w:rPr>
          <w:sz w:val="28"/>
        </w:rPr>
        <w:t>về</w:t>
      </w:r>
      <w:r>
        <w:rPr>
          <w:spacing w:val="-10"/>
          <w:sz w:val="28"/>
        </w:rPr>
        <w:t xml:space="preserve"> </w:t>
      </w:r>
      <w:r>
        <w:rPr>
          <w:sz w:val="28"/>
        </w:rPr>
        <w:t>kết</w:t>
      </w:r>
      <w:r>
        <w:rPr>
          <w:spacing w:val="-10"/>
          <w:sz w:val="28"/>
        </w:rPr>
        <w:t xml:space="preserve"> </w:t>
      </w:r>
      <w:r>
        <w:rPr>
          <w:sz w:val="28"/>
        </w:rPr>
        <w:t>quả</w:t>
      </w:r>
      <w:r>
        <w:rPr>
          <w:spacing w:val="-10"/>
          <w:sz w:val="28"/>
        </w:rPr>
        <w:t xml:space="preserve"> </w:t>
      </w:r>
      <w:r>
        <w:rPr>
          <w:sz w:val="28"/>
        </w:rPr>
        <w:t>cho</w:t>
      </w:r>
      <w:r>
        <w:rPr>
          <w:spacing w:val="-10"/>
          <w:sz w:val="28"/>
        </w:rPr>
        <w:t xml:space="preserve"> </w:t>
      </w:r>
      <w:r>
        <w:rPr>
          <w:sz w:val="28"/>
        </w:rPr>
        <w:t xml:space="preserve">trang </w:t>
      </w:r>
      <w:r>
        <w:rPr>
          <w:spacing w:val="-2"/>
          <w:sz w:val="28"/>
        </w:rPr>
        <w:t>gdChonVe474.jsp.</w:t>
      </w:r>
    </w:p>
    <w:p w:rsidR="009331C9" w:rsidRDefault="006E3A3E">
      <w:pPr>
        <w:pStyle w:val="ListParagraph"/>
        <w:numPr>
          <w:ilvl w:val="0"/>
          <w:numId w:val="21"/>
        </w:numPr>
        <w:tabs>
          <w:tab w:val="left" w:pos="1509"/>
        </w:tabs>
        <w:ind w:left="1509" w:hanging="699"/>
        <w:jc w:val="left"/>
        <w:rPr>
          <w:sz w:val="28"/>
        </w:rPr>
      </w:pPr>
      <w:r>
        <w:rPr>
          <w:sz w:val="28"/>
        </w:rPr>
        <w:t>Trang</w:t>
      </w:r>
      <w:r>
        <w:rPr>
          <w:spacing w:val="-13"/>
          <w:sz w:val="28"/>
        </w:rPr>
        <w:t xml:space="preserve"> </w:t>
      </w:r>
      <w:r>
        <w:rPr>
          <w:sz w:val="28"/>
        </w:rPr>
        <w:t>gdChonVe474.jsp</w:t>
      </w:r>
      <w:r>
        <w:rPr>
          <w:spacing w:val="-10"/>
          <w:sz w:val="28"/>
        </w:rPr>
        <w:t xml:space="preserve"> </w:t>
      </w:r>
      <w:r>
        <w:rPr>
          <w:sz w:val="28"/>
        </w:rPr>
        <w:t>hiển</w:t>
      </w:r>
      <w:r>
        <w:rPr>
          <w:spacing w:val="-10"/>
          <w:sz w:val="28"/>
        </w:rPr>
        <w:t xml:space="preserve"> </w:t>
      </w:r>
      <w:r>
        <w:rPr>
          <w:sz w:val="28"/>
        </w:rPr>
        <w:t>thị</w:t>
      </w:r>
      <w:r>
        <w:rPr>
          <w:spacing w:val="-10"/>
          <w:sz w:val="28"/>
        </w:rPr>
        <w:t xml:space="preserve"> </w:t>
      </w:r>
      <w:r>
        <w:rPr>
          <w:sz w:val="28"/>
        </w:rPr>
        <w:t>cho</w:t>
      </w:r>
      <w:r>
        <w:rPr>
          <w:spacing w:val="-10"/>
          <w:sz w:val="28"/>
        </w:rPr>
        <w:t xml:space="preserve"> </w:t>
      </w:r>
      <w:r>
        <w:rPr>
          <w:sz w:val="28"/>
        </w:rPr>
        <w:t>nhân</w:t>
      </w:r>
      <w:r>
        <w:rPr>
          <w:spacing w:val="-10"/>
          <w:sz w:val="28"/>
        </w:rPr>
        <w:t xml:space="preserve"> </w:t>
      </w:r>
      <w:r>
        <w:rPr>
          <w:sz w:val="28"/>
        </w:rPr>
        <w:t>viên</w:t>
      </w:r>
      <w:r>
        <w:rPr>
          <w:spacing w:val="-10"/>
          <w:sz w:val="28"/>
        </w:rPr>
        <w:t xml:space="preserve"> </w:t>
      </w:r>
      <w:r>
        <w:rPr>
          <w:sz w:val="28"/>
        </w:rPr>
        <w:t>bán</w:t>
      </w:r>
      <w:r>
        <w:rPr>
          <w:spacing w:val="-10"/>
          <w:sz w:val="28"/>
        </w:rPr>
        <w:t xml:space="preserve"> </w:t>
      </w:r>
      <w:r>
        <w:rPr>
          <w:spacing w:val="-2"/>
          <w:sz w:val="28"/>
        </w:rPr>
        <w:t>hàng.</w:t>
      </w:r>
    </w:p>
    <w:p w:rsidR="009331C9" w:rsidRDefault="006E3A3E">
      <w:pPr>
        <w:pStyle w:val="ListParagraph"/>
        <w:numPr>
          <w:ilvl w:val="0"/>
          <w:numId w:val="21"/>
        </w:numPr>
        <w:tabs>
          <w:tab w:val="left" w:pos="1509"/>
        </w:tabs>
        <w:spacing w:before="161"/>
        <w:ind w:left="1509" w:hanging="709"/>
        <w:jc w:val="left"/>
        <w:rPr>
          <w:sz w:val="28"/>
        </w:rPr>
      </w:pPr>
      <w:r>
        <w:rPr>
          <w:sz w:val="28"/>
        </w:rPr>
        <w:t>Nhân</w:t>
      </w:r>
      <w:r>
        <w:rPr>
          <w:spacing w:val="-6"/>
          <w:sz w:val="28"/>
        </w:rPr>
        <w:t xml:space="preserve"> </w:t>
      </w:r>
      <w:r>
        <w:rPr>
          <w:sz w:val="28"/>
        </w:rPr>
        <w:t>viên</w:t>
      </w:r>
      <w:r>
        <w:rPr>
          <w:spacing w:val="-4"/>
          <w:sz w:val="28"/>
        </w:rPr>
        <w:t xml:space="preserve"> </w:t>
      </w:r>
      <w:r>
        <w:rPr>
          <w:sz w:val="28"/>
        </w:rPr>
        <w:t>bán</w:t>
      </w:r>
      <w:r>
        <w:rPr>
          <w:spacing w:val="-3"/>
          <w:sz w:val="28"/>
        </w:rPr>
        <w:t xml:space="preserve"> </w:t>
      </w:r>
      <w:r>
        <w:rPr>
          <w:sz w:val="28"/>
        </w:rPr>
        <w:t>hàng</w:t>
      </w:r>
      <w:r>
        <w:rPr>
          <w:spacing w:val="-4"/>
          <w:sz w:val="28"/>
        </w:rPr>
        <w:t xml:space="preserve"> </w:t>
      </w:r>
      <w:r>
        <w:rPr>
          <w:sz w:val="28"/>
        </w:rPr>
        <w:t>hỏi</w:t>
      </w:r>
      <w:r>
        <w:rPr>
          <w:spacing w:val="-3"/>
          <w:sz w:val="28"/>
        </w:rPr>
        <w:t xml:space="preserve"> </w:t>
      </w:r>
      <w:r>
        <w:rPr>
          <w:sz w:val="28"/>
        </w:rPr>
        <w:t>khách</w:t>
      </w:r>
      <w:r>
        <w:rPr>
          <w:spacing w:val="-4"/>
          <w:sz w:val="28"/>
        </w:rPr>
        <w:t xml:space="preserve"> </w:t>
      </w:r>
      <w:r>
        <w:rPr>
          <w:sz w:val="28"/>
        </w:rPr>
        <w:t>hàng</w:t>
      </w:r>
      <w:r>
        <w:rPr>
          <w:spacing w:val="-4"/>
          <w:sz w:val="28"/>
        </w:rPr>
        <w:t xml:space="preserve"> </w:t>
      </w:r>
      <w:r>
        <w:rPr>
          <w:sz w:val="28"/>
        </w:rPr>
        <w:t>và</w:t>
      </w:r>
      <w:r>
        <w:rPr>
          <w:spacing w:val="-3"/>
          <w:sz w:val="28"/>
        </w:rPr>
        <w:t xml:space="preserve"> </w:t>
      </w:r>
      <w:r>
        <w:rPr>
          <w:sz w:val="28"/>
        </w:rPr>
        <w:t>chọn</w:t>
      </w:r>
      <w:r>
        <w:rPr>
          <w:spacing w:val="-4"/>
          <w:sz w:val="28"/>
        </w:rPr>
        <w:t xml:space="preserve"> </w:t>
      </w:r>
      <w:r>
        <w:rPr>
          <w:sz w:val="28"/>
        </w:rPr>
        <w:t>một</w:t>
      </w:r>
      <w:r>
        <w:rPr>
          <w:spacing w:val="-3"/>
          <w:sz w:val="28"/>
        </w:rPr>
        <w:t xml:space="preserve"> </w:t>
      </w:r>
      <w:r>
        <w:rPr>
          <w:spacing w:val="-2"/>
          <w:sz w:val="28"/>
        </w:rPr>
        <w:t>phim.</w:t>
      </w:r>
    </w:p>
    <w:p w:rsidR="009331C9" w:rsidRDefault="006E3A3E">
      <w:pPr>
        <w:pStyle w:val="ListParagraph"/>
        <w:numPr>
          <w:ilvl w:val="0"/>
          <w:numId w:val="21"/>
        </w:numPr>
        <w:tabs>
          <w:tab w:val="left" w:pos="1509"/>
        </w:tabs>
        <w:spacing w:before="161"/>
        <w:ind w:left="1509" w:hanging="709"/>
        <w:jc w:val="left"/>
        <w:rPr>
          <w:sz w:val="28"/>
        </w:rPr>
      </w:pPr>
      <w:r>
        <w:rPr>
          <w:sz w:val="28"/>
        </w:rPr>
        <w:t>Trang</w:t>
      </w:r>
      <w:r>
        <w:rPr>
          <w:spacing w:val="-17"/>
          <w:sz w:val="28"/>
        </w:rPr>
        <w:t xml:space="preserve"> </w:t>
      </w:r>
      <w:r>
        <w:rPr>
          <w:sz w:val="28"/>
        </w:rPr>
        <w:t>gdChonVe474.jsp</w:t>
      </w:r>
      <w:r>
        <w:rPr>
          <w:spacing w:val="-14"/>
          <w:sz w:val="28"/>
        </w:rPr>
        <w:t xml:space="preserve"> </w:t>
      </w:r>
      <w:r>
        <w:rPr>
          <w:sz w:val="28"/>
        </w:rPr>
        <w:t>gọi</w:t>
      </w:r>
      <w:r>
        <w:rPr>
          <w:spacing w:val="-15"/>
          <w:sz w:val="28"/>
        </w:rPr>
        <w:t xml:space="preserve"> </w:t>
      </w:r>
      <w:r>
        <w:rPr>
          <w:sz w:val="28"/>
        </w:rPr>
        <w:t>điều</w:t>
      </w:r>
      <w:r>
        <w:rPr>
          <w:spacing w:val="-14"/>
          <w:sz w:val="28"/>
        </w:rPr>
        <w:t xml:space="preserve"> </w:t>
      </w:r>
      <w:r>
        <w:rPr>
          <w:sz w:val="28"/>
        </w:rPr>
        <w:t>khiển</w:t>
      </w:r>
      <w:r>
        <w:rPr>
          <w:spacing w:val="-14"/>
          <w:sz w:val="28"/>
        </w:rPr>
        <w:t xml:space="preserve"> </w:t>
      </w:r>
      <w:r>
        <w:rPr>
          <w:spacing w:val="-2"/>
          <w:sz w:val="28"/>
        </w:rPr>
        <w:t>xlChonVe474.servlet.</w:t>
      </w:r>
    </w:p>
    <w:p w:rsidR="009331C9" w:rsidRDefault="006E3A3E">
      <w:pPr>
        <w:pStyle w:val="ListParagraph"/>
        <w:numPr>
          <w:ilvl w:val="0"/>
          <w:numId w:val="21"/>
        </w:numPr>
        <w:tabs>
          <w:tab w:val="left" w:pos="1510"/>
        </w:tabs>
        <w:spacing w:before="161" w:line="360" w:lineRule="auto"/>
        <w:ind w:right="994" w:hanging="710"/>
        <w:jc w:val="left"/>
        <w:rPr>
          <w:sz w:val="28"/>
        </w:rPr>
      </w:pPr>
      <w:r>
        <w:rPr>
          <w:sz w:val="28"/>
        </w:rPr>
        <w:t>Điều</w:t>
      </w:r>
      <w:r>
        <w:rPr>
          <w:spacing w:val="-11"/>
          <w:sz w:val="28"/>
        </w:rPr>
        <w:t xml:space="preserve"> </w:t>
      </w:r>
      <w:r>
        <w:rPr>
          <w:sz w:val="28"/>
        </w:rPr>
        <w:t>khiển</w:t>
      </w:r>
      <w:r>
        <w:rPr>
          <w:spacing w:val="-11"/>
          <w:sz w:val="28"/>
        </w:rPr>
        <w:t xml:space="preserve"> </w:t>
      </w:r>
      <w:r>
        <w:rPr>
          <w:sz w:val="28"/>
        </w:rPr>
        <w:t>xlChonVe474.servlet</w:t>
      </w:r>
      <w:r>
        <w:rPr>
          <w:spacing w:val="-11"/>
          <w:sz w:val="28"/>
        </w:rPr>
        <w:t xml:space="preserve"> </w:t>
      </w:r>
      <w:r>
        <w:rPr>
          <w:sz w:val="28"/>
        </w:rPr>
        <w:t>gọi</w:t>
      </w:r>
      <w:r>
        <w:rPr>
          <w:spacing w:val="-11"/>
          <w:sz w:val="28"/>
        </w:rPr>
        <w:t xml:space="preserve"> </w:t>
      </w:r>
      <w:r>
        <w:rPr>
          <w:sz w:val="28"/>
        </w:rPr>
        <w:t>lớp</w:t>
      </w:r>
      <w:r>
        <w:rPr>
          <w:spacing w:val="-11"/>
          <w:sz w:val="28"/>
        </w:rPr>
        <w:t xml:space="preserve"> </w:t>
      </w:r>
      <w:r>
        <w:rPr>
          <w:sz w:val="28"/>
        </w:rPr>
        <w:t>LichChieuDao474</w:t>
      </w:r>
      <w:r>
        <w:rPr>
          <w:spacing w:val="-11"/>
          <w:sz w:val="28"/>
        </w:rPr>
        <w:t xml:space="preserve"> </w:t>
      </w:r>
      <w:r>
        <w:rPr>
          <w:sz w:val="28"/>
        </w:rPr>
        <w:t>yêu</w:t>
      </w:r>
      <w:r>
        <w:rPr>
          <w:spacing w:val="-11"/>
          <w:sz w:val="28"/>
        </w:rPr>
        <w:t xml:space="preserve"> </w:t>
      </w:r>
      <w:r>
        <w:rPr>
          <w:sz w:val="28"/>
        </w:rPr>
        <w:t xml:space="preserve">cầu tìm tất cả các lịch chiếu </w:t>
      </w:r>
      <w:r>
        <w:rPr>
          <w:sz w:val="28"/>
        </w:rPr>
        <w:t>ứng với phim được chọn.</w:t>
      </w:r>
    </w:p>
    <w:p w:rsidR="009331C9" w:rsidRDefault="006E3A3E">
      <w:pPr>
        <w:pStyle w:val="ListParagraph"/>
        <w:numPr>
          <w:ilvl w:val="0"/>
          <w:numId w:val="21"/>
        </w:numPr>
        <w:tabs>
          <w:tab w:val="left" w:pos="1509"/>
        </w:tabs>
        <w:ind w:left="1509" w:hanging="709"/>
        <w:jc w:val="left"/>
        <w:rPr>
          <w:sz w:val="28"/>
        </w:rPr>
      </w:pPr>
      <w:r>
        <w:rPr>
          <w:sz w:val="28"/>
        </w:rPr>
        <w:t>Lớp</w:t>
      </w:r>
      <w:r>
        <w:rPr>
          <w:spacing w:val="-6"/>
          <w:sz w:val="28"/>
        </w:rPr>
        <w:t xml:space="preserve"> </w:t>
      </w:r>
      <w:r>
        <w:rPr>
          <w:sz w:val="28"/>
        </w:rPr>
        <w:t>LichChieuDao474</w:t>
      </w:r>
      <w:r>
        <w:rPr>
          <w:spacing w:val="-6"/>
          <w:sz w:val="28"/>
        </w:rPr>
        <w:t xml:space="preserve"> </w:t>
      </w:r>
      <w:r>
        <w:rPr>
          <w:sz w:val="28"/>
        </w:rPr>
        <w:t>gọi</w:t>
      </w:r>
      <w:r>
        <w:rPr>
          <w:spacing w:val="-6"/>
          <w:sz w:val="28"/>
        </w:rPr>
        <w:t xml:space="preserve"> </w:t>
      </w:r>
      <w:r>
        <w:rPr>
          <w:sz w:val="28"/>
        </w:rPr>
        <w:t>hàm</w:t>
      </w:r>
      <w:r>
        <w:rPr>
          <w:spacing w:val="-6"/>
          <w:sz w:val="28"/>
        </w:rPr>
        <w:t xml:space="preserve"> </w:t>
      </w:r>
      <w:r>
        <w:rPr>
          <w:spacing w:val="-2"/>
          <w:sz w:val="28"/>
        </w:rPr>
        <w:t>getAllLichChieuTheoPhim().</w:t>
      </w:r>
    </w:p>
    <w:p w:rsidR="009331C9" w:rsidRDefault="006E3A3E">
      <w:pPr>
        <w:pStyle w:val="ListParagraph"/>
        <w:numPr>
          <w:ilvl w:val="0"/>
          <w:numId w:val="21"/>
        </w:numPr>
        <w:tabs>
          <w:tab w:val="left" w:pos="1510"/>
        </w:tabs>
        <w:spacing w:before="161" w:line="360" w:lineRule="auto"/>
        <w:ind w:right="1274" w:hanging="710"/>
        <w:jc w:val="left"/>
        <w:rPr>
          <w:sz w:val="28"/>
        </w:rPr>
      </w:pPr>
      <w:r>
        <w:rPr>
          <w:sz w:val="28"/>
        </w:rPr>
        <w:t>Hàm</w:t>
      </w:r>
      <w:r>
        <w:rPr>
          <w:spacing w:val="-7"/>
          <w:sz w:val="28"/>
        </w:rPr>
        <w:t xml:space="preserve"> </w:t>
      </w:r>
      <w:r>
        <w:rPr>
          <w:sz w:val="28"/>
        </w:rPr>
        <w:t>getAllLichChieuTheoPhim()</w:t>
      </w:r>
      <w:r>
        <w:rPr>
          <w:spacing w:val="-7"/>
          <w:sz w:val="28"/>
        </w:rPr>
        <w:t xml:space="preserve"> </w:t>
      </w:r>
      <w:r>
        <w:rPr>
          <w:sz w:val="28"/>
        </w:rPr>
        <w:t>gọi</w:t>
      </w:r>
      <w:r>
        <w:rPr>
          <w:spacing w:val="-7"/>
          <w:sz w:val="28"/>
        </w:rPr>
        <w:t xml:space="preserve"> </w:t>
      </w:r>
      <w:r>
        <w:rPr>
          <w:sz w:val="28"/>
        </w:rPr>
        <w:t>lớp</w:t>
      </w:r>
      <w:r>
        <w:rPr>
          <w:spacing w:val="-7"/>
          <w:sz w:val="28"/>
        </w:rPr>
        <w:t xml:space="preserve"> </w:t>
      </w:r>
      <w:r>
        <w:rPr>
          <w:sz w:val="28"/>
        </w:rPr>
        <w:t>LichChieu474</w:t>
      </w:r>
      <w:r>
        <w:rPr>
          <w:spacing w:val="-7"/>
          <w:sz w:val="28"/>
        </w:rPr>
        <w:t xml:space="preserve"> </w:t>
      </w:r>
      <w:r>
        <w:rPr>
          <w:sz w:val="28"/>
        </w:rPr>
        <w:t>yêu</w:t>
      </w:r>
      <w:r>
        <w:rPr>
          <w:spacing w:val="-7"/>
          <w:sz w:val="28"/>
        </w:rPr>
        <w:t xml:space="preserve"> </w:t>
      </w:r>
      <w:r>
        <w:rPr>
          <w:sz w:val="28"/>
        </w:rPr>
        <w:t>cầu đóng gói thông tin lịch chiếu.</w:t>
      </w:r>
    </w:p>
    <w:p w:rsidR="009331C9" w:rsidRDefault="006E3A3E">
      <w:pPr>
        <w:pStyle w:val="ListParagraph"/>
        <w:numPr>
          <w:ilvl w:val="0"/>
          <w:numId w:val="21"/>
        </w:numPr>
        <w:tabs>
          <w:tab w:val="left" w:pos="1509"/>
        </w:tabs>
        <w:ind w:left="1509" w:hanging="709"/>
        <w:jc w:val="left"/>
        <w:rPr>
          <w:sz w:val="28"/>
        </w:rPr>
      </w:pPr>
      <w:r>
        <w:rPr>
          <w:sz w:val="28"/>
        </w:rPr>
        <w:t>Lớp</w:t>
      </w:r>
      <w:r>
        <w:rPr>
          <w:spacing w:val="-5"/>
          <w:sz w:val="28"/>
        </w:rPr>
        <w:t xml:space="preserve"> </w:t>
      </w:r>
      <w:r>
        <w:rPr>
          <w:sz w:val="28"/>
        </w:rPr>
        <w:t>LichChieu474</w:t>
      </w:r>
      <w:r>
        <w:rPr>
          <w:spacing w:val="-5"/>
          <w:sz w:val="28"/>
        </w:rPr>
        <w:t xml:space="preserve"> </w:t>
      </w:r>
      <w:r>
        <w:rPr>
          <w:sz w:val="28"/>
        </w:rPr>
        <w:t>đóng</w:t>
      </w:r>
      <w:r>
        <w:rPr>
          <w:spacing w:val="-5"/>
          <w:sz w:val="28"/>
        </w:rPr>
        <w:t xml:space="preserve"> </w:t>
      </w:r>
      <w:r>
        <w:rPr>
          <w:sz w:val="28"/>
        </w:rPr>
        <w:t>gói</w:t>
      </w:r>
      <w:r>
        <w:rPr>
          <w:spacing w:val="-5"/>
          <w:sz w:val="28"/>
        </w:rPr>
        <w:t xml:space="preserve"> </w:t>
      </w:r>
      <w:r>
        <w:rPr>
          <w:sz w:val="28"/>
        </w:rPr>
        <w:t>thông</w:t>
      </w:r>
      <w:r>
        <w:rPr>
          <w:spacing w:val="-5"/>
          <w:sz w:val="28"/>
        </w:rPr>
        <w:t xml:space="preserve"> </w:t>
      </w:r>
      <w:r>
        <w:rPr>
          <w:sz w:val="28"/>
        </w:rPr>
        <w:t>tin</w:t>
      </w:r>
      <w:r>
        <w:rPr>
          <w:spacing w:val="-5"/>
          <w:sz w:val="28"/>
        </w:rPr>
        <w:t xml:space="preserve"> </w:t>
      </w:r>
      <w:r>
        <w:rPr>
          <w:sz w:val="28"/>
        </w:rPr>
        <w:t>thực</w:t>
      </w:r>
      <w:r>
        <w:rPr>
          <w:spacing w:val="-4"/>
          <w:sz w:val="28"/>
        </w:rPr>
        <w:t xml:space="preserve"> thể.</w:t>
      </w:r>
    </w:p>
    <w:p w:rsidR="009331C9" w:rsidRDefault="006E3A3E">
      <w:pPr>
        <w:pStyle w:val="ListParagraph"/>
        <w:numPr>
          <w:ilvl w:val="0"/>
          <w:numId w:val="21"/>
        </w:numPr>
        <w:tabs>
          <w:tab w:val="left" w:pos="1510"/>
        </w:tabs>
        <w:spacing w:before="161" w:line="360" w:lineRule="auto"/>
        <w:ind w:right="3847" w:hanging="710"/>
        <w:jc w:val="left"/>
        <w:rPr>
          <w:sz w:val="28"/>
        </w:rPr>
      </w:pPr>
      <w:r>
        <w:rPr>
          <w:sz w:val="28"/>
        </w:rPr>
        <w:t>Lớp</w:t>
      </w:r>
      <w:r>
        <w:rPr>
          <w:spacing w:val="-6"/>
          <w:sz w:val="28"/>
        </w:rPr>
        <w:t xml:space="preserve"> </w:t>
      </w:r>
      <w:r>
        <w:rPr>
          <w:sz w:val="28"/>
        </w:rPr>
        <w:t>LichChieu474</w:t>
      </w:r>
      <w:r>
        <w:rPr>
          <w:spacing w:val="-6"/>
          <w:sz w:val="28"/>
        </w:rPr>
        <w:t xml:space="preserve"> </w:t>
      </w:r>
      <w:r>
        <w:rPr>
          <w:sz w:val="28"/>
        </w:rPr>
        <w:t>trả</w:t>
      </w:r>
      <w:r>
        <w:rPr>
          <w:spacing w:val="-6"/>
          <w:sz w:val="28"/>
        </w:rPr>
        <w:t xml:space="preserve"> </w:t>
      </w:r>
      <w:r>
        <w:rPr>
          <w:sz w:val="28"/>
        </w:rPr>
        <w:t>kết</w:t>
      </w:r>
      <w:r>
        <w:rPr>
          <w:spacing w:val="-6"/>
          <w:sz w:val="28"/>
        </w:rPr>
        <w:t xml:space="preserve"> </w:t>
      </w:r>
      <w:r>
        <w:rPr>
          <w:sz w:val="28"/>
        </w:rPr>
        <w:t>quả</w:t>
      </w:r>
      <w:r>
        <w:rPr>
          <w:spacing w:val="-6"/>
          <w:sz w:val="28"/>
        </w:rPr>
        <w:t xml:space="preserve"> </w:t>
      </w:r>
      <w:r>
        <w:rPr>
          <w:sz w:val="28"/>
        </w:rPr>
        <w:t>về</w:t>
      </w:r>
      <w:r>
        <w:rPr>
          <w:spacing w:val="-6"/>
          <w:sz w:val="28"/>
        </w:rPr>
        <w:t xml:space="preserve"> </w:t>
      </w:r>
      <w:r>
        <w:rPr>
          <w:sz w:val="28"/>
        </w:rPr>
        <w:t>cho</w:t>
      </w:r>
      <w:r>
        <w:rPr>
          <w:spacing w:val="-6"/>
          <w:sz w:val="28"/>
        </w:rPr>
        <w:t xml:space="preserve"> </w:t>
      </w:r>
      <w:r>
        <w:rPr>
          <w:sz w:val="28"/>
        </w:rPr>
        <w:t xml:space="preserve">hàm </w:t>
      </w:r>
      <w:r>
        <w:rPr>
          <w:spacing w:val="-2"/>
          <w:sz w:val="28"/>
        </w:rPr>
        <w:t>g</w:t>
      </w:r>
      <w:r>
        <w:rPr>
          <w:spacing w:val="-2"/>
          <w:sz w:val="28"/>
        </w:rPr>
        <w:t>etAllLichChieuTheoPhim().</w:t>
      </w:r>
    </w:p>
    <w:p w:rsidR="009331C9" w:rsidRDefault="006E3A3E">
      <w:pPr>
        <w:pStyle w:val="ListParagraph"/>
        <w:numPr>
          <w:ilvl w:val="0"/>
          <w:numId w:val="21"/>
        </w:numPr>
        <w:tabs>
          <w:tab w:val="left" w:pos="1510"/>
        </w:tabs>
        <w:spacing w:line="360" w:lineRule="auto"/>
        <w:ind w:right="1438" w:hanging="710"/>
        <w:jc w:val="left"/>
        <w:rPr>
          <w:sz w:val="28"/>
        </w:rPr>
      </w:pPr>
      <w:r>
        <w:rPr>
          <w:sz w:val="28"/>
        </w:rPr>
        <w:t>Hàm</w:t>
      </w:r>
      <w:r>
        <w:rPr>
          <w:spacing w:val="-6"/>
          <w:sz w:val="28"/>
        </w:rPr>
        <w:t xml:space="preserve"> </w:t>
      </w:r>
      <w:r>
        <w:rPr>
          <w:sz w:val="28"/>
        </w:rPr>
        <w:t>getAllLichChieuTheoPhim()</w:t>
      </w:r>
      <w:r>
        <w:rPr>
          <w:spacing w:val="-6"/>
          <w:sz w:val="28"/>
        </w:rPr>
        <w:t xml:space="preserve"> </w:t>
      </w:r>
      <w:r>
        <w:rPr>
          <w:sz w:val="28"/>
        </w:rPr>
        <w:t>trả</w:t>
      </w:r>
      <w:r>
        <w:rPr>
          <w:spacing w:val="-6"/>
          <w:sz w:val="28"/>
        </w:rPr>
        <w:t xml:space="preserve"> </w:t>
      </w:r>
      <w:r>
        <w:rPr>
          <w:sz w:val="28"/>
        </w:rPr>
        <w:t>về</w:t>
      </w:r>
      <w:r>
        <w:rPr>
          <w:spacing w:val="-6"/>
          <w:sz w:val="28"/>
        </w:rPr>
        <w:t xml:space="preserve"> </w:t>
      </w:r>
      <w:r>
        <w:rPr>
          <w:sz w:val="28"/>
        </w:rPr>
        <w:t>kết</w:t>
      </w:r>
      <w:r>
        <w:rPr>
          <w:spacing w:val="-6"/>
          <w:sz w:val="28"/>
        </w:rPr>
        <w:t xml:space="preserve"> </w:t>
      </w:r>
      <w:r>
        <w:rPr>
          <w:sz w:val="28"/>
        </w:rPr>
        <w:t>quả</w:t>
      </w:r>
      <w:r>
        <w:rPr>
          <w:spacing w:val="-6"/>
          <w:sz w:val="28"/>
        </w:rPr>
        <w:t xml:space="preserve"> </w:t>
      </w:r>
      <w:r>
        <w:rPr>
          <w:sz w:val="28"/>
        </w:rPr>
        <w:t>cho</w:t>
      </w:r>
      <w:r>
        <w:rPr>
          <w:spacing w:val="-6"/>
          <w:sz w:val="28"/>
        </w:rPr>
        <w:t xml:space="preserve"> </w:t>
      </w:r>
      <w:r>
        <w:rPr>
          <w:sz w:val="28"/>
        </w:rPr>
        <w:t>điều</w:t>
      </w:r>
      <w:r>
        <w:rPr>
          <w:spacing w:val="-6"/>
          <w:sz w:val="28"/>
        </w:rPr>
        <w:t xml:space="preserve"> </w:t>
      </w:r>
      <w:r>
        <w:rPr>
          <w:sz w:val="28"/>
        </w:rPr>
        <w:t xml:space="preserve">khiển </w:t>
      </w:r>
      <w:r>
        <w:rPr>
          <w:spacing w:val="-2"/>
          <w:sz w:val="28"/>
        </w:rPr>
        <w:t>xlChonVe474.servlet.</w:t>
      </w:r>
    </w:p>
    <w:p w:rsidR="009331C9" w:rsidRDefault="009331C9">
      <w:pPr>
        <w:spacing w:line="360" w:lineRule="auto"/>
        <w:rPr>
          <w:sz w:val="28"/>
        </w:rPr>
        <w:sectPr w:rsidR="009331C9">
          <w:pgSz w:w="11920" w:h="16840"/>
          <w:pgMar w:top="1380" w:right="480" w:bottom="280" w:left="1340" w:header="720" w:footer="720" w:gutter="0"/>
          <w:cols w:space="720"/>
        </w:sectPr>
      </w:pPr>
    </w:p>
    <w:p w:rsidR="009331C9" w:rsidRDefault="006E3A3E">
      <w:pPr>
        <w:pStyle w:val="ListParagraph"/>
        <w:numPr>
          <w:ilvl w:val="0"/>
          <w:numId w:val="21"/>
        </w:numPr>
        <w:tabs>
          <w:tab w:val="left" w:pos="1510"/>
        </w:tabs>
        <w:spacing w:before="60" w:line="360" w:lineRule="auto"/>
        <w:ind w:right="2223" w:hanging="710"/>
        <w:jc w:val="left"/>
        <w:rPr>
          <w:sz w:val="28"/>
        </w:rPr>
      </w:pPr>
      <w:r>
        <w:rPr>
          <w:sz w:val="28"/>
        </w:rPr>
        <w:lastRenderedPageBreak/>
        <w:t>Điều</w:t>
      </w:r>
      <w:r>
        <w:rPr>
          <w:spacing w:val="-10"/>
          <w:sz w:val="28"/>
        </w:rPr>
        <w:t xml:space="preserve"> </w:t>
      </w:r>
      <w:r>
        <w:rPr>
          <w:sz w:val="28"/>
        </w:rPr>
        <w:t>khiển</w:t>
      </w:r>
      <w:r>
        <w:rPr>
          <w:spacing w:val="-10"/>
          <w:sz w:val="28"/>
        </w:rPr>
        <w:t xml:space="preserve"> </w:t>
      </w:r>
      <w:r>
        <w:rPr>
          <w:sz w:val="28"/>
        </w:rPr>
        <w:t>xlChonVe474.servlet</w:t>
      </w:r>
      <w:r>
        <w:rPr>
          <w:spacing w:val="-10"/>
          <w:sz w:val="28"/>
        </w:rPr>
        <w:t xml:space="preserve"> </w:t>
      </w:r>
      <w:r>
        <w:rPr>
          <w:sz w:val="28"/>
        </w:rPr>
        <w:t>trả</w:t>
      </w:r>
      <w:r>
        <w:rPr>
          <w:spacing w:val="-10"/>
          <w:sz w:val="28"/>
        </w:rPr>
        <w:t xml:space="preserve"> </w:t>
      </w:r>
      <w:r>
        <w:rPr>
          <w:sz w:val="28"/>
        </w:rPr>
        <w:t>về</w:t>
      </w:r>
      <w:r>
        <w:rPr>
          <w:spacing w:val="-10"/>
          <w:sz w:val="28"/>
        </w:rPr>
        <w:t xml:space="preserve"> </w:t>
      </w:r>
      <w:r>
        <w:rPr>
          <w:sz w:val="28"/>
        </w:rPr>
        <w:t>kết</w:t>
      </w:r>
      <w:r>
        <w:rPr>
          <w:spacing w:val="-10"/>
          <w:sz w:val="28"/>
        </w:rPr>
        <w:t xml:space="preserve"> </w:t>
      </w:r>
      <w:r>
        <w:rPr>
          <w:sz w:val="28"/>
        </w:rPr>
        <w:t>quả</w:t>
      </w:r>
      <w:r>
        <w:rPr>
          <w:spacing w:val="-10"/>
          <w:sz w:val="28"/>
        </w:rPr>
        <w:t xml:space="preserve"> </w:t>
      </w:r>
      <w:r>
        <w:rPr>
          <w:sz w:val="28"/>
        </w:rPr>
        <w:t>cho</w:t>
      </w:r>
      <w:r>
        <w:rPr>
          <w:spacing w:val="-10"/>
          <w:sz w:val="28"/>
        </w:rPr>
        <w:t xml:space="preserve"> </w:t>
      </w:r>
      <w:r>
        <w:rPr>
          <w:sz w:val="28"/>
        </w:rPr>
        <w:t xml:space="preserve">trang </w:t>
      </w:r>
      <w:r>
        <w:rPr>
          <w:spacing w:val="-2"/>
          <w:sz w:val="28"/>
        </w:rPr>
        <w:t>gdChonVe474.jsp.</w:t>
      </w:r>
    </w:p>
    <w:p w:rsidR="009331C9" w:rsidRDefault="006E3A3E">
      <w:pPr>
        <w:pStyle w:val="ListParagraph"/>
        <w:numPr>
          <w:ilvl w:val="0"/>
          <w:numId w:val="21"/>
        </w:numPr>
        <w:tabs>
          <w:tab w:val="left" w:pos="1509"/>
        </w:tabs>
        <w:ind w:left="1509" w:hanging="709"/>
        <w:jc w:val="left"/>
        <w:rPr>
          <w:sz w:val="28"/>
        </w:rPr>
      </w:pPr>
      <w:r>
        <w:rPr>
          <w:sz w:val="28"/>
        </w:rPr>
        <w:t>Trang</w:t>
      </w:r>
      <w:r>
        <w:rPr>
          <w:spacing w:val="-13"/>
          <w:sz w:val="28"/>
        </w:rPr>
        <w:t xml:space="preserve"> </w:t>
      </w:r>
      <w:r>
        <w:rPr>
          <w:sz w:val="28"/>
        </w:rPr>
        <w:t>gdChonVe474.jsp</w:t>
      </w:r>
      <w:r>
        <w:rPr>
          <w:spacing w:val="-10"/>
          <w:sz w:val="28"/>
        </w:rPr>
        <w:t xml:space="preserve"> </w:t>
      </w:r>
      <w:r>
        <w:rPr>
          <w:sz w:val="28"/>
        </w:rPr>
        <w:t>hiển</w:t>
      </w:r>
      <w:r>
        <w:rPr>
          <w:spacing w:val="-10"/>
          <w:sz w:val="28"/>
        </w:rPr>
        <w:t xml:space="preserve"> </w:t>
      </w:r>
      <w:r>
        <w:rPr>
          <w:sz w:val="28"/>
        </w:rPr>
        <w:t>thị</w:t>
      </w:r>
      <w:r>
        <w:rPr>
          <w:spacing w:val="-10"/>
          <w:sz w:val="28"/>
        </w:rPr>
        <w:t xml:space="preserve"> </w:t>
      </w:r>
      <w:r>
        <w:rPr>
          <w:sz w:val="28"/>
        </w:rPr>
        <w:t>cho</w:t>
      </w:r>
      <w:r>
        <w:rPr>
          <w:spacing w:val="-10"/>
          <w:sz w:val="28"/>
        </w:rPr>
        <w:t xml:space="preserve"> </w:t>
      </w:r>
      <w:r>
        <w:rPr>
          <w:sz w:val="28"/>
        </w:rPr>
        <w:t>nhân</w:t>
      </w:r>
      <w:r>
        <w:rPr>
          <w:spacing w:val="-10"/>
          <w:sz w:val="28"/>
        </w:rPr>
        <w:t xml:space="preserve"> </w:t>
      </w:r>
      <w:r>
        <w:rPr>
          <w:sz w:val="28"/>
        </w:rPr>
        <w:t>viên</w:t>
      </w:r>
      <w:r>
        <w:rPr>
          <w:spacing w:val="-10"/>
          <w:sz w:val="28"/>
        </w:rPr>
        <w:t xml:space="preserve"> </w:t>
      </w:r>
      <w:r>
        <w:rPr>
          <w:sz w:val="28"/>
        </w:rPr>
        <w:t>bán</w:t>
      </w:r>
      <w:r>
        <w:rPr>
          <w:spacing w:val="-10"/>
          <w:sz w:val="28"/>
        </w:rPr>
        <w:t xml:space="preserve"> </w:t>
      </w:r>
      <w:r>
        <w:rPr>
          <w:spacing w:val="-2"/>
          <w:sz w:val="28"/>
        </w:rPr>
        <w:t>hàng.</w:t>
      </w:r>
    </w:p>
    <w:p w:rsidR="009331C9" w:rsidRDefault="006E3A3E">
      <w:pPr>
        <w:pStyle w:val="ListParagraph"/>
        <w:numPr>
          <w:ilvl w:val="0"/>
          <w:numId w:val="21"/>
        </w:numPr>
        <w:tabs>
          <w:tab w:val="left" w:pos="1509"/>
        </w:tabs>
        <w:spacing w:before="161"/>
        <w:ind w:left="1509" w:hanging="709"/>
        <w:jc w:val="left"/>
        <w:rPr>
          <w:sz w:val="28"/>
        </w:rPr>
      </w:pPr>
      <w:r>
        <w:rPr>
          <w:sz w:val="28"/>
        </w:rPr>
        <w:t>Nhân</w:t>
      </w:r>
      <w:r>
        <w:rPr>
          <w:spacing w:val="-6"/>
          <w:sz w:val="28"/>
        </w:rPr>
        <w:t xml:space="preserve"> </w:t>
      </w:r>
      <w:r>
        <w:rPr>
          <w:sz w:val="28"/>
        </w:rPr>
        <w:t>viên</w:t>
      </w:r>
      <w:r>
        <w:rPr>
          <w:spacing w:val="-4"/>
          <w:sz w:val="28"/>
        </w:rPr>
        <w:t xml:space="preserve"> </w:t>
      </w:r>
      <w:r>
        <w:rPr>
          <w:sz w:val="28"/>
        </w:rPr>
        <w:t>bán</w:t>
      </w:r>
      <w:r>
        <w:rPr>
          <w:spacing w:val="-3"/>
          <w:sz w:val="28"/>
        </w:rPr>
        <w:t xml:space="preserve"> </w:t>
      </w:r>
      <w:r>
        <w:rPr>
          <w:sz w:val="28"/>
        </w:rPr>
        <w:t>hàng</w:t>
      </w:r>
      <w:r>
        <w:rPr>
          <w:spacing w:val="-4"/>
          <w:sz w:val="28"/>
        </w:rPr>
        <w:t xml:space="preserve"> </w:t>
      </w:r>
      <w:r>
        <w:rPr>
          <w:sz w:val="28"/>
        </w:rPr>
        <w:t>hỏi</w:t>
      </w:r>
      <w:r>
        <w:rPr>
          <w:spacing w:val="-3"/>
          <w:sz w:val="28"/>
        </w:rPr>
        <w:t xml:space="preserve"> </w:t>
      </w:r>
      <w:r>
        <w:rPr>
          <w:sz w:val="28"/>
        </w:rPr>
        <w:t>khách</w:t>
      </w:r>
      <w:r>
        <w:rPr>
          <w:spacing w:val="-4"/>
          <w:sz w:val="28"/>
        </w:rPr>
        <w:t xml:space="preserve"> </w:t>
      </w:r>
      <w:r>
        <w:rPr>
          <w:sz w:val="28"/>
        </w:rPr>
        <w:t>hàng</w:t>
      </w:r>
      <w:r>
        <w:rPr>
          <w:spacing w:val="-3"/>
          <w:sz w:val="28"/>
        </w:rPr>
        <w:t xml:space="preserve"> </w:t>
      </w:r>
      <w:r>
        <w:rPr>
          <w:sz w:val="28"/>
        </w:rPr>
        <w:t>và</w:t>
      </w:r>
      <w:r>
        <w:rPr>
          <w:spacing w:val="-4"/>
          <w:sz w:val="28"/>
        </w:rPr>
        <w:t xml:space="preserve"> </w:t>
      </w:r>
      <w:r>
        <w:rPr>
          <w:sz w:val="28"/>
        </w:rPr>
        <w:t>chọn</w:t>
      </w:r>
      <w:r>
        <w:rPr>
          <w:spacing w:val="-3"/>
          <w:sz w:val="28"/>
        </w:rPr>
        <w:t xml:space="preserve"> </w:t>
      </w:r>
      <w:r>
        <w:rPr>
          <w:sz w:val="28"/>
        </w:rPr>
        <w:t>một</w:t>
      </w:r>
      <w:r>
        <w:rPr>
          <w:spacing w:val="-4"/>
          <w:sz w:val="28"/>
        </w:rPr>
        <w:t xml:space="preserve"> </w:t>
      </w:r>
      <w:r>
        <w:rPr>
          <w:sz w:val="28"/>
        </w:rPr>
        <w:t>giờ</w:t>
      </w:r>
      <w:r>
        <w:rPr>
          <w:spacing w:val="-3"/>
          <w:sz w:val="28"/>
        </w:rPr>
        <w:t xml:space="preserve"> </w:t>
      </w:r>
      <w:r>
        <w:rPr>
          <w:spacing w:val="-2"/>
          <w:sz w:val="28"/>
        </w:rPr>
        <w:t>chiếu.</w:t>
      </w:r>
    </w:p>
    <w:p w:rsidR="009331C9" w:rsidRDefault="006E3A3E">
      <w:pPr>
        <w:pStyle w:val="ListParagraph"/>
        <w:numPr>
          <w:ilvl w:val="0"/>
          <w:numId w:val="21"/>
        </w:numPr>
        <w:tabs>
          <w:tab w:val="left" w:pos="1509"/>
        </w:tabs>
        <w:spacing w:before="161"/>
        <w:ind w:left="1509" w:hanging="709"/>
        <w:jc w:val="left"/>
        <w:rPr>
          <w:sz w:val="28"/>
        </w:rPr>
      </w:pPr>
      <w:r>
        <w:rPr>
          <w:sz w:val="28"/>
        </w:rPr>
        <w:t>Trang</w:t>
      </w:r>
      <w:r>
        <w:rPr>
          <w:spacing w:val="-17"/>
          <w:sz w:val="28"/>
        </w:rPr>
        <w:t xml:space="preserve"> </w:t>
      </w:r>
      <w:r>
        <w:rPr>
          <w:sz w:val="28"/>
        </w:rPr>
        <w:t>gdChonVe474.jsp</w:t>
      </w:r>
      <w:r>
        <w:rPr>
          <w:spacing w:val="-14"/>
          <w:sz w:val="28"/>
        </w:rPr>
        <w:t xml:space="preserve"> </w:t>
      </w:r>
      <w:r>
        <w:rPr>
          <w:sz w:val="28"/>
        </w:rPr>
        <w:t>gọi</w:t>
      </w:r>
      <w:r>
        <w:rPr>
          <w:spacing w:val="-15"/>
          <w:sz w:val="28"/>
        </w:rPr>
        <w:t xml:space="preserve"> </w:t>
      </w:r>
      <w:r>
        <w:rPr>
          <w:sz w:val="28"/>
        </w:rPr>
        <w:t>điều</w:t>
      </w:r>
      <w:r>
        <w:rPr>
          <w:spacing w:val="-14"/>
          <w:sz w:val="28"/>
        </w:rPr>
        <w:t xml:space="preserve"> </w:t>
      </w:r>
      <w:r>
        <w:rPr>
          <w:sz w:val="28"/>
        </w:rPr>
        <w:t>khiển</w:t>
      </w:r>
      <w:r>
        <w:rPr>
          <w:spacing w:val="-14"/>
          <w:sz w:val="28"/>
        </w:rPr>
        <w:t xml:space="preserve"> </w:t>
      </w:r>
      <w:r>
        <w:rPr>
          <w:spacing w:val="-2"/>
          <w:sz w:val="28"/>
        </w:rPr>
        <w:t>xlChonVe474.servlet.</w:t>
      </w:r>
    </w:p>
    <w:p w:rsidR="009331C9" w:rsidRDefault="006E3A3E">
      <w:pPr>
        <w:pStyle w:val="ListParagraph"/>
        <w:numPr>
          <w:ilvl w:val="0"/>
          <w:numId w:val="21"/>
        </w:numPr>
        <w:tabs>
          <w:tab w:val="left" w:pos="1510"/>
        </w:tabs>
        <w:spacing w:before="161" w:line="360" w:lineRule="auto"/>
        <w:ind w:right="1266" w:hanging="710"/>
        <w:jc w:val="left"/>
        <w:rPr>
          <w:sz w:val="28"/>
        </w:rPr>
      </w:pPr>
      <w:r>
        <w:rPr>
          <w:sz w:val="28"/>
        </w:rPr>
        <w:t>Điều</w:t>
      </w:r>
      <w:r>
        <w:rPr>
          <w:spacing w:val="-10"/>
          <w:sz w:val="28"/>
        </w:rPr>
        <w:t xml:space="preserve"> </w:t>
      </w:r>
      <w:r>
        <w:rPr>
          <w:sz w:val="28"/>
        </w:rPr>
        <w:t>khiển</w:t>
      </w:r>
      <w:r>
        <w:rPr>
          <w:spacing w:val="-10"/>
          <w:sz w:val="28"/>
        </w:rPr>
        <w:t xml:space="preserve"> </w:t>
      </w:r>
      <w:r>
        <w:rPr>
          <w:sz w:val="28"/>
        </w:rPr>
        <w:t>xlChonVe474.servlet</w:t>
      </w:r>
      <w:r>
        <w:rPr>
          <w:spacing w:val="-10"/>
          <w:sz w:val="28"/>
        </w:rPr>
        <w:t xml:space="preserve"> </w:t>
      </w:r>
      <w:r>
        <w:rPr>
          <w:sz w:val="28"/>
        </w:rPr>
        <w:t>gọi</w:t>
      </w:r>
      <w:r>
        <w:rPr>
          <w:spacing w:val="-10"/>
          <w:sz w:val="28"/>
        </w:rPr>
        <w:t xml:space="preserve"> </w:t>
      </w:r>
      <w:r>
        <w:rPr>
          <w:sz w:val="28"/>
        </w:rPr>
        <w:t>lớp</w:t>
      </w:r>
      <w:r>
        <w:rPr>
          <w:spacing w:val="-10"/>
          <w:sz w:val="28"/>
        </w:rPr>
        <w:t xml:space="preserve"> </w:t>
      </w:r>
      <w:r>
        <w:rPr>
          <w:sz w:val="28"/>
        </w:rPr>
        <w:t>GheDao474</w:t>
      </w:r>
      <w:r>
        <w:rPr>
          <w:spacing w:val="-10"/>
          <w:sz w:val="28"/>
        </w:rPr>
        <w:t xml:space="preserve"> </w:t>
      </w:r>
      <w:r>
        <w:rPr>
          <w:sz w:val="28"/>
        </w:rPr>
        <w:t>yêu</w:t>
      </w:r>
      <w:r>
        <w:rPr>
          <w:spacing w:val="-10"/>
          <w:sz w:val="28"/>
        </w:rPr>
        <w:t xml:space="preserve"> </w:t>
      </w:r>
      <w:r>
        <w:rPr>
          <w:sz w:val="28"/>
        </w:rPr>
        <w:t>cầu</w:t>
      </w:r>
      <w:r>
        <w:rPr>
          <w:spacing w:val="-10"/>
          <w:sz w:val="28"/>
        </w:rPr>
        <w:t xml:space="preserve"> </w:t>
      </w:r>
      <w:r>
        <w:rPr>
          <w:sz w:val="28"/>
        </w:rPr>
        <w:t>tìm tất cả các ghế, ghế đặt ứng với lịch chiếu được chọn.</w:t>
      </w:r>
    </w:p>
    <w:p w:rsidR="009331C9" w:rsidRDefault="006E3A3E">
      <w:pPr>
        <w:pStyle w:val="ListParagraph"/>
        <w:numPr>
          <w:ilvl w:val="0"/>
          <w:numId w:val="21"/>
        </w:numPr>
        <w:tabs>
          <w:tab w:val="left" w:pos="1510"/>
        </w:tabs>
        <w:spacing w:line="360" w:lineRule="auto"/>
        <w:ind w:right="2479" w:hanging="710"/>
        <w:jc w:val="left"/>
        <w:rPr>
          <w:sz w:val="28"/>
        </w:rPr>
      </w:pPr>
      <w:r>
        <w:rPr>
          <w:sz w:val="28"/>
        </w:rPr>
        <w:t>Lớp</w:t>
      </w:r>
      <w:r>
        <w:rPr>
          <w:spacing w:val="-11"/>
          <w:sz w:val="28"/>
        </w:rPr>
        <w:t xml:space="preserve"> </w:t>
      </w:r>
      <w:r>
        <w:rPr>
          <w:sz w:val="28"/>
        </w:rPr>
        <w:t>GheDao474</w:t>
      </w:r>
      <w:r>
        <w:rPr>
          <w:spacing w:val="-11"/>
          <w:sz w:val="28"/>
        </w:rPr>
        <w:t xml:space="preserve"> </w:t>
      </w:r>
      <w:r>
        <w:rPr>
          <w:sz w:val="28"/>
        </w:rPr>
        <w:t>gọi</w:t>
      </w:r>
      <w:r>
        <w:rPr>
          <w:spacing w:val="-11"/>
          <w:sz w:val="28"/>
        </w:rPr>
        <w:t xml:space="preserve"> </w:t>
      </w:r>
      <w:r>
        <w:rPr>
          <w:sz w:val="28"/>
        </w:rPr>
        <w:t>hàm</w:t>
      </w:r>
      <w:r>
        <w:rPr>
          <w:spacing w:val="-11"/>
          <w:sz w:val="28"/>
        </w:rPr>
        <w:t xml:space="preserve"> </w:t>
      </w:r>
      <w:r>
        <w:rPr>
          <w:sz w:val="28"/>
        </w:rPr>
        <w:t xml:space="preserve">getAllGheTheoLichChieu(), </w:t>
      </w:r>
      <w:r>
        <w:rPr>
          <w:spacing w:val="-2"/>
          <w:sz w:val="28"/>
        </w:rPr>
        <w:t>getAllGheDatTheoLichChieu().</w:t>
      </w:r>
    </w:p>
    <w:p w:rsidR="009331C9" w:rsidRDefault="006E3A3E">
      <w:pPr>
        <w:pStyle w:val="ListParagraph"/>
        <w:numPr>
          <w:ilvl w:val="0"/>
          <w:numId w:val="21"/>
        </w:numPr>
        <w:tabs>
          <w:tab w:val="left" w:pos="1510"/>
        </w:tabs>
        <w:spacing w:line="360" w:lineRule="auto"/>
        <w:ind w:right="1213" w:hanging="710"/>
        <w:jc w:val="left"/>
        <w:rPr>
          <w:sz w:val="28"/>
        </w:rPr>
      </w:pPr>
      <w:r>
        <w:rPr>
          <w:sz w:val="28"/>
        </w:rPr>
        <w:t>Hàm</w:t>
      </w:r>
      <w:r>
        <w:rPr>
          <w:spacing w:val="-18"/>
          <w:sz w:val="28"/>
        </w:rPr>
        <w:t xml:space="preserve"> </w:t>
      </w:r>
      <w:r>
        <w:rPr>
          <w:sz w:val="28"/>
        </w:rPr>
        <w:t>getAllGheTheoLichChieu(),</w:t>
      </w:r>
      <w:r>
        <w:rPr>
          <w:spacing w:val="-17"/>
          <w:sz w:val="28"/>
        </w:rPr>
        <w:t xml:space="preserve"> </w:t>
      </w:r>
      <w:r>
        <w:rPr>
          <w:sz w:val="28"/>
        </w:rPr>
        <w:t>getAllGheDatTheoLichChieu() gọi lớp Ghe474 yêu cầu đóng gói thông tin ghế.</w:t>
      </w:r>
    </w:p>
    <w:p w:rsidR="009331C9" w:rsidRDefault="006E3A3E">
      <w:pPr>
        <w:pStyle w:val="ListParagraph"/>
        <w:numPr>
          <w:ilvl w:val="0"/>
          <w:numId w:val="21"/>
        </w:numPr>
        <w:tabs>
          <w:tab w:val="left" w:pos="1509"/>
        </w:tabs>
        <w:ind w:left="1509" w:hanging="709"/>
        <w:jc w:val="left"/>
        <w:rPr>
          <w:sz w:val="28"/>
        </w:rPr>
      </w:pPr>
      <w:r>
        <w:rPr>
          <w:sz w:val="28"/>
        </w:rPr>
        <w:t>Lớp</w:t>
      </w:r>
      <w:r>
        <w:rPr>
          <w:spacing w:val="-4"/>
          <w:sz w:val="28"/>
        </w:rPr>
        <w:t xml:space="preserve"> </w:t>
      </w:r>
      <w:r>
        <w:rPr>
          <w:sz w:val="28"/>
        </w:rPr>
        <w:t>Ghe474</w:t>
      </w:r>
      <w:r>
        <w:rPr>
          <w:spacing w:val="-4"/>
          <w:sz w:val="28"/>
        </w:rPr>
        <w:t xml:space="preserve"> </w:t>
      </w:r>
      <w:r>
        <w:rPr>
          <w:sz w:val="28"/>
        </w:rPr>
        <w:t>đóng</w:t>
      </w:r>
      <w:r>
        <w:rPr>
          <w:spacing w:val="-4"/>
          <w:sz w:val="28"/>
        </w:rPr>
        <w:t xml:space="preserve"> </w:t>
      </w:r>
      <w:r>
        <w:rPr>
          <w:sz w:val="28"/>
        </w:rPr>
        <w:t>gói</w:t>
      </w:r>
      <w:r>
        <w:rPr>
          <w:spacing w:val="-4"/>
          <w:sz w:val="28"/>
        </w:rPr>
        <w:t xml:space="preserve"> </w:t>
      </w:r>
      <w:r>
        <w:rPr>
          <w:sz w:val="28"/>
        </w:rPr>
        <w:t>thông</w:t>
      </w:r>
      <w:r>
        <w:rPr>
          <w:spacing w:val="-4"/>
          <w:sz w:val="28"/>
        </w:rPr>
        <w:t xml:space="preserve"> </w:t>
      </w:r>
      <w:r>
        <w:rPr>
          <w:sz w:val="28"/>
        </w:rPr>
        <w:t>tin</w:t>
      </w:r>
      <w:r>
        <w:rPr>
          <w:spacing w:val="-4"/>
          <w:sz w:val="28"/>
        </w:rPr>
        <w:t xml:space="preserve"> </w:t>
      </w:r>
      <w:r>
        <w:rPr>
          <w:sz w:val="28"/>
        </w:rPr>
        <w:t>thực</w:t>
      </w:r>
      <w:r>
        <w:rPr>
          <w:spacing w:val="-4"/>
          <w:sz w:val="28"/>
        </w:rPr>
        <w:t xml:space="preserve"> thể.</w:t>
      </w:r>
    </w:p>
    <w:p w:rsidR="009331C9" w:rsidRDefault="006E3A3E">
      <w:pPr>
        <w:pStyle w:val="ListParagraph"/>
        <w:numPr>
          <w:ilvl w:val="0"/>
          <w:numId w:val="21"/>
        </w:numPr>
        <w:tabs>
          <w:tab w:val="left" w:pos="1510"/>
        </w:tabs>
        <w:spacing w:before="161" w:line="360" w:lineRule="auto"/>
        <w:ind w:right="1314" w:hanging="710"/>
        <w:jc w:val="left"/>
        <w:rPr>
          <w:sz w:val="28"/>
        </w:rPr>
      </w:pPr>
      <w:r>
        <w:rPr>
          <w:sz w:val="28"/>
        </w:rPr>
        <w:t>Lớp</w:t>
      </w:r>
      <w:r>
        <w:rPr>
          <w:spacing w:val="-6"/>
          <w:sz w:val="28"/>
        </w:rPr>
        <w:t xml:space="preserve"> </w:t>
      </w:r>
      <w:r>
        <w:rPr>
          <w:sz w:val="28"/>
        </w:rPr>
        <w:t>Ghe474</w:t>
      </w:r>
      <w:r>
        <w:rPr>
          <w:spacing w:val="-6"/>
          <w:sz w:val="28"/>
        </w:rPr>
        <w:t xml:space="preserve"> </w:t>
      </w:r>
      <w:r>
        <w:rPr>
          <w:sz w:val="28"/>
        </w:rPr>
        <w:t>trả</w:t>
      </w:r>
      <w:r>
        <w:rPr>
          <w:spacing w:val="-6"/>
          <w:sz w:val="28"/>
        </w:rPr>
        <w:t xml:space="preserve"> </w:t>
      </w:r>
      <w:r>
        <w:rPr>
          <w:sz w:val="28"/>
        </w:rPr>
        <w:t>kết</w:t>
      </w:r>
      <w:r>
        <w:rPr>
          <w:spacing w:val="-6"/>
          <w:sz w:val="28"/>
        </w:rPr>
        <w:t xml:space="preserve"> </w:t>
      </w:r>
      <w:r>
        <w:rPr>
          <w:sz w:val="28"/>
        </w:rPr>
        <w:t>quả</w:t>
      </w:r>
      <w:r>
        <w:rPr>
          <w:spacing w:val="-6"/>
          <w:sz w:val="28"/>
        </w:rPr>
        <w:t xml:space="preserve"> </w:t>
      </w:r>
      <w:r>
        <w:rPr>
          <w:sz w:val="28"/>
        </w:rPr>
        <w:t>về</w:t>
      </w:r>
      <w:r>
        <w:rPr>
          <w:spacing w:val="-6"/>
          <w:sz w:val="28"/>
        </w:rPr>
        <w:t xml:space="preserve"> </w:t>
      </w:r>
      <w:r>
        <w:rPr>
          <w:sz w:val="28"/>
        </w:rPr>
        <w:t>cho</w:t>
      </w:r>
      <w:r>
        <w:rPr>
          <w:spacing w:val="-6"/>
          <w:sz w:val="28"/>
        </w:rPr>
        <w:t xml:space="preserve"> </w:t>
      </w:r>
      <w:r>
        <w:rPr>
          <w:sz w:val="28"/>
        </w:rPr>
        <w:t>hàm</w:t>
      </w:r>
      <w:r>
        <w:rPr>
          <w:spacing w:val="-6"/>
          <w:sz w:val="28"/>
        </w:rPr>
        <w:t xml:space="preserve"> </w:t>
      </w:r>
      <w:r>
        <w:rPr>
          <w:sz w:val="28"/>
        </w:rPr>
        <w:t xml:space="preserve">getAllGheTheoLichChieu(), </w:t>
      </w:r>
      <w:r>
        <w:rPr>
          <w:spacing w:val="-2"/>
          <w:sz w:val="28"/>
        </w:rPr>
        <w:t>getAllGheDatTheoLichChieu().</w:t>
      </w:r>
    </w:p>
    <w:p w:rsidR="009331C9" w:rsidRDefault="006E3A3E">
      <w:pPr>
        <w:pStyle w:val="ListParagraph"/>
        <w:numPr>
          <w:ilvl w:val="0"/>
          <w:numId w:val="21"/>
        </w:numPr>
        <w:tabs>
          <w:tab w:val="left" w:pos="1510"/>
        </w:tabs>
        <w:spacing w:line="360" w:lineRule="auto"/>
        <w:ind w:right="1213" w:hanging="710"/>
        <w:jc w:val="left"/>
        <w:rPr>
          <w:sz w:val="28"/>
        </w:rPr>
      </w:pPr>
      <w:r>
        <w:rPr>
          <w:sz w:val="28"/>
        </w:rPr>
        <w:t>Hàm</w:t>
      </w:r>
      <w:r>
        <w:rPr>
          <w:spacing w:val="-18"/>
          <w:sz w:val="28"/>
        </w:rPr>
        <w:t xml:space="preserve"> </w:t>
      </w:r>
      <w:r>
        <w:rPr>
          <w:sz w:val="28"/>
        </w:rPr>
        <w:t>getAllGheTheoLichChieu(),</w:t>
      </w:r>
      <w:r>
        <w:rPr>
          <w:spacing w:val="-17"/>
          <w:sz w:val="28"/>
        </w:rPr>
        <w:t xml:space="preserve"> </w:t>
      </w:r>
      <w:r>
        <w:rPr>
          <w:sz w:val="28"/>
        </w:rPr>
        <w:t>getAllGheDatTheoLichChieu() trả về kết quả cho điều khiển xlChonVe474.servlet.</w:t>
      </w:r>
    </w:p>
    <w:p w:rsidR="009331C9" w:rsidRDefault="006E3A3E">
      <w:pPr>
        <w:pStyle w:val="ListParagraph"/>
        <w:numPr>
          <w:ilvl w:val="0"/>
          <w:numId w:val="21"/>
        </w:numPr>
        <w:tabs>
          <w:tab w:val="left" w:pos="1510"/>
        </w:tabs>
        <w:spacing w:line="360" w:lineRule="auto"/>
        <w:ind w:right="2223" w:hanging="710"/>
        <w:jc w:val="left"/>
        <w:rPr>
          <w:sz w:val="28"/>
        </w:rPr>
      </w:pPr>
      <w:r>
        <w:rPr>
          <w:sz w:val="28"/>
        </w:rPr>
        <w:t>Điều</w:t>
      </w:r>
      <w:r>
        <w:rPr>
          <w:spacing w:val="-10"/>
          <w:sz w:val="28"/>
        </w:rPr>
        <w:t xml:space="preserve"> </w:t>
      </w:r>
      <w:r>
        <w:rPr>
          <w:sz w:val="28"/>
        </w:rPr>
        <w:t>khiển</w:t>
      </w:r>
      <w:r>
        <w:rPr>
          <w:spacing w:val="-10"/>
          <w:sz w:val="28"/>
        </w:rPr>
        <w:t xml:space="preserve"> </w:t>
      </w:r>
      <w:r>
        <w:rPr>
          <w:sz w:val="28"/>
        </w:rPr>
        <w:t>xlChonVe474.servlet</w:t>
      </w:r>
      <w:r>
        <w:rPr>
          <w:spacing w:val="-10"/>
          <w:sz w:val="28"/>
        </w:rPr>
        <w:t xml:space="preserve"> </w:t>
      </w:r>
      <w:r>
        <w:rPr>
          <w:sz w:val="28"/>
        </w:rPr>
        <w:t>trả</w:t>
      </w:r>
      <w:r>
        <w:rPr>
          <w:spacing w:val="-10"/>
          <w:sz w:val="28"/>
        </w:rPr>
        <w:t xml:space="preserve"> </w:t>
      </w:r>
      <w:r>
        <w:rPr>
          <w:sz w:val="28"/>
        </w:rPr>
        <w:t>về</w:t>
      </w:r>
      <w:r>
        <w:rPr>
          <w:spacing w:val="-10"/>
          <w:sz w:val="28"/>
        </w:rPr>
        <w:t xml:space="preserve"> </w:t>
      </w:r>
      <w:r>
        <w:rPr>
          <w:sz w:val="28"/>
        </w:rPr>
        <w:t>kết</w:t>
      </w:r>
      <w:r>
        <w:rPr>
          <w:spacing w:val="-10"/>
          <w:sz w:val="28"/>
        </w:rPr>
        <w:t xml:space="preserve"> </w:t>
      </w:r>
      <w:r>
        <w:rPr>
          <w:sz w:val="28"/>
        </w:rPr>
        <w:t>quả</w:t>
      </w:r>
      <w:r>
        <w:rPr>
          <w:spacing w:val="-10"/>
          <w:sz w:val="28"/>
        </w:rPr>
        <w:t xml:space="preserve"> </w:t>
      </w:r>
      <w:r>
        <w:rPr>
          <w:sz w:val="28"/>
        </w:rPr>
        <w:t>cho</w:t>
      </w:r>
      <w:r>
        <w:rPr>
          <w:spacing w:val="-10"/>
          <w:sz w:val="28"/>
        </w:rPr>
        <w:t xml:space="preserve"> </w:t>
      </w:r>
      <w:r>
        <w:rPr>
          <w:sz w:val="28"/>
        </w:rPr>
        <w:t xml:space="preserve">trang </w:t>
      </w:r>
      <w:r>
        <w:rPr>
          <w:spacing w:val="-2"/>
          <w:sz w:val="28"/>
        </w:rPr>
        <w:t>gdChonVe474.jsp.</w:t>
      </w:r>
    </w:p>
    <w:p w:rsidR="009331C9" w:rsidRDefault="006E3A3E">
      <w:pPr>
        <w:pStyle w:val="ListParagraph"/>
        <w:numPr>
          <w:ilvl w:val="0"/>
          <w:numId w:val="21"/>
        </w:numPr>
        <w:tabs>
          <w:tab w:val="left" w:pos="1509"/>
        </w:tabs>
        <w:ind w:left="1509" w:hanging="709"/>
        <w:jc w:val="left"/>
        <w:rPr>
          <w:sz w:val="28"/>
        </w:rPr>
      </w:pPr>
      <w:r>
        <w:rPr>
          <w:sz w:val="28"/>
        </w:rPr>
        <w:t>Trang</w:t>
      </w:r>
      <w:r>
        <w:rPr>
          <w:spacing w:val="-13"/>
          <w:sz w:val="28"/>
        </w:rPr>
        <w:t xml:space="preserve"> </w:t>
      </w:r>
      <w:r>
        <w:rPr>
          <w:sz w:val="28"/>
        </w:rPr>
        <w:t>gdChonVe474.jsp</w:t>
      </w:r>
      <w:r>
        <w:rPr>
          <w:spacing w:val="-10"/>
          <w:sz w:val="28"/>
        </w:rPr>
        <w:t xml:space="preserve"> </w:t>
      </w:r>
      <w:r>
        <w:rPr>
          <w:sz w:val="28"/>
        </w:rPr>
        <w:t>hiển</w:t>
      </w:r>
      <w:r>
        <w:rPr>
          <w:spacing w:val="-10"/>
          <w:sz w:val="28"/>
        </w:rPr>
        <w:t xml:space="preserve"> </w:t>
      </w:r>
      <w:r>
        <w:rPr>
          <w:sz w:val="28"/>
        </w:rPr>
        <w:t>thị</w:t>
      </w:r>
      <w:r>
        <w:rPr>
          <w:spacing w:val="-10"/>
          <w:sz w:val="28"/>
        </w:rPr>
        <w:t xml:space="preserve"> </w:t>
      </w:r>
      <w:r>
        <w:rPr>
          <w:sz w:val="28"/>
        </w:rPr>
        <w:t>cho</w:t>
      </w:r>
      <w:r>
        <w:rPr>
          <w:spacing w:val="-10"/>
          <w:sz w:val="28"/>
        </w:rPr>
        <w:t xml:space="preserve"> </w:t>
      </w:r>
      <w:r>
        <w:rPr>
          <w:sz w:val="28"/>
        </w:rPr>
        <w:t>nhân</w:t>
      </w:r>
      <w:r>
        <w:rPr>
          <w:spacing w:val="-10"/>
          <w:sz w:val="28"/>
        </w:rPr>
        <w:t xml:space="preserve"> </w:t>
      </w:r>
      <w:r>
        <w:rPr>
          <w:sz w:val="28"/>
        </w:rPr>
        <w:t>viên</w:t>
      </w:r>
      <w:r>
        <w:rPr>
          <w:spacing w:val="-10"/>
          <w:sz w:val="28"/>
        </w:rPr>
        <w:t xml:space="preserve"> </w:t>
      </w:r>
      <w:r>
        <w:rPr>
          <w:sz w:val="28"/>
        </w:rPr>
        <w:t>bán</w:t>
      </w:r>
      <w:r>
        <w:rPr>
          <w:spacing w:val="-10"/>
          <w:sz w:val="28"/>
        </w:rPr>
        <w:t xml:space="preserve"> </w:t>
      </w:r>
      <w:r>
        <w:rPr>
          <w:spacing w:val="-2"/>
          <w:sz w:val="28"/>
        </w:rPr>
        <w:t>hàng.</w:t>
      </w:r>
    </w:p>
    <w:p w:rsidR="009331C9" w:rsidRDefault="006E3A3E">
      <w:pPr>
        <w:pStyle w:val="ListParagraph"/>
        <w:numPr>
          <w:ilvl w:val="0"/>
          <w:numId w:val="21"/>
        </w:numPr>
        <w:tabs>
          <w:tab w:val="left" w:pos="1509"/>
        </w:tabs>
        <w:spacing w:before="161"/>
        <w:ind w:left="1509" w:hanging="709"/>
        <w:jc w:val="left"/>
        <w:rPr>
          <w:sz w:val="28"/>
        </w:rPr>
      </w:pPr>
      <w:r>
        <w:rPr>
          <w:sz w:val="28"/>
        </w:rPr>
        <w:t>Nhân</w:t>
      </w:r>
      <w:r>
        <w:rPr>
          <w:spacing w:val="-6"/>
          <w:sz w:val="28"/>
        </w:rPr>
        <w:t xml:space="preserve"> </w:t>
      </w:r>
      <w:r>
        <w:rPr>
          <w:sz w:val="28"/>
        </w:rPr>
        <w:t>viên</w:t>
      </w:r>
      <w:r>
        <w:rPr>
          <w:spacing w:val="-4"/>
          <w:sz w:val="28"/>
        </w:rPr>
        <w:t xml:space="preserve"> </w:t>
      </w:r>
      <w:r>
        <w:rPr>
          <w:sz w:val="28"/>
        </w:rPr>
        <w:t>bán</w:t>
      </w:r>
      <w:r>
        <w:rPr>
          <w:spacing w:val="-3"/>
          <w:sz w:val="28"/>
        </w:rPr>
        <w:t xml:space="preserve"> </w:t>
      </w:r>
      <w:r>
        <w:rPr>
          <w:sz w:val="28"/>
        </w:rPr>
        <w:t>hàng</w:t>
      </w:r>
      <w:r>
        <w:rPr>
          <w:spacing w:val="-4"/>
          <w:sz w:val="28"/>
        </w:rPr>
        <w:t xml:space="preserve"> </w:t>
      </w:r>
      <w:r>
        <w:rPr>
          <w:sz w:val="28"/>
        </w:rPr>
        <w:t>hỏi</w:t>
      </w:r>
      <w:r>
        <w:rPr>
          <w:spacing w:val="-4"/>
          <w:sz w:val="28"/>
        </w:rPr>
        <w:t xml:space="preserve"> </w:t>
      </w:r>
      <w:r>
        <w:rPr>
          <w:sz w:val="28"/>
        </w:rPr>
        <w:t>khách</w:t>
      </w:r>
      <w:r>
        <w:rPr>
          <w:spacing w:val="-3"/>
          <w:sz w:val="28"/>
        </w:rPr>
        <w:t xml:space="preserve"> </w:t>
      </w:r>
      <w:r>
        <w:rPr>
          <w:sz w:val="28"/>
        </w:rPr>
        <w:t>hàng</w:t>
      </w:r>
      <w:r>
        <w:rPr>
          <w:spacing w:val="-4"/>
          <w:sz w:val="28"/>
        </w:rPr>
        <w:t xml:space="preserve"> </w:t>
      </w:r>
      <w:r>
        <w:rPr>
          <w:sz w:val="28"/>
        </w:rPr>
        <w:t>và</w:t>
      </w:r>
      <w:r>
        <w:rPr>
          <w:spacing w:val="-4"/>
          <w:sz w:val="28"/>
        </w:rPr>
        <w:t xml:space="preserve"> </w:t>
      </w:r>
      <w:r>
        <w:rPr>
          <w:sz w:val="28"/>
        </w:rPr>
        <w:t>chọn</w:t>
      </w:r>
      <w:r>
        <w:rPr>
          <w:spacing w:val="-3"/>
          <w:sz w:val="28"/>
        </w:rPr>
        <w:t xml:space="preserve"> </w:t>
      </w:r>
      <w:r>
        <w:rPr>
          <w:sz w:val="28"/>
        </w:rPr>
        <w:t>một</w:t>
      </w:r>
      <w:r>
        <w:rPr>
          <w:spacing w:val="-4"/>
          <w:sz w:val="28"/>
        </w:rPr>
        <w:t xml:space="preserve"> </w:t>
      </w:r>
      <w:r>
        <w:rPr>
          <w:sz w:val="28"/>
        </w:rPr>
        <w:t>ghế,</w:t>
      </w:r>
      <w:r>
        <w:rPr>
          <w:spacing w:val="-4"/>
          <w:sz w:val="28"/>
        </w:rPr>
        <w:t xml:space="preserve"> </w:t>
      </w:r>
      <w:r>
        <w:rPr>
          <w:sz w:val="28"/>
        </w:rPr>
        <w:t>nhấn</w:t>
      </w:r>
      <w:r>
        <w:rPr>
          <w:spacing w:val="-3"/>
          <w:sz w:val="28"/>
        </w:rPr>
        <w:t xml:space="preserve"> </w:t>
      </w:r>
      <w:r>
        <w:rPr>
          <w:spacing w:val="-4"/>
          <w:sz w:val="28"/>
        </w:rPr>
        <w:t>lưu.</w:t>
      </w:r>
    </w:p>
    <w:p w:rsidR="009331C9" w:rsidRDefault="006E3A3E">
      <w:pPr>
        <w:pStyle w:val="ListParagraph"/>
        <w:numPr>
          <w:ilvl w:val="0"/>
          <w:numId w:val="21"/>
        </w:numPr>
        <w:tabs>
          <w:tab w:val="left" w:pos="1509"/>
        </w:tabs>
        <w:spacing w:before="161"/>
        <w:ind w:left="1509" w:hanging="709"/>
        <w:jc w:val="left"/>
        <w:rPr>
          <w:sz w:val="28"/>
        </w:rPr>
      </w:pPr>
      <w:r>
        <w:rPr>
          <w:sz w:val="28"/>
        </w:rPr>
        <w:t>Trang</w:t>
      </w:r>
      <w:r>
        <w:rPr>
          <w:spacing w:val="-17"/>
          <w:sz w:val="28"/>
        </w:rPr>
        <w:t xml:space="preserve"> </w:t>
      </w:r>
      <w:r>
        <w:rPr>
          <w:sz w:val="28"/>
        </w:rPr>
        <w:t>gdChonVe474.jsp</w:t>
      </w:r>
      <w:r>
        <w:rPr>
          <w:spacing w:val="-14"/>
          <w:sz w:val="28"/>
        </w:rPr>
        <w:t xml:space="preserve"> </w:t>
      </w:r>
      <w:r>
        <w:rPr>
          <w:sz w:val="28"/>
        </w:rPr>
        <w:t>gọi</w:t>
      </w:r>
      <w:r>
        <w:rPr>
          <w:spacing w:val="-15"/>
          <w:sz w:val="28"/>
        </w:rPr>
        <w:t xml:space="preserve"> </w:t>
      </w:r>
      <w:r>
        <w:rPr>
          <w:sz w:val="28"/>
        </w:rPr>
        <w:t>điều</w:t>
      </w:r>
      <w:r>
        <w:rPr>
          <w:spacing w:val="-14"/>
          <w:sz w:val="28"/>
        </w:rPr>
        <w:t xml:space="preserve"> </w:t>
      </w:r>
      <w:r>
        <w:rPr>
          <w:sz w:val="28"/>
        </w:rPr>
        <w:t>khiển</w:t>
      </w:r>
      <w:r>
        <w:rPr>
          <w:spacing w:val="-14"/>
          <w:sz w:val="28"/>
        </w:rPr>
        <w:t xml:space="preserve"> </w:t>
      </w:r>
      <w:r>
        <w:rPr>
          <w:spacing w:val="-2"/>
          <w:sz w:val="28"/>
        </w:rPr>
        <w:t>xlChonVe474.servlet.</w:t>
      </w:r>
    </w:p>
    <w:p w:rsidR="009331C9" w:rsidRDefault="006E3A3E">
      <w:pPr>
        <w:pStyle w:val="ListParagraph"/>
        <w:numPr>
          <w:ilvl w:val="0"/>
          <w:numId w:val="21"/>
        </w:numPr>
        <w:tabs>
          <w:tab w:val="left" w:pos="1510"/>
        </w:tabs>
        <w:spacing w:before="161" w:line="360" w:lineRule="auto"/>
        <w:ind w:right="1429" w:hanging="710"/>
        <w:jc w:val="left"/>
        <w:rPr>
          <w:sz w:val="28"/>
        </w:rPr>
      </w:pPr>
      <w:r>
        <w:rPr>
          <w:sz w:val="28"/>
        </w:rPr>
        <w:t>Điều</w:t>
      </w:r>
      <w:r>
        <w:rPr>
          <w:spacing w:val="-12"/>
          <w:sz w:val="28"/>
        </w:rPr>
        <w:t xml:space="preserve"> </w:t>
      </w:r>
      <w:r>
        <w:rPr>
          <w:sz w:val="28"/>
        </w:rPr>
        <w:t>khiển</w:t>
      </w:r>
      <w:r>
        <w:rPr>
          <w:spacing w:val="-12"/>
          <w:sz w:val="28"/>
        </w:rPr>
        <w:t xml:space="preserve"> </w:t>
      </w:r>
      <w:r>
        <w:rPr>
          <w:sz w:val="28"/>
        </w:rPr>
        <w:t>xlChonVe474.servlet</w:t>
      </w:r>
      <w:r>
        <w:rPr>
          <w:spacing w:val="-12"/>
          <w:sz w:val="28"/>
        </w:rPr>
        <w:t xml:space="preserve"> </w:t>
      </w:r>
      <w:r>
        <w:rPr>
          <w:sz w:val="28"/>
        </w:rPr>
        <w:t>gọi</w:t>
      </w:r>
      <w:r>
        <w:rPr>
          <w:spacing w:val="-12"/>
          <w:sz w:val="28"/>
        </w:rPr>
        <w:t xml:space="preserve"> </w:t>
      </w:r>
      <w:r>
        <w:rPr>
          <w:sz w:val="28"/>
        </w:rPr>
        <w:t>lớp</w:t>
      </w:r>
      <w:r>
        <w:rPr>
          <w:spacing w:val="-12"/>
          <w:sz w:val="28"/>
        </w:rPr>
        <w:t xml:space="preserve"> </w:t>
      </w:r>
      <w:r>
        <w:rPr>
          <w:sz w:val="28"/>
        </w:rPr>
        <w:t>Ve474</w:t>
      </w:r>
      <w:r>
        <w:rPr>
          <w:spacing w:val="-12"/>
          <w:sz w:val="28"/>
        </w:rPr>
        <w:t xml:space="preserve"> </w:t>
      </w:r>
      <w:r>
        <w:rPr>
          <w:sz w:val="28"/>
        </w:rPr>
        <w:t>yêu</w:t>
      </w:r>
      <w:r>
        <w:rPr>
          <w:spacing w:val="-12"/>
          <w:sz w:val="28"/>
        </w:rPr>
        <w:t xml:space="preserve"> </w:t>
      </w:r>
      <w:r>
        <w:rPr>
          <w:sz w:val="28"/>
        </w:rPr>
        <w:t>cầu</w:t>
      </w:r>
      <w:r>
        <w:rPr>
          <w:spacing w:val="-12"/>
          <w:sz w:val="28"/>
        </w:rPr>
        <w:t xml:space="preserve"> </w:t>
      </w:r>
      <w:r>
        <w:rPr>
          <w:sz w:val="28"/>
        </w:rPr>
        <w:t>tạo</w:t>
      </w:r>
      <w:r>
        <w:rPr>
          <w:spacing w:val="-12"/>
          <w:sz w:val="28"/>
        </w:rPr>
        <w:t xml:space="preserve"> </w:t>
      </w:r>
      <w:r>
        <w:rPr>
          <w:sz w:val="28"/>
        </w:rPr>
        <w:t>một danh sách vé tạm thời.</w:t>
      </w:r>
    </w:p>
    <w:p w:rsidR="009331C9" w:rsidRDefault="006E3A3E">
      <w:pPr>
        <w:pStyle w:val="ListParagraph"/>
        <w:numPr>
          <w:ilvl w:val="0"/>
          <w:numId w:val="21"/>
        </w:numPr>
        <w:tabs>
          <w:tab w:val="left" w:pos="1509"/>
        </w:tabs>
        <w:ind w:left="1509" w:hanging="709"/>
        <w:jc w:val="left"/>
        <w:rPr>
          <w:sz w:val="28"/>
        </w:rPr>
      </w:pPr>
      <w:r>
        <w:rPr>
          <w:sz w:val="28"/>
        </w:rPr>
        <w:t>Lớp</w:t>
      </w:r>
      <w:r>
        <w:rPr>
          <w:spacing w:val="-12"/>
          <w:sz w:val="28"/>
        </w:rPr>
        <w:t xml:space="preserve"> </w:t>
      </w:r>
      <w:r>
        <w:rPr>
          <w:sz w:val="28"/>
        </w:rPr>
        <w:t>Ve474</w:t>
      </w:r>
      <w:r>
        <w:rPr>
          <w:spacing w:val="-11"/>
          <w:sz w:val="28"/>
        </w:rPr>
        <w:t xml:space="preserve"> </w:t>
      </w:r>
      <w:r>
        <w:rPr>
          <w:sz w:val="28"/>
        </w:rPr>
        <w:t>gọi</w:t>
      </w:r>
      <w:r>
        <w:rPr>
          <w:spacing w:val="-11"/>
          <w:sz w:val="28"/>
        </w:rPr>
        <w:t xml:space="preserve"> </w:t>
      </w:r>
      <w:r>
        <w:rPr>
          <w:sz w:val="28"/>
        </w:rPr>
        <w:t>hàm</w:t>
      </w:r>
      <w:r>
        <w:rPr>
          <w:spacing w:val="-11"/>
          <w:sz w:val="28"/>
        </w:rPr>
        <w:t xml:space="preserve"> </w:t>
      </w:r>
      <w:r>
        <w:rPr>
          <w:spacing w:val="-2"/>
          <w:sz w:val="28"/>
        </w:rPr>
        <w:t>Ve474().</w:t>
      </w:r>
    </w:p>
    <w:p w:rsidR="009331C9" w:rsidRDefault="006E3A3E">
      <w:pPr>
        <w:pStyle w:val="ListParagraph"/>
        <w:numPr>
          <w:ilvl w:val="0"/>
          <w:numId w:val="21"/>
        </w:numPr>
        <w:tabs>
          <w:tab w:val="left" w:pos="1509"/>
        </w:tabs>
        <w:spacing w:before="161"/>
        <w:ind w:left="1509" w:hanging="709"/>
        <w:jc w:val="left"/>
        <w:rPr>
          <w:sz w:val="28"/>
        </w:rPr>
      </w:pPr>
      <w:r>
        <w:rPr>
          <w:sz w:val="28"/>
        </w:rPr>
        <w:t>Ham</w:t>
      </w:r>
      <w:r>
        <w:rPr>
          <w:spacing w:val="-9"/>
          <w:sz w:val="28"/>
        </w:rPr>
        <w:t xml:space="preserve"> </w:t>
      </w:r>
      <w:r>
        <w:rPr>
          <w:sz w:val="28"/>
        </w:rPr>
        <w:t>Ve474</w:t>
      </w:r>
      <w:r>
        <w:rPr>
          <w:spacing w:val="-8"/>
          <w:sz w:val="28"/>
        </w:rPr>
        <w:t xml:space="preserve"> </w:t>
      </w:r>
      <w:r>
        <w:rPr>
          <w:sz w:val="28"/>
        </w:rPr>
        <w:t>đóng</w:t>
      </w:r>
      <w:r>
        <w:rPr>
          <w:spacing w:val="-8"/>
          <w:sz w:val="28"/>
        </w:rPr>
        <w:t xml:space="preserve"> </w:t>
      </w:r>
      <w:r>
        <w:rPr>
          <w:sz w:val="28"/>
        </w:rPr>
        <w:t>gói</w:t>
      </w:r>
      <w:r>
        <w:rPr>
          <w:spacing w:val="-9"/>
          <w:sz w:val="28"/>
        </w:rPr>
        <w:t xml:space="preserve"> </w:t>
      </w:r>
      <w:r>
        <w:rPr>
          <w:sz w:val="28"/>
        </w:rPr>
        <w:t>thông</w:t>
      </w:r>
      <w:r>
        <w:rPr>
          <w:spacing w:val="-8"/>
          <w:sz w:val="28"/>
        </w:rPr>
        <w:t xml:space="preserve"> </w:t>
      </w:r>
      <w:r>
        <w:rPr>
          <w:sz w:val="28"/>
        </w:rPr>
        <w:t>tin</w:t>
      </w:r>
      <w:r>
        <w:rPr>
          <w:spacing w:val="-8"/>
          <w:sz w:val="28"/>
        </w:rPr>
        <w:t xml:space="preserve"> </w:t>
      </w:r>
      <w:r>
        <w:rPr>
          <w:sz w:val="28"/>
        </w:rPr>
        <w:t>thực</w:t>
      </w:r>
      <w:r>
        <w:rPr>
          <w:spacing w:val="-8"/>
          <w:sz w:val="28"/>
        </w:rPr>
        <w:t xml:space="preserve"> </w:t>
      </w:r>
      <w:r>
        <w:rPr>
          <w:spacing w:val="-4"/>
          <w:sz w:val="28"/>
        </w:rPr>
        <w:t>thể.</w:t>
      </w:r>
    </w:p>
    <w:p w:rsidR="009331C9" w:rsidRDefault="006E3A3E">
      <w:pPr>
        <w:pStyle w:val="ListParagraph"/>
        <w:numPr>
          <w:ilvl w:val="0"/>
          <w:numId w:val="21"/>
        </w:numPr>
        <w:tabs>
          <w:tab w:val="left" w:pos="1509"/>
        </w:tabs>
        <w:spacing w:before="161"/>
        <w:ind w:left="1509" w:hanging="709"/>
        <w:jc w:val="left"/>
        <w:rPr>
          <w:sz w:val="28"/>
        </w:rPr>
      </w:pPr>
      <w:r>
        <w:rPr>
          <w:sz w:val="28"/>
        </w:rPr>
        <w:t>Hàm</w:t>
      </w:r>
      <w:r>
        <w:rPr>
          <w:spacing w:val="-9"/>
          <w:sz w:val="28"/>
        </w:rPr>
        <w:t xml:space="preserve"> </w:t>
      </w:r>
      <w:r>
        <w:rPr>
          <w:sz w:val="28"/>
        </w:rPr>
        <w:t>Ve474</w:t>
      </w:r>
      <w:r>
        <w:rPr>
          <w:spacing w:val="-7"/>
          <w:sz w:val="28"/>
        </w:rPr>
        <w:t xml:space="preserve"> </w:t>
      </w:r>
      <w:r>
        <w:rPr>
          <w:sz w:val="28"/>
        </w:rPr>
        <w:t>trả</w:t>
      </w:r>
      <w:r>
        <w:rPr>
          <w:spacing w:val="-7"/>
          <w:sz w:val="28"/>
        </w:rPr>
        <w:t xml:space="preserve"> </w:t>
      </w:r>
      <w:r>
        <w:rPr>
          <w:sz w:val="28"/>
        </w:rPr>
        <w:t>về</w:t>
      </w:r>
      <w:r>
        <w:rPr>
          <w:spacing w:val="-7"/>
          <w:sz w:val="28"/>
        </w:rPr>
        <w:t xml:space="preserve"> </w:t>
      </w:r>
      <w:r>
        <w:rPr>
          <w:sz w:val="28"/>
        </w:rPr>
        <w:t>kết</w:t>
      </w:r>
      <w:r>
        <w:rPr>
          <w:spacing w:val="-7"/>
          <w:sz w:val="28"/>
        </w:rPr>
        <w:t xml:space="preserve"> </w:t>
      </w:r>
      <w:r>
        <w:rPr>
          <w:sz w:val="28"/>
        </w:rPr>
        <w:t>quả</w:t>
      </w:r>
      <w:r>
        <w:rPr>
          <w:spacing w:val="-7"/>
          <w:sz w:val="28"/>
        </w:rPr>
        <w:t xml:space="preserve"> </w:t>
      </w:r>
      <w:r>
        <w:rPr>
          <w:sz w:val="28"/>
        </w:rPr>
        <w:t>cho</w:t>
      </w:r>
      <w:r>
        <w:rPr>
          <w:spacing w:val="-7"/>
          <w:sz w:val="28"/>
        </w:rPr>
        <w:t xml:space="preserve"> </w:t>
      </w:r>
      <w:r>
        <w:rPr>
          <w:sz w:val="28"/>
        </w:rPr>
        <w:t>điều</w:t>
      </w:r>
      <w:r>
        <w:rPr>
          <w:spacing w:val="-7"/>
          <w:sz w:val="28"/>
        </w:rPr>
        <w:t xml:space="preserve"> </w:t>
      </w:r>
      <w:r>
        <w:rPr>
          <w:sz w:val="28"/>
        </w:rPr>
        <w:t>khiển</w:t>
      </w:r>
      <w:r>
        <w:rPr>
          <w:spacing w:val="-6"/>
          <w:sz w:val="28"/>
        </w:rPr>
        <w:t xml:space="preserve"> </w:t>
      </w:r>
      <w:r>
        <w:rPr>
          <w:spacing w:val="-2"/>
          <w:sz w:val="28"/>
        </w:rPr>
        <w:t>xlChonVe474.servlet.</w:t>
      </w:r>
    </w:p>
    <w:p w:rsidR="009331C9" w:rsidRDefault="006E3A3E">
      <w:pPr>
        <w:pStyle w:val="ListParagraph"/>
        <w:numPr>
          <w:ilvl w:val="0"/>
          <w:numId w:val="21"/>
        </w:numPr>
        <w:tabs>
          <w:tab w:val="left" w:pos="1510"/>
        </w:tabs>
        <w:spacing w:before="161" w:line="360" w:lineRule="auto"/>
        <w:ind w:right="2223" w:hanging="710"/>
        <w:jc w:val="left"/>
        <w:rPr>
          <w:sz w:val="28"/>
        </w:rPr>
      </w:pPr>
      <w:r>
        <w:rPr>
          <w:sz w:val="28"/>
        </w:rPr>
        <w:t>Điều</w:t>
      </w:r>
      <w:r>
        <w:rPr>
          <w:spacing w:val="-10"/>
          <w:sz w:val="28"/>
        </w:rPr>
        <w:t xml:space="preserve"> </w:t>
      </w:r>
      <w:r>
        <w:rPr>
          <w:sz w:val="28"/>
        </w:rPr>
        <w:t>khiển</w:t>
      </w:r>
      <w:r>
        <w:rPr>
          <w:spacing w:val="-10"/>
          <w:sz w:val="28"/>
        </w:rPr>
        <w:t xml:space="preserve"> </w:t>
      </w:r>
      <w:r>
        <w:rPr>
          <w:sz w:val="28"/>
        </w:rPr>
        <w:t>xlChonVe474.servlet</w:t>
      </w:r>
      <w:r>
        <w:rPr>
          <w:spacing w:val="-10"/>
          <w:sz w:val="28"/>
        </w:rPr>
        <w:t xml:space="preserve"> </w:t>
      </w:r>
      <w:r>
        <w:rPr>
          <w:sz w:val="28"/>
        </w:rPr>
        <w:t>trả</w:t>
      </w:r>
      <w:r>
        <w:rPr>
          <w:spacing w:val="-10"/>
          <w:sz w:val="28"/>
        </w:rPr>
        <w:t xml:space="preserve"> </w:t>
      </w:r>
      <w:r>
        <w:rPr>
          <w:sz w:val="28"/>
        </w:rPr>
        <w:t>về</w:t>
      </w:r>
      <w:r>
        <w:rPr>
          <w:spacing w:val="-10"/>
          <w:sz w:val="28"/>
        </w:rPr>
        <w:t xml:space="preserve"> </w:t>
      </w:r>
      <w:r>
        <w:rPr>
          <w:sz w:val="28"/>
        </w:rPr>
        <w:t>kết</w:t>
      </w:r>
      <w:r>
        <w:rPr>
          <w:spacing w:val="-10"/>
          <w:sz w:val="28"/>
        </w:rPr>
        <w:t xml:space="preserve"> </w:t>
      </w:r>
      <w:r>
        <w:rPr>
          <w:sz w:val="28"/>
        </w:rPr>
        <w:t>quả</w:t>
      </w:r>
      <w:r>
        <w:rPr>
          <w:spacing w:val="-10"/>
          <w:sz w:val="28"/>
        </w:rPr>
        <w:t xml:space="preserve"> </w:t>
      </w:r>
      <w:r>
        <w:rPr>
          <w:sz w:val="28"/>
        </w:rPr>
        <w:t>cho</w:t>
      </w:r>
      <w:r>
        <w:rPr>
          <w:spacing w:val="-10"/>
          <w:sz w:val="28"/>
        </w:rPr>
        <w:t xml:space="preserve"> </w:t>
      </w:r>
      <w:r>
        <w:rPr>
          <w:sz w:val="28"/>
        </w:rPr>
        <w:t xml:space="preserve">trang </w:t>
      </w:r>
      <w:r>
        <w:rPr>
          <w:spacing w:val="-2"/>
          <w:sz w:val="28"/>
        </w:rPr>
        <w:t>xlChonVe474().</w:t>
      </w:r>
    </w:p>
    <w:p w:rsidR="009331C9" w:rsidRDefault="009331C9">
      <w:pPr>
        <w:spacing w:line="360" w:lineRule="auto"/>
        <w:rPr>
          <w:sz w:val="28"/>
        </w:rPr>
        <w:sectPr w:rsidR="009331C9">
          <w:pgSz w:w="11920" w:h="16840"/>
          <w:pgMar w:top="1380" w:right="480" w:bottom="280" w:left="1340" w:header="720" w:footer="720" w:gutter="0"/>
          <w:cols w:space="720"/>
        </w:sectPr>
      </w:pPr>
    </w:p>
    <w:p w:rsidR="009331C9" w:rsidRDefault="006E3A3E">
      <w:pPr>
        <w:pStyle w:val="ListParagraph"/>
        <w:numPr>
          <w:ilvl w:val="0"/>
          <w:numId w:val="21"/>
        </w:numPr>
        <w:tabs>
          <w:tab w:val="left" w:pos="1510"/>
        </w:tabs>
        <w:spacing w:before="60" w:line="360" w:lineRule="auto"/>
        <w:ind w:right="1652" w:hanging="710"/>
        <w:jc w:val="left"/>
        <w:rPr>
          <w:sz w:val="28"/>
        </w:rPr>
      </w:pPr>
      <w:r>
        <w:rPr>
          <w:sz w:val="28"/>
        </w:rPr>
        <w:lastRenderedPageBreak/>
        <w:t>Trang</w:t>
      </w:r>
      <w:r>
        <w:rPr>
          <w:spacing w:val="-9"/>
          <w:sz w:val="28"/>
        </w:rPr>
        <w:t xml:space="preserve"> </w:t>
      </w:r>
      <w:r>
        <w:rPr>
          <w:sz w:val="28"/>
        </w:rPr>
        <w:t>gdChonVe474.jsp</w:t>
      </w:r>
      <w:r>
        <w:rPr>
          <w:spacing w:val="-9"/>
          <w:sz w:val="28"/>
        </w:rPr>
        <w:t xml:space="preserve"> </w:t>
      </w:r>
      <w:r>
        <w:rPr>
          <w:sz w:val="28"/>
        </w:rPr>
        <w:t>hiển</w:t>
      </w:r>
      <w:r>
        <w:rPr>
          <w:spacing w:val="-9"/>
          <w:sz w:val="28"/>
        </w:rPr>
        <w:t xml:space="preserve"> </w:t>
      </w:r>
      <w:r>
        <w:rPr>
          <w:sz w:val="28"/>
        </w:rPr>
        <w:t>thị</w:t>
      </w:r>
      <w:r>
        <w:rPr>
          <w:spacing w:val="-9"/>
          <w:sz w:val="28"/>
        </w:rPr>
        <w:t xml:space="preserve"> </w:t>
      </w:r>
      <w:r>
        <w:rPr>
          <w:sz w:val="28"/>
        </w:rPr>
        <w:t>và</w:t>
      </w:r>
      <w:r>
        <w:rPr>
          <w:spacing w:val="-9"/>
          <w:sz w:val="28"/>
        </w:rPr>
        <w:t xml:space="preserve"> </w:t>
      </w:r>
      <w:r>
        <w:rPr>
          <w:sz w:val="28"/>
        </w:rPr>
        <w:t>thông</w:t>
      </w:r>
      <w:r>
        <w:rPr>
          <w:spacing w:val="-9"/>
          <w:sz w:val="28"/>
        </w:rPr>
        <w:t xml:space="preserve"> </w:t>
      </w:r>
      <w:r>
        <w:rPr>
          <w:sz w:val="28"/>
        </w:rPr>
        <w:t>báo</w:t>
      </w:r>
      <w:r>
        <w:rPr>
          <w:spacing w:val="-9"/>
          <w:sz w:val="28"/>
        </w:rPr>
        <w:t xml:space="preserve"> </w:t>
      </w:r>
      <w:r>
        <w:rPr>
          <w:sz w:val="28"/>
        </w:rPr>
        <w:t>lưu</w:t>
      </w:r>
      <w:r>
        <w:rPr>
          <w:spacing w:val="-9"/>
          <w:sz w:val="28"/>
        </w:rPr>
        <w:t xml:space="preserve"> </w:t>
      </w:r>
      <w:r>
        <w:rPr>
          <w:sz w:val="28"/>
        </w:rPr>
        <w:t>vé</w:t>
      </w:r>
      <w:r>
        <w:rPr>
          <w:spacing w:val="-9"/>
          <w:sz w:val="28"/>
        </w:rPr>
        <w:t xml:space="preserve"> </w:t>
      </w:r>
      <w:r>
        <w:rPr>
          <w:sz w:val="28"/>
        </w:rPr>
        <w:t>tạm</w:t>
      </w:r>
      <w:r>
        <w:rPr>
          <w:spacing w:val="-9"/>
          <w:sz w:val="28"/>
        </w:rPr>
        <w:t xml:space="preserve"> </w:t>
      </w:r>
      <w:r>
        <w:rPr>
          <w:sz w:val="28"/>
        </w:rPr>
        <w:t>thời thành công cho nhân viên bán hàng.</w:t>
      </w:r>
    </w:p>
    <w:p w:rsidR="009331C9" w:rsidRDefault="006E3A3E">
      <w:pPr>
        <w:pStyle w:val="ListParagraph"/>
        <w:numPr>
          <w:ilvl w:val="0"/>
          <w:numId w:val="21"/>
        </w:numPr>
        <w:tabs>
          <w:tab w:val="left" w:pos="1510"/>
        </w:tabs>
        <w:spacing w:line="360" w:lineRule="auto"/>
        <w:ind w:right="1065" w:hanging="710"/>
        <w:jc w:val="left"/>
        <w:rPr>
          <w:sz w:val="28"/>
        </w:rPr>
      </w:pPr>
      <w:r>
        <w:rPr>
          <w:sz w:val="28"/>
        </w:rPr>
        <w:t>Nhân</w:t>
      </w:r>
      <w:r>
        <w:rPr>
          <w:spacing w:val="-4"/>
          <w:sz w:val="28"/>
        </w:rPr>
        <w:t xml:space="preserve"> </w:t>
      </w:r>
      <w:r>
        <w:rPr>
          <w:sz w:val="28"/>
        </w:rPr>
        <w:t>viên</w:t>
      </w:r>
      <w:r>
        <w:rPr>
          <w:spacing w:val="-4"/>
          <w:sz w:val="28"/>
        </w:rPr>
        <w:t xml:space="preserve"> </w:t>
      </w:r>
      <w:r>
        <w:rPr>
          <w:sz w:val="28"/>
        </w:rPr>
        <w:t>bán</w:t>
      </w:r>
      <w:r>
        <w:rPr>
          <w:spacing w:val="-4"/>
          <w:sz w:val="28"/>
        </w:rPr>
        <w:t xml:space="preserve"> </w:t>
      </w:r>
      <w:r>
        <w:rPr>
          <w:sz w:val="28"/>
        </w:rPr>
        <w:t>hàng</w:t>
      </w:r>
      <w:r>
        <w:rPr>
          <w:spacing w:val="-4"/>
          <w:sz w:val="28"/>
        </w:rPr>
        <w:t xml:space="preserve"> </w:t>
      </w:r>
      <w:r>
        <w:rPr>
          <w:sz w:val="28"/>
        </w:rPr>
        <w:t>xác</w:t>
      </w:r>
      <w:r>
        <w:rPr>
          <w:spacing w:val="-4"/>
          <w:sz w:val="28"/>
        </w:rPr>
        <w:t xml:space="preserve"> </w:t>
      </w:r>
      <w:r>
        <w:rPr>
          <w:sz w:val="28"/>
        </w:rPr>
        <w:t>nhận</w:t>
      </w:r>
      <w:r>
        <w:rPr>
          <w:spacing w:val="-4"/>
          <w:sz w:val="28"/>
        </w:rPr>
        <w:t xml:space="preserve"> </w:t>
      </w:r>
      <w:r>
        <w:rPr>
          <w:sz w:val="28"/>
        </w:rPr>
        <w:t>với</w:t>
      </w:r>
      <w:r>
        <w:rPr>
          <w:spacing w:val="-4"/>
          <w:sz w:val="28"/>
        </w:rPr>
        <w:t xml:space="preserve"> </w:t>
      </w:r>
      <w:r>
        <w:rPr>
          <w:sz w:val="28"/>
        </w:rPr>
        <w:t>khách</w:t>
      </w:r>
      <w:r>
        <w:rPr>
          <w:spacing w:val="-4"/>
          <w:sz w:val="28"/>
        </w:rPr>
        <w:t xml:space="preserve"> </w:t>
      </w:r>
      <w:r>
        <w:rPr>
          <w:sz w:val="28"/>
        </w:rPr>
        <w:t>hàng</w:t>
      </w:r>
      <w:r>
        <w:rPr>
          <w:spacing w:val="-4"/>
          <w:sz w:val="28"/>
        </w:rPr>
        <w:t xml:space="preserve"> </w:t>
      </w:r>
      <w:r>
        <w:rPr>
          <w:sz w:val="28"/>
        </w:rPr>
        <w:t>và</w:t>
      </w:r>
      <w:r>
        <w:rPr>
          <w:spacing w:val="-4"/>
          <w:sz w:val="28"/>
        </w:rPr>
        <w:t xml:space="preserve"> </w:t>
      </w:r>
      <w:r>
        <w:rPr>
          <w:sz w:val="28"/>
        </w:rPr>
        <w:t>điền</w:t>
      </w:r>
      <w:r>
        <w:rPr>
          <w:spacing w:val="-4"/>
          <w:sz w:val="28"/>
        </w:rPr>
        <w:t xml:space="preserve"> </w:t>
      </w:r>
      <w:r>
        <w:rPr>
          <w:sz w:val="28"/>
        </w:rPr>
        <w:t>mã</w:t>
      </w:r>
      <w:r>
        <w:rPr>
          <w:spacing w:val="-4"/>
          <w:sz w:val="28"/>
        </w:rPr>
        <w:t xml:space="preserve"> </w:t>
      </w:r>
      <w:r>
        <w:rPr>
          <w:sz w:val="28"/>
        </w:rPr>
        <w:t>thân</w:t>
      </w:r>
      <w:r>
        <w:rPr>
          <w:spacing w:val="-4"/>
          <w:sz w:val="28"/>
        </w:rPr>
        <w:t xml:space="preserve"> </w:t>
      </w:r>
      <w:r>
        <w:rPr>
          <w:sz w:val="28"/>
        </w:rPr>
        <w:t>thiết cùng nhấn xác nhận.</w:t>
      </w:r>
    </w:p>
    <w:p w:rsidR="009331C9" w:rsidRDefault="006E3A3E">
      <w:pPr>
        <w:pStyle w:val="ListParagraph"/>
        <w:numPr>
          <w:ilvl w:val="0"/>
          <w:numId w:val="21"/>
        </w:numPr>
        <w:tabs>
          <w:tab w:val="left" w:pos="1509"/>
        </w:tabs>
        <w:ind w:left="1509" w:hanging="709"/>
        <w:jc w:val="left"/>
        <w:rPr>
          <w:sz w:val="28"/>
        </w:rPr>
      </w:pPr>
      <w:r>
        <w:rPr>
          <w:sz w:val="28"/>
        </w:rPr>
        <w:t>Trang</w:t>
      </w:r>
      <w:r>
        <w:rPr>
          <w:spacing w:val="-17"/>
          <w:sz w:val="28"/>
        </w:rPr>
        <w:t xml:space="preserve"> </w:t>
      </w:r>
      <w:r>
        <w:rPr>
          <w:sz w:val="28"/>
        </w:rPr>
        <w:t>gdChonVe474.jsp</w:t>
      </w:r>
      <w:r>
        <w:rPr>
          <w:spacing w:val="-14"/>
          <w:sz w:val="28"/>
        </w:rPr>
        <w:t xml:space="preserve"> </w:t>
      </w:r>
      <w:r>
        <w:rPr>
          <w:sz w:val="28"/>
        </w:rPr>
        <w:t>gọi</w:t>
      </w:r>
      <w:r>
        <w:rPr>
          <w:spacing w:val="-15"/>
          <w:sz w:val="28"/>
        </w:rPr>
        <w:t xml:space="preserve"> </w:t>
      </w:r>
      <w:r>
        <w:rPr>
          <w:sz w:val="28"/>
        </w:rPr>
        <w:t>điều</w:t>
      </w:r>
      <w:r>
        <w:rPr>
          <w:spacing w:val="-14"/>
          <w:sz w:val="28"/>
        </w:rPr>
        <w:t xml:space="preserve"> </w:t>
      </w:r>
      <w:r>
        <w:rPr>
          <w:sz w:val="28"/>
        </w:rPr>
        <w:t>khiển</w:t>
      </w:r>
      <w:r>
        <w:rPr>
          <w:spacing w:val="-14"/>
          <w:sz w:val="28"/>
        </w:rPr>
        <w:t xml:space="preserve"> </w:t>
      </w:r>
      <w:r>
        <w:rPr>
          <w:spacing w:val="-2"/>
          <w:sz w:val="28"/>
        </w:rPr>
        <w:t>xlChonVe474.servlet.</w:t>
      </w:r>
    </w:p>
    <w:p w:rsidR="009331C9" w:rsidRDefault="006E3A3E">
      <w:pPr>
        <w:pStyle w:val="ListParagraph"/>
        <w:numPr>
          <w:ilvl w:val="0"/>
          <w:numId w:val="21"/>
        </w:numPr>
        <w:tabs>
          <w:tab w:val="left" w:pos="1510"/>
        </w:tabs>
        <w:spacing w:before="161" w:line="360" w:lineRule="auto"/>
        <w:ind w:right="1437" w:hanging="710"/>
        <w:jc w:val="left"/>
        <w:rPr>
          <w:sz w:val="28"/>
        </w:rPr>
      </w:pPr>
      <w:r>
        <w:rPr>
          <w:sz w:val="28"/>
        </w:rPr>
        <w:t>Điều</w:t>
      </w:r>
      <w:r>
        <w:rPr>
          <w:spacing w:val="-13"/>
          <w:sz w:val="28"/>
        </w:rPr>
        <w:t xml:space="preserve"> </w:t>
      </w:r>
      <w:r>
        <w:rPr>
          <w:sz w:val="28"/>
        </w:rPr>
        <w:t>khiển</w:t>
      </w:r>
      <w:r>
        <w:rPr>
          <w:spacing w:val="-13"/>
          <w:sz w:val="28"/>
        </w:rPr>
        <w:t xml:space="preserve"> </w:t>
      </w:r>
      <w:r>
        <w:rPr>
          <w:sz w:val="28"/>
        </w:rPr>
        <w:t>xlChonVe474.servlet</w:t>
      </w:r>
      <w:r>
        <w:rPr>
          <w:spacing w:val="-13"/>
          <w:sz w:val="28"/>
        </w:rPr>
        <w:t xml:space="preserve"> </w:t>
      </w:r>
      <w:r>
        <w:rPr>
          <w:sz w:val="28"/>
        </w:rPr>
        <w:t>gọi</w:t>
      </w:r>
      <w:r>
        <w:rPr>
          <w:spacing w:val="-13"/>
          <w:sz w:val="28"/>
        </w:rPr>
        <w:t xml:space="preserve"> </w:t>
      </w:r>
      <w:r>
        <w:rPr>
          <w:sz w:val="28"/>
        </w:rPr>
        <w:t>lớp</w:t>
      </w:r>
      <w:r>
        <w:rPr>
          <w:spacing w:val="-13"/>
          <w:sz w:val="28"/>
        </w:rPr>
        <w:t xml:space="preserve"> </w:t>
      </w:r>
      <w:r>
        <w:rPr>
          <w:sz w:val="28"/>
        </w:rPr>
        <w:t>KhachHangDao474</w:t>
      </w:r>
      <w:r>
        <w:rPr>
          <w:spacing w:val="-13"/>
          <w:sz w:val="28"/>
        </w:rPr>
        <w:t xml:space="preserve"> </w:t>
      </w:r>
      <w:r>
        <w:rPr>
          <w:sz w:val="28"/>
        </w:rPr>
        <w:t>để kiểm tra</w:t>
      </w:r>
      <w:r>
        <w:rPr>
          <w:sz w:val="28"/>
        </w:rPr>
        <w:t xml:space="preserve"> mã thân thiết hợp lệ.</w:t>
      </w:r>
    </w:p>
    <w:p w:rsidR="009331C9" w:rsidRDefault="006E3A3E">
      <w:pPr>
        <w:pStyle w:val="ListParagraph"/>
        <w:numPr>
          <w:ilvl w:val="0"/>
          <w:numId w:val="21"/>
        </w:numPr>
        <w:tabs>
          <w:tab w:val="left" w:pos="1509"/>
        </w:tabs>
        <w:ind w:left="1509" w:hanging="709"/>
        <w:jc w:val="left"/>
        <w:rPr>
          <w:sz w:val="28"/>
        </w:rPr>
      </w:pPr>
      <w:r>
        <w:rPr>
          <w:sz w:val="28"/>
        </w:rPr>
        <w:t>Lớp</w:t>
      </w:r>
      <w:r>
        <w:rPr>
          <w:spacing w:val="-6"/>
          <w:sz w:val="28"/>
        </w:rPr>
        <w:t xml:space="preserve"> </w:t>
      </w:r>
      <w:r>
        <w:rPr>
          <w:sz w:val="28"/>
        </w:rPr>
        <w:t>KhachHangDao474</w:t>
      </w:r>
      <w:r>
        <w:rPr>
          <w:spacing w:val="-6"/>
          <w:sz w:val="28"/>
        </w:rPr>
        <w:t xml:space="preserve"> </w:t>
      </w:r>
      <w:r>
        <w:rPr>
          <w:sz w:val="28"/>
        </w:rPr>
        <w:t>gọi</w:t>
      </w:r>
      <w:r>
        <w:rPr>
          <w:spacing w:val="-6"/>
          <w:sz w:val="28"/>
        </w:rPr>
        <w:t xml:space="preserve"> </w:t>
      </w:r>
      <w:r>
        <w:rPr>
          <w:sz w:val="28"/>
        </w:rPr>
        <w:t>hàm</w:t>
      </w:r>
      <w:r>
        <w:rPr>
          <w:spacing w:val="-6"/>
          <w:sz w:val="28"/>
        </w:rPr>
        <w:t xml:space="preserve"> </w:t>
      </w:r>
      <w:r>
        <w:rPr>
          <w:spacing w:val="-2"/>
          <w:sz w:val="28"/>
        </w:rPr>
        <w:t>ktraMaThanThiet().</w:t>
      </w:r>
    </w:p>
    <w:p w:rsidR="009331C9" w:rsidRDefault="006E3A3E">
      <w:pPr>
        <w:pStyle w:val="ListParagraph"/>
        <w:numPr>
          <w:ilvl w:val="0"/>
          <w:numId w:val="21"/>
        </w:numPr>
        <w:tabs>
          <w:tab w:val="left" w:pos="1509"/>
        </w:tabs>
        <w:spacing w:before="161"/>
        <w:ind w:left="1509" w:hanging="709"/>
        <w:jc w:val="left"/>
        <w:rPr>
          <w:sz w:val="28"/>
        </w:rPr>
      </w:pPr>
      <w:r>
        <w:rPr>
          <w:sz w:val="28"/>
        </w:rPr>
        <w:t>Ham</w:t>
      </w:r>
      <w:r>
        <w:rPr>
          <w:spacing w:val="-8"/>
          <w:sz w:val="28"/>
        </w:rPr>
        <w:t xml:space="preserve"> </w:t>
      </w:r>
      <w:r>
        <w:rPr>
          <w:sz w:val="28"/>
        </w:rPr>
        <w:t>ktraMaThanThiet()</w:t>
      </w:r>
      <w:r>
        <w:rPr>
          <w:spacing w:val="-5"/>
          <w:sz w:val="28"/>
        </w:rPr>
        <w:t xml:space="preserve"> </w:t>
      </w:r>
      <w:r>
        <w:rPr>
          <w:sz w:val="28"/>
        </w:rPr>
        <w:t>kiểm</w:t>
      </w:r>
      <w:r>
        <w:rPr>
          <w:spacing w:val="-5"/>
          <w:sz w:val="28"/>
        </w:rPr>
        <w:t xml:space="preserve"> </w:t>
      </w:r>
      <w:r>
        <w:rPr>
          <w:sz w:val="28"/>
        </w:rPr>
        <w:t>tra</w:t>
      </w:r>
      <w:r>
        <w:rPr>
          <w:spacing w:val="-5"/>
          <w:sz w:val="28"/>
        </w:rPr>
        <w:t xml:space="preserve"> </w:t>
      </w:r>
      <w:r>
        <w:rPr>
          <w:sz w:val="28"/>
        </w:rPr>
        <w:t>mã</w:t>
      </w:r>
      <w:r>
        <w:rPr>
          <w:spacing w:val="-5"/>
          <w:sz w:val="28"/>
        </w:rPr>
        <w:t xml:space="preserve"> </w:t>
      </w:r>
      <w:r>
        <w:rPr>
          <w:sz w:val="28"/>
        </w:rPr>
        <w:t>thân</w:t>
      </w:r>
      <w:r>
        <w:rPr>
          <w:spacing w:val="-5"/>
          <w:sz w:val="28"/>
        </w:rPr>
        <w:t xml:space="preserve"> </w:t>
      </w:r>
      <w:r>
        <w:rPr>
          <w:sz w:val="28"/>
        </w:rPr>
        <w:t>thiết</w:t>
      </w:r>
      <w:r>
        <w:rPr>
          <w:spacing w:val="-5"/>
          <w:sz w:val="28"/>
        </w:rPr>
        <w:t xml:space="preserve"> </w:t>
      </w:r>
      <w:r>
        <w:rPr>
          <w:sz w:val="28"/>
        </w:rPr>
        <w:t>hợp</w:t>
      </w:r>
      <w:r>
        <w:rPr>
          <w:spacing w:val="-5"/>
          <w:sz w:val="28"/>
        </w:rPr>
        <w:t xml:space="preserve"> lệ.</w:t>
      </w:r>
    </w:p>
    <w:p w:rsidR="009331C9" w:rsidRDefault="006E3A3E">
      <w:pPr>
        <w:pStyle w:val="ListParagraph"/>
        <w:numPr>
          <w:ilvl w:val="0"/>
          <w:numId w:val="21"/>
        </w:numPr>
        <w:tabs>
          <w:tab w:val="left" w:pos="1510"/>
        </w:tabs>
        <w:spacing w:before="161" w:line="360" w:lineRule="auto"/>
        <w:ind w:right="2511" w:hanging="710"/>
        <w:jc w:val="left"/>
        <w:rPr>
          <w:sz w:val="28"/>
        </w:rPr>
      </w:pPr>
      <w:r>
        <w:rPr>
          <w:sz w:val="28"/>
        </w:rPr>
        <w:t>Hàm</w:t>
      </w:r>
      <w:r>
        <w:rPr>
          <w:spacing w:val="-6"/>
          <w:sz w:val="28"/>
        </w:rPr>
        <w:t xml:space="preserve"> </w:t>
      </w:r>
      <w:r>
        <w:rPr>
          <w:sz w:val="28"/>
        </w:rPr>
        <w:t>ktraMaThanThiet()</w:t>
      </w:r>
      <w:r>
        <w:rPr>
          <w:spacing w:val="-6"/>
          <w:sz w:val="28"/>
        </w:rPr>
        <w:t xml:space="preserve"> </w:t>
      </w:r>
      <w:r>
        <w:rPr>
          <w:sz w:val="28"/>
        </w:rPr>
        <w:t>trả</w:t>
      </w:r>
      <w:r>
        <w:rPr>
          <w:spacing w:val="-6"/>
          <w:sz w:val="28"/>
        </w:rPr>
        <w:t xml:space="preserve"> </w:t>
      </w:r>
      <w:r>
        <w:rPr>
          <w:sz w:val="28"/>
        </w:rPr>
        <w:t>về</w:t>
      </w:r>
      <w:r>
        <w:rPr>
          <w:spacing w:val="-6"/>
          <w:sz w:val="28"/>
        </w:rPr>
        <w:t xml:space="preserve"> </w:t>
      </w:r>
      <w:r>
        <w:rPr>
          <w:sz w:val="28"/>
        </w:rPr>
        <w:t>kết</w:t>
      </w:r>
      <w:r>
        <w:rPr>
          <w:spacing w:val="-6"/>
          <w:sz w:val="28"/>
        </w:rPr>
        <w:t xml:space="preserve"> </w:t>
      </w:r>
      <w:r>
        <w:rPr>
          <w:sz w:val="28"/>
        </w:rPr>
        <w:t>quả</w:t>
      </w:r>
      <w:r>
        <w:rPr>
          <w:spacing w:val="-6"/>
          <w:sz w:val="28"/>
        </w:rPr>
        <w:t xml:space="preserve"> </w:t>
      </w:r>
      <w:r>
        <w:rPr>
          <w:sz w:val="28"/>
        </w:rPr>
        <w:t>cho</w:t>
      </w:r>
      <w:r>
        <w:rPr>
          <w:spacing w:val="-6"/>
          <w:sz w:val="28"/>
        </w:rPr>
        <w:t xml:space="preserve"> </w:t>
      </w:r>
      <w:r>
        <w:rPr>
          <w:sz w:val="28"/>
        </w:rPr>
        <w:t>điều</w:t>
      </w:r>
      <w:r>
        <w:rPr>
          <w:spacing w:val="-6"/>
          <w:sz w:val="28"/>
        </w:rPr>
        <w:t xml:space="preserve"> </w:t>
      </w:r>
      <w:r>
        <w:rPr>
          <w:sz w:val="28"/>
        </w:rPr>
        <w:t xml:space="preserve">khiển </w:t>
      </w:r>
      <w:r>
        <w:rPr>
          <w:spacing w:val="-2"/>
          <w:sz w:val="28"/>
        </w:rPr>
        <w:t>xlChonVe474.servlet.</w:t>
      </w:r>
    </w:p>
    <w:p w:rsidR="009331C9" w:rsidRDefault="006E3A3E">
      <w:pPr>
        <w:pStyle w:val="ListParagraph"/>
        <w:numPr>
          <w:ilvl w:val="0"/>
          <w:numId w:val="21"/>
        </w:numPr>
        <w:tabs>
          <w:tab w:val="left" w:pos="1509"/>
        </w:tabs>
        <w:ind w:left="1509" w:hanging="709"/>
        <w:jc w:val="left"/>
        <w:rPr>
          <w:sz w:val="28"/>
        </w:rPr>
      </w:pPr>
      <w:r>
        <w:rPr>
          <w:sz w:val="28"/>
        </w:rPr>
        <w:t>Điều</w:t>
      </w:r>
      <w:r>
        <w:rPr>
          <w:spacing w:val="-14"/>
          <w:sz w:val="28"/>
        </w:rPr>
        <w:t xml:space="preserve"> </w:t>
      </w:r>
      <w:r>
        <w:rPr>
          <w:sz w:val="28"/>
        </w:rPr>
        <w:t>khiển</w:t>
      </w:r>
      <w:r>
        <w:rPr>
          <w:spacing w:val="-13"/>
          <w:sz w:val="28"/>
        </w:rPr>
        <w:t xml:space="preserve"> </w:t>
      </w:r>
      <w:r>
        <w:rPr>
          <w:sz w:val="28"/>
        </w:rPr>
        <w:t>xlChonVe474.servlet</w:t>
      </w:r>
      <w:r>
        <w:rPr>
          <w:spacing w:val="-14"/>
          <w:sz w:val="28"/>
        </w:rPr>
        <w:t xml:space="preserve"> </w:t>
      </w:r>
      <w:r>
        <w:rPr>
          <w:sz w:val="28"/>
        </w:rPr>
        <w:t>gọi</w:t>
      </w:r>
      <w:r>
        <w:rPr>
          <w:spacing w:val="-13"/>
          <w:sz w:val="28"/>
        </w:rPr>
        <w:t xml:space="preserve"> </w:t>
      </w:r>
      <w:r>
        <w:rPr>
          <w:sz w:val="28"/>
        </w:rPr>
        <w:t>trang</w:t>
      </w:r>
      <w:r>
        <w:rPr>
          <w:spacing w:val="-13"/>
          <w:sz w:val="28"/>
        </w:rPr>
        <w:t xml:space="preserve"> </w:t>
      </w:r>
      <w:r>
        <w:rPr>
          <w:spacing w:val="-2"/>
          <w:sz w:val="28"/>
        </w:rPr>
        <w:t>gdThanhToan474.jsp.</w:t>
      </w:r>
    </w:p>
    <w:p w:rsidR="009331C9" w:rsidRDefault="006E3A3E">
      <w:pPr>
        <w:pStyle w:val="ListParagraph"/>
        <w:numPr>
          <w:ilvl w:val="0"/>
          <w:numId w:val="21"/>
        </w:numPr>
        <w:tabs>
          <w:tab w:val="left" w:pos="1509"/>
        </w:tabs>
        <w:spacing w:before="161"/>
        <w:ind w:left="1509" w:hanging="709"/>
        <w:jc w:val="left"/>
        <w:rPr>
          <w:sz w:val="28"/>
        </w:rPr>
      </w:pPr>
      <w:r>
        <w:rPr>
          <w:sz w:val="28"/>
        </w:rPr>
        <w:t>Trang</w:t>
      </w:r>
      <w:r>
        <w:rPr>
          <w:spacing w:val="-11"/>
          <w:sz w:val="28"/>
        </w:rPr>
        <w:t xml:space="preserve"> </w:t>
      </w:r>
      <w:r>
        <w:rPr>
          <w:sz w:val="28"/>
        </w:rPr>
        <w:t>gdThanhToan474.jsp</w:t>
      </w:r>
      <w:r>
        <w:rPr>
          <w:spacing w:val="-9"/>
          <w:sz w:val="28"/>
        </w:rPr>
        <w:t xml:space="preserve"> </w:t>
      </w:r>
      <w:r>
        <w:rPr>
          <w:sz w:val="28"/>
        </w:rPr>
        <w:t>hiển</w:t>
      </w:r>
      <w:r>
        <w:rPr>
          <w:spacing w:val="-9"/>
          <w:sz w:val="28"/>
        </w:rPr>
        <w:t xml:space="preserve"> </w:t>
      </w:r>
      <w:r>
        <w:rPr>
          <w:sz w:val="28"/>
        </w:rPr>
        <w:t>thị</w:t>
      </w:r>
      <w:r>
        <w:rPr>
          <w:spacing w:val="-9"/>
          <w:sz w:val="28"/>
        </w:rPr>
        <w:t xml:space="preserve"> </w:t>
      </w:r>
      <w:r>
        <w:rPr>
          <w:sz w:val="28"/>
        </w:rPr>
        <w:t>cho</w:t>
      </w:r>
      <w:r>
        <w:rPr>
          <w:spacing w:val="-9"/>
          <w:sz w:val="28"/>
        </w:rPr>
        <w:t xml:space="preserve"> </w:t>
      </w:r>
      <w:r>
        <w:rPr>
          <w:sz w:val="28"/>
        </w:rPr>
        <w:t>nhân</w:t>
      </w:r>
      <w:r>
        <w:rPr>
          <w:spacing w:val="-9"/>
          <w:sz w:val="28"/>
        </w:rPr>
        <w:t xml:space="preserve"> </w:t>
      </w:r>
      <w:r>
        <w:rPr>
          <w:sz w:val="28"/>
        </w:rPr>
        <w:t>viên</w:t>
      </w:r>
      <w:r>
        <w:rPr>
          <w:spacing w:val="-9"/>
          <w:sz w:val="28"/>
        </w:rPr>
        <w:t xml:space="preserve"> </w:t>
      </w:r>
      <w:r>
        <w:rPr>
          <w:sz w:val="28"/>
        </w:rPr>
        <w:t>bán</w:t>
      </w:r>
      <w:r>
        <w:rPr>
          <w:spacing w:val="-9"/>
          <w:sz w:val="28"/>
        </w:rPr>
        <w:t xml:space="preserve"> </w:t>
      </w:r>
      <w:r>
        <w:rPr>
          <w:spacing w:val="-2"/>
          <w:sz w:val="28"/>
        </w:rPr>
        <w:t>hàng.</w:t>
      </w:r>
    </w:p>
    <w:p w:rsidR="009331C9" w:rsidRDefault="006E3A3E">
      <w:pPr>
        <w:pStyle w:val="ListParagraph"/>
        <w:numPr>
          <w:ilvl w:val="0"/>
          <w:numId w:val="21"/>
        </w:numPr>
        <w:tabs>
          <w:tab w:val="left" w:pos="1510"/>
        </w:tabs>
        <w:spacing w:before="161" w:line="360" w:lineRule="auto"/>
        <w:ind w:right="1209" w:hanging="710"/>
        <w:jc w:val="left"/>
        <w:rPr>
          <w:sz w:val="28"/>
        </w:rPr>
      </w:pPr>
      <w:r>
        <w:rPr>
          <w:sz w:val="28"/>
        </w:rPr>
        <w:t>Nhân</w:t>
      </w:r>
      <w:r>
        <w:rPr>
          <w:spacing w:val="-4"/>
          <w:sz w:val="28"/>
        </w:rPr>
        <w:t xml:space="preserve"> </w:t>
      </w:r>
      <w:r>
        <w:rPr>
          <w:sz w:val="28"/>
        </w:rPr>
        <w:t>viên</w:t>
      </w:r>
      <w:r>
        <w:rPr>
          <w:spacing w:val="-4"/>
          <w:sz w:val="28"/>
        </w:rPr>
        <w:t xml:space="preserve"> </w:t>
      </w:r>
      <w:r>
        <w:rPr>
          <w:sz w:val="28"/>
        </w:rPr>
        <w:t>bán</w:t>
      </w:r>
      <w:r>
        <w:rPr>
          <w:spacing w:val="-4"/>
          <w:sz w:val="28"/>
        </w:rPr>
        <w:t xml:space="preserve"> </w:t>
      </w:r>
      <w:r>
        <w:rPr>
          <w:sz w:val="28"/>
        </w:rPr>
        <w:t>hàng</w:t>
      </w:r>
      <w:r>
        <w:rPr>
          <w:spacing w:val="-4"/>
          <w:sz w:val="28"/>
        </w:rPr>
        <w:t xml:space="preserve"> </w:t>
      </w:r>
      <w:r>
        <w:rPr>
          <w:sz w:val="28"/>
        </w:rPr>
        <w:t>thực</w:t>
      </w:r>
      <w:r>
        <w:rPr>
          <w:spacing w:val="-4"/>
          <w:sz w:val="28"/>
        </w:rPr>
        <w:t xml:space="preserve"> </w:t>
      </w:r>
      <w:r>
        <w:rPr>
          <w:sz w:val="28"/>
        </w:rPr>
        <w:t>hiện</w:t>
      </w:r>
      <w:r>
        <w:rPr>
          <w:spacing w:val="-4"/>
          <w:sz w:val="28"/>
        </w:rPr>
        <w:t xml:space="preserve"> </w:t>
      </w:r>
      <w:r>
        <w:rPr>
          <w:sz w:val="28"/>
        </w:rPr>
        <w:t>thanh</w:t>
      </w:r>
      <w:r>
        <w:rPr>
          <w:spacing w:val="-4"/>
          <w:sz w:val="28"/>
        </w:rPr>
        <w:t xml:space="preserve"> </w:t>
      </w:r>
      <w:r>
        <w:rPr>
          <w:sz w:val="28"/>
        </w:rPr>
        <w:t>toán</w:t>
      </w:r>
      <w:r>
        <w:rPr>
          <w:spacing w:val="-4"/>
          <w:sz w:val="28"/>
        </w:rPr>
        <w:t xml:space="preserve"> </w:t>
      </w:r>
      <w:r>
        <w:rPr>
          <w:sz w:val="28"/>
        </w:rPr>
        <w:t>cho</w:t>
      </w:r>
      <w:r>
        <w:rPr>
          <w:spacing w:val="-4"/>
          <w:sz w:val="28"/>
        </w:rPr>
        <w:t xml:space="preserve"> </w:t>
      </w:r>
      <w:r>
        <w:rPr>
          <w:sz w:val="28"/>
        </w:rPr>
        <w:t>khách</w:t>
      </w:r>
      <w:r>
        <w:rPr>
          <w:spacing w:val="-4"/>
          <w:sz w:val="28"/>
        </w:rPr>
        <w:t xml:space="preserve"> </w:t>
      </w:r>
      <w:r>
        <w:rPr>
          <w:sz w:val="28"/>
        </w:rPr>
        <w:t>hàng</w:t>
      </w:r>
      <w:r>
        <w:rPr>
          <w:spacing w:val="-4"/>
          <w:sz w:val="28"/>
        </w:rPr>
        <w:t xml:space="preserve"> </w:t>
      </w:r>
      <w:r>
        <w:rPr>
          <w:sz w:val="28"/>
        </w:rPr>
        <w:t>và</w:t>
      </w:r>
      <w:r>
        <w:rPr>
          <w:spacing w:val="-4"/>
          <w:sz w:val="28"/>
        </w:rPr>
        <w:t xml:space="preserve"> </w:t>
      </w:r>
      <w:r>
        <w:rPr>
          <w:sz w:val="28"/>
        </w:rPr>
        <w:t>nhấn thanh toán.</w:t>
      </w:r>
    </w:p>
    <w:p w:rsidR="009331C9" w:rsidRDefault="006E3A3E">
      <w:pPr>
        <w:pStyle w:val="ListParagraph"/>
        <w:numPr>
          <w:ilvl w:val="0"/>
          <w:numId w:val="21"/>
        </w:numPr>
        <w:tabs>
          <w:tab w:val="left" w:pos="1510"/>
        </w:tabs>
        <w:spacing w:line="360" w:lineRule="auto"/>
        <w:ind w:right="3822" w:hanging="710"/>
        <w:jc w:val="left"/>
        <w:rPr>
          <w:sz w:val="28"/>
        </w:rPr>
      </w:pPr>
      <w:r>
        <w:rPr>
          <w:sz w:val="28"/>
        </w:rPr>
        <w:t>Trang</w:t>
      </w:r>
      <w:r>
        <w:rPr>
          <w:spacing w:val="-18"/>
          <w:sz w:val="28"/>
        </w:rPr>
        <w:t xml:space="preserve"> </w:t>
      </w:r>
      <w:r>
        <w:rPr>
          <w:sz w:val="28"/>
        </w:rPr>
        <w:t>gdThanhToan474.jsp</w:t>
      </w:r>
      <w:r>
        <w:rPr>
          <w:spacing w:val="-17"/>
          <w:sz w:val="28"/>
        </w:rPr>
        <w:t xml:space="preserve"> </w:t>
      </w:r>
      <w:r>
        <w:rPr>
          <w:sz w:val="28"/>
        </w:rPr>
        <w:t>gọi</w:t>
      </w:r>
      <w:r>
        <w:rPr>
          <w:spacing w:val="-18"/>
          <w:sz w:val="28"/>
        </w:rPr>
        <w:t xml:space="preserve"> </w:t>
      </w:r>
      <w:r>
        <w:rPr>
          <w:sz w:val="28"/>
        </w:rPr>
        <w:t>điều</w:t>
      </w:r>
      <w:r>
        <w:rPr>
          <w:spacing w:val="-17"/>
          <w:sz w:val="28"/>
        </w:rPr>
        <w:t xml:space="preserve"> </w:t>
      </w:r>
      <w:r>
        <w:rPr>
          <w:sz w:val="28"/>
        </w:rPr>
        <w:t xml:space="preserve">khiển </w:t>
      </w:r>
      <w:r>
        <w:rPr>
          <w:spacing w:val="-2"/>
          <w:sz w:val="28"/>
        </w:rPr>
        <w:t>xlThanhToan474.servlet.</w:t>
      </w:r>
    </w:p>
    <w:p w:rsidR="009331C9" w:rsidRDefault="006E3A3E">
      <w:pPr>
        <w:pStyle w:val="ListParagraph"/>
        <w:numPr>
          <w:ilvl w:val="0"/>
          <w:numId w:val="21"/>
        </w:numPr>
        <w:tabs>
          <w:tab w:val="left" w:pos="1510"/>
        </w:tabs>
        <w:spacing w:line="360" w:lineRule="auto"/>
        <w:ind w:right="1472" w:hanging="710"/>
        <w:jc w:val="left"/>
        <w:rPr>
          <w:sz w:val="28"/>
        </w:rPr>
      </w:pPr>
      <w:r>
        <w:rPr>
          <w:sz w:val="28"/>
        </w:rPr>
        <w:t>Điều</w:t>
      </w:r>
      <w:r>
        <w:rPr>
          <w:spacing w:val="-11"/>
          <w:sz w:val="28"/>
        </w:rPr>
        <w:t xml:space="preserve"> </w:t>
      </w:r>
      <w:r>
        <w:rPr>
          <w:sz w:val="28"/>
        </w:rPr>
        <w:t>khiển</w:t>
      </w:r>
      <w:r>
        <w:rPr>
          <w:spacing w:val="-11"/>
          <w:sz w:val="28"/>
        </w:rPr>
        <w:t xml:space="preserve"> </w:t>
      </w:r>
      <w:r>
        <w:rPr>
          <w:sz w:val="28"/>
        </w:rPr>
        <w:t>xlThanhToan474.servlet</w:t>
      </w:r>
      <w:r>
        <w:rPr>
          <w:spacing w:val="-11"/>
          <w:sz w:val="28"/>
        </w:rPr>
        <w:t xml:space="preserve"> </w:t>
      </w:r>
      <w:r>
        <w:rPr>
          <w:sz w:val="28"/>
        </w:rPr>
        <w:t>gọi</w:t>
      </w:r>
      <w:r>
        <w:rPr>
          <w:spacing w:val="-11"/>
          <w:sz w:val="28"/>
        </w:rPr>
        <w:t xml:space="preserve"> </w:t>
      </w:r>
      <w:r>
        <w:rPr>
          <w:sz w:val="28"/>
        </w:rPr>
        <w:t>lớp</w:t>
      </w:r>
      <w:r>
        <w:rPr>
          <w:spacing w:val="-11"/>
          <w:sz w:val="28"/>
        </w:rPr>
        <w:t xml:space="preserve"> </w:t>
      </w:r>
      <w:r>
        <w:rPr>
          <w:sz w:val="28"/>
        </w:rPr>
        <w:t>HoaDonBan474</w:t>
      </w:r>
      <w:r>
        <w:rPr>
          <w:spacing w:val="-11"/>
          <w:sz w:val="28"/>
        </w:rPr>
        <w:t xml:space="preserve"> </w:t>
      </w:r>
      <w:r>
        <w:rPr>
          <w:sz w:val="28"/>
        </w:rPr>
        <w:t xml:space="preserve">để </w:t>
      </w:r>
      <w:r>
        <w:rPr>
          <w:sz w:val="28"/>
        </w:rPr>
        <w:t>đóng gói thông tin hóa đơn.</w:t>
      </w:r>
    </w:p>
    <w:p w:rsidR="009331C9" w:rsidRDefault="006E3A3E">
      <w:pPr>
        <w:pStyle w:val="ListParagraph"/>
        <w:numPr>
          <w:ilvl w:val="0"/>
          <w:numId w:val="21"/>
        </w:numPr>
        <w:tabs>
          <w:tab w:val="left" w:pos="1509"/>
        </w:tabs>
        <w:ind w:left="1509" w:hanging="709"/>
        <w:jc w:val="left"/>
        <w:rPr>
          <w:sz w:val="28"/>
        </w:rPr>
      </w:pPr>
      <w:r>
        <w:rPr>
          <w:sz w:val="28"/>
        </w:rPr>
        <w:t>Lớp</w:t>
      </w:r>
      <w:r>
        <w:rPr>
          <w:spacing w:val="-5"/>
          <w:sz w:val="28"/>
        </w:rPr>
        <w:t xml:space="preserve"> </w:t>
      </w:r>
      <w:r>
        <w:rPr>
          <w:sz w:val="28"/>
        </w:rPr>
        <w:t>HoaDonBan474</w:t>
      </w:r>
      <w:r>
        <w:rPr>
          <w:spacing w:val="-5"/>
          <w:sz w:val="28"/>
        </w:rPr>
        <w:t xml:space="preserve"> </w:t>
      </w:r>
      <w:r>
        <w:rPr>
          <w:sz w:val="28"/>
        </w:rPr>
        <w:t>đóng</w:t>
      </w:r>
      <w:r>
        <w:rPr>
          <w:spacing w:val="-5"/>
          <w:sz w:val="28"/>
        </w:rPr>
        <w:t xml:space="preserve"> </w:t>
      </w:r>
      <w:r>
        <w:rPr>
          <w:sz w:val="28"/>
        </w:rPr>
        <w:t>gói</w:t>
      </w:r>
      <w:r>
        <w:rPr>
          <w:spacing w:val="-5"/>
          <w:sz w:val="28"/>
        </w:rPr>
        <w:t xml:space="preserve"> </w:t>
      </w:r>
      <w:r>
        <w:rPr>
          <w:sz w:val="28"/>
        </w:rPr>
        <w:t>thông</w:t>
      </w:r>
      <w:r>
        <w:rPr>
          <w:spacing w:val="-5"/>
          <w:sz w:val="28"/>
        </w:rPr>
        <w:t xml:space="preserve"> </w:t>
      </w:r>
      <w:r>
        <w:rPr>
          <w:sz w:val="28"/>
        </w:rPr>
        <w:t>tin</w:t>
      </w:r>
      <w:r>
        <w:rPr>
          <w:spacing w:val="-5"/>
          <w:sz w:val="28"/>
        </w:rPr>
        <w:t xml:space="preserve"> </w:t>
      </w:r>
      <w:r>
        <w:rPr>
          <w:sz w:val="28"/>
        </w:rPr>
        <w:t>thực</w:t>
      </w:r>
      <w:r>
        <w:rPr>
          <w:spacing w:val="-4"/>
          <w:sz w:val="28"/>
        </w:rPr>
        <w:t xml:space="preserve"> thể.</w:t>
      </w:r>
    </w:p>
    <w:p w:rsidR="009331C9" w:rsidRDefault="006E3A3E">
      <w:pPr>
        <w:pStyle w:val="ListParagraph"/>
        <w:numPr>
          <w:ilvl w:val="0"/>
          <w:numId w:val="21"/>
        </w:numPr>
        <w:tabs>
          <w:tab w:val="left" w:pos="1510"/>
        </w:tabs>
        <w:spacing w:before="161" w:line="360" w:lineRule="auto"/>
        <w:ind w:right="2984" w:hanging="710"/>
        <w:jc w:val="left"/>
        <w:rPr>
          <w:sz w:val="28"/>
        </w:rPr>
      </w:pPr>
      <w:r>
        <w:rPr>
          <w:sz w:val="28"/>
        </w:rPr>
        <w:t>Lớp</w:t>
      </w:r>
      <w:r>
        <w:rPr>
          <w:spacing w:val="-6"/>
          <w:sz w:val="28"/>
        </w:rPr>
        <w:t xml:space="preserve"> </w:t>
      </w:r>
      <w:r>
        <w:rPr>
          <w:sz w:val="28"/>
        </w:rPr>
        <w:t>HoaDonban474</w:t>
      </w:r>
      <w:r>
        <w:rPr>
          <w:spacing w:val="-6"/>
          <w:sz w:val="28"/>
        </w:rPr>
        <w:t xml:space="preserve"> </w:t>
      </w:r>
      <w:r>
        <w:rPr>
          <w:sz w:val="28"/>
        </w:rPr>
        <w:t>trả</w:t>
      </w:r>
      <w:r>
        <w:rPr>
          <w:spacing w:val="-6"/>
          <w:sz w:val="28"/>
        </w:rPr>
        <w:t xml:space="preserve"> </w:t>
      </w:r>
      <w:r>
        <w:rPr>
          <w:sz w:val="28"/>
        </w:rPr>
        <w:t>về</w:t>
      </w:r>
      <w:r>
        <w:rPr>
          <w:spacing w:val="-6"/>
          <w:sz w:val="28"/>
        </w:rPr>
        <w:t xml:space="preserve"> </w:t>
      </w:r>
      <w:r>
        <w:rPr>
          <w:sz w:val="28"/>
        </w:rPr>
        <w:t>kết</w:t>
      </w:r>
      <w:r>
        <w:rPr>
          <w:spacing w:val="-6"/>
          <w:sz w:val="28"/>
        </w:rPr>
        <w:t xml:space="preserve"> </w:t>
      </w:r>
      <w:r>
        <w:rPr>
          <w:sz w:val="28"/>
        </w:rPr>
        <w:t>quả</w:t>
      </w:r>
      <w:r>
        <w:rPr>
          <w:spacing w:val="-6"/>
          <w:sz w:val="28"/>
        </w:rPr>
        <w:t xml:space="preserve"> </w:t>
      </w:r>
      <w:r>
        <w:rPr>
          <w:sz w:val="28"/>
        </w:rPr>
        <w:t>cho</w:t>
      </w:r>
      <w:r>
        <w:rPr>
          <w:spacing w:val="-6"/>
          <w:sz w:val="28"/>
        </w:rPr>
        <w:t xml:space="preserve"> </w:t>
      </w:r>
      <w:r>
        <w:rPr>
          <w:sz w:val="28"/>
        </w:rPr>
        <w:t>điều</w:t>
      </w:r>
      <w:r>
        <w:rPr>
          <w:spacing w:val="-6"/>
          <w:sz w:val="28"/>
        </w:rPr>
        <w:t xml:space="preserve"> </w:t>
      </w:r>
      <w:r>
        <w:rPr>
          <w:sz w:val="28"/>
        </w:rPr>
        <w:t xml:space="preserve">khiển </w:t>
      </w:r>
      <w:r>
        <w:rPr>
          <w:spacing w:val="-2"/>
          <w:sz w:val="28"/>
        </w:rPr>
        <w:t>xlThanhToan474.servlet.</w:t>
      </w:r>
    </w:p>
    <w:p w:rsidR="009331C9" w:rsidRDefault="006E3A3E">
      <w:pPr>
        <w:pStyle w:val="ListParagraph"/>
        <w:numPr>
          <w:ilvl w:val="0"/>
          <w:numId w:val="21"/>
        </w:numPr>
        <w:tabs>
          <w:tab w:val="left" w:pos="1510"/>
        </w:tabs>
        <w:spacing w:line="360" w:lineRule="auto"/>
        <w:ind w:right="1006" w:hanging="710"/>
        <w:jc w:val="left"/>
        <w:rPr>
          <w:sz w:val="28"/>
        </w:rPr>
      </w:pPr>
      <w:r>
        <w:rPr>
          <w:sz w:val="28"/>
        </w:rPr>
        <w:t>Điều</w:t>
      </w:r>
      <w:r>
        <w:rPr>
          <w:spacing w:val="-11"/>
          <w:sz w:val="28"/>
        </w:rPr>
        <w:t xml:space="preserve"> </w:t>
      </w:r>
      <w:r>
        <w:rPr>
          <w:sz w:val="28"/>
        </w:rPr>
        <w:t>khiển</w:t>
      </w:r>
      <w:r>
        <w:rPr>
          <w:spacing w:val="-11"/>
          <w:sz w:val="28"/>
        </w:rPr>
        <w:t xml:space="preserve"> </w:t>
      </w:r>
      <w:r>
        <w:rPr>
          <w:sz w:val="28"/>
        </w:rPr>
        <w:t>xlThanhToan474.servlet</w:t>
      </w:r>
      <w:r>
        <w:rPr>
          <w:spacing w:val="-11"/>
          <w:sz w:val="28"/>
        </w:rPr>
        <w:t xml:space="preserve"> </w:t>
      </w:r>
      <w:r>
        <w:rPr>
          <w:sz w:val="28"/>
        </w:rPr>
        <w:t>gọi</w:t>
      </w:r>
      <w:r>
        <w:rPr>
          <w:spacing w:val="-11"/>
          <w:sz w:val="28"/>
        </w:rPr>
        <w:t xml:space="preserve"> </w:t>
      </w:r>
      <w:r>
        <w:rPr>
          <w:sz w:val="28"/>
        </w:rPr>
        <w:t>lớp</w:t>
      </w:r>
      <w:r>
        <w:rPr>
          <w:spacing w:val="-11"/>
          <w:sz w:val="28"/>
        </w:rPr>
        <w:t xml:space="preserve"> </w:t>
      </w:r>
      <w:r>
        <w:rPr>
          <w:sz w:val="28"/>
        </w:rPr>
        <w:t>HoaDonBanDao474</w:t>
      </w:r>
      <w:r>
        <w:rPr>
          <w:spacing w:val="-11"/>
          <w:sz w:val="28"/>
        </w:rPr>
        <w:t xml:space="preserve"> </w:t>
      </w:r>
      <w:r>
        <w:rPr>
          <w:sz w:val="28"/>
        </w:rPr>
        <w:t>để lưu thông tin hóa đơn.</w:t>
      </w:r>
    </w:p>
    <w:p w:rsidR="009331C9" w:rsidRDefault="006E3A3E">
      <w:pPr>
        <w:pStyle w:val="ListParagraph"/>
        <w:numPr>
          <w:ilvl w:val="0"/>
          <w:numId w:val="21"/>
        </w:numPr>
        <w:tabs>
          <w:tab w:val="left" w:pos="1509"/>
        </w:tabs>
        <w:ind w:left="1509" w:hanging="709"/>
        <w:jc w:val="left"/>
        <w:rPr>
          <w:sz w:val="28"/>
        </w:rPr>
      </w:pPr>
      <w:r>
        <w:rPr>
          <w:sz w:val="28"/>
        </w:rPr>
        <w:t>Lớp</w:t>
      </w:r>
      <w:r>
        <w:rPr>
          <w:spacing w:val="-8"/>
          <w:sz w:val="28"/>
        </w:rPr>
        <w:t xml:space="preserve"> </w:t>
      </w:r>
      <w:r>
        <w:rPr>
          <w:sz w:val="28"/>
        </w:rPr>
        <w:t>HoaDonBan474</w:t>
      </w:r>
      <w:r>
        <w:rPr>
          <w:spacing w:val="-5"/>
          <w:sz w:val="28"/>
        </w:rPr>
        <w:t xml:space="preserve"> </w:t>
      </w:r>
      <w:r>
        <w:rPr>
          <w:sz w:val="28"/>
        </w:rPr>
        <w:t>gọi</w:t>
      </w:r>
      <w:r>
        <w:rPr>
          <w:spacing w:val="-5"/>
          <w:sz w:val="28"/>
        </w:rPr>
        <w:t xml:space="preserve"> </w:t>
      </w:r>
      <w:r>
        <w:rPr>
          <w:sz w:val="28"/>
        </w:rPr>
        <w:t>ham</w:t>
      </w:r>
      <w:r>
        <w:rPr>
          <w:spacing w:val="-5"/>
          <w:sz w:val="28"/>
        </w:rPr>
        <w:t xml:space="preserve"> </w:t>
      </w:r>
      <w:r>
        <w:rPr>
          <w:spacing w:val="-2"/>
          <w:sz w:val="28"/>
        </w:rPr>
        <w:t>addHoaDonBan().</w:t>
      </w:r>
    </w:p>
    <w:p w:rsidR="009331C9" w:rsidRDefault="006E3A3E">
      <w:pPr>
        <w:pStyle w:val="ListParagraph"/>
        <w:numPr>
          <w:ilvl w:val="0"/>
          <w:numId w:val="21"/>
        </w:numPr>
        <w:tabs>
          <w:tab w:val="left" w:pos="1509"/>
        </w:tabs>
        <w:spacing w:before="161"/>
        <w:ind w:left="1509" w:hanging="709"/>
        <w:jc w:val="left"/>
        <w:rPr>
          <w:sz w:val="28"/>
        </w:rPr>
      </w:pPr>
      <w:r>
        <w:rPr>
          <w:sz w:val="28"/>
        </w:rPr>
        <w:t>Hàm</w:t>
      </w:r>
      <w:r>
        <w:rPr>
          <w:spacing w:val="-6"/>
          <w:sz w:val="28"/>
        </w:rPr>
        <w:t xml:space="preserve"> </w:t>
      </w:r>
      <w:r>
        <w:rPr>
          <w:sz w:val="28"/>
        </w:rPr>
        <w:t>addHoaDonBan()</w:t>
      </w:r>
      <w:r>
        <w:rPr>
          <w:spacing w:val="-5"/>
          <w:sz w:val="28"/>
        </w:rPr>
        <w:t xml:space="preserve"> </w:t>
      </w:r>
      <w:r>
        <w:rPr>
          <w:sz w:val="28"/>
        </w:rPr>
        <w:t>lưu</w:t>
      </w:r>
      <w:r>
        <w:rPr>
          <w:spacing w:val="-5"/>
          <w:sz w:val="28"/>
        </w:rPr>
        <w:t xml:space="preserve"> </w:t>
      </w:r>
      <w:r>
        <w:rPr>
          <w:sz w:val="28"/>
        </w:rPr>
        <w:t>thông</w:t>
      </w:r>
      <w:r>
        <w:rPr>
          <w:spacing w:val="-5"/>
          <w:sz w:val="28"/>
        </w:rPr>
        <w:t xml:space="preserve"> </w:t>
      </w:r>
      <w:r>
        <w:rPr>
          <w:sz w:val="28"/>
        </w:rPr>
        <w:t>tin</w:t>
      </w:r>
      <w:r>
        <w:rPr>
          <w:spacing w:val="-5"/>
          <w:sz w:val="28"/>
        </w:rPr>
        <w:t xml:space="preserve"> </w:t>
      </w:r>
      <w:r>
        <w:rPr>
          <w:sz w:val="28"/>
        </w:rPr>
        <w:t>hóa</w:t>
      </w:r>
      <w:r>
        <w:rPr>
          <w:spacing w:val="-5"/>
          <w:sz w:val="28"/>
        </w:rPr>
        <w:t xml:space="preserve"> </w:t>
      </w:r>
      <w:r>
        <w:rPr>
          <w:spacing w:val="-4"/>
          <w:sz w:val="28"/>
        </w:rPr>
        <w:t>đơn.</w:t>
      </w:r>
    </w:p>
    <w:p w:rsidR="009331C9" w:rsidRDefault="006E3A3E">
      <w:pPr>
        <w:pStyle w:val="ListParagraph"/>
        <w:numPr>
          <w:ilvl w:val="0"/>
          <w:numId w:val="21"/>
        </w:numPr>
        <w:tabs>
          <w:tab w:val="left" w:pos="1510"/>
        </w:tabs>
        <w:spacing w:before="161" w:line="360" w:lineRule="auto"/>
        <w:ind w:right="2713" w:hanging="710"/>
        <w:jc w:val="left"/>
        <w:rPr>
          <w:sz w:val="28"/>
        </w:rPr>
      </w:pPr>
      <w:r>
        <w:rPr>
          <w:sz w:val="28"/>
        </w:rPr>
        <w:t>Hàm</w:t>
      </w:r>
      <w:r>
        <w:rPr>
          <w:spacing w:val="-6"/>
          <w:sz w:val="28"/>
        </w:rPr>
        <w:t xml:space="preserve"> </w:t>
      </w:r>
      <w:r>
        <w:rPr>
          <w:sz w:val="28"/>
        </w:rPr>
        <w:t>addHoaDonban()</w:t>
      </w:r>
      <w:r>
        <w:rPr>
          <w:spacing w:val="-6"/>
          <w:sz w:val="28"/>
        </w:rPr>
        <w:t xml:space="preserve"> </w:t>
      </w:r>
      <w:r>
        <w:rPr>
          <w:sz w:val="28"/>
        </w:rPr>
        <w:t>trả</w:t>
      </w:r>
      <w:r>
        <w:rPr>
          <w:spacing w:val="-6"/>
          <w:sz w:val="28"/>
        </w:rPr>
        <w:t xml:space="preserve"> </w:t>
      </w:r>
      <w:r>
        <w:rPr>
          <w:sz w:val="28"/>
        </w:rPr>
        <w:t>lại</w:t>
      </w:r>
      <w:r>
        <w:rPr>
          <w:spacing w:val="-6"/>
          <w:sz w:val="28"/>
        </w:rPr>
        <w:t xml:space="preserve"> </w:t>
      </w:r>
      <w:r>
        <w:rPr>
          <w:sz w:val="28"/>
        </w:rPr>
        <w:t>kêt</w:t>
      </w:r>
      <w:r>
        <w:rPr>
          <w:spacing w:val="-6"/>
          <w:sz w:val="28"/>
        </w:rPr>
        <w:t xml:space="preserve"> </w:t>
      </w:r>
      <w:r>
        <w:rPr>
          <w:sz w:val="28"/>
        </w:rPr>
        <w:t>quả</w:t>
      </w:r>
      <w:r>
        <w:rPr>
          <w:spacing w:val="-6"/>
          <w:sz w:val="28"/>
        </w:rPr>
        <w:t xml:space="preserve"> </w:t>
      </w:r>
      <w:r>
        <w:rPr>
          <w:sz w:val="28"/>
        </w:rPr>
        <w:t>cho</w:t>
      </w:r>
      <w:r>
        <w:rPr>
          <w:spacing w:val="-6"/>
          <w:sz w:val="28"/>
        </w:rPr>
        <w:t xml:space="preserve"> </w:t>
      </w:r>
      <w:r>
        <w:rPr>
          <w:sz w:val="28"/>
        </w:rPr>
        <w:t>điều</w:t>
      </w:r>
      <w:r>
        <w:rPr>
          <w:spacing w:val="-6"/>
          <w:sz w:val="28"/>
        </w:rPr>
        <w:t xml:space="preserve"> </w:t>
      </w:r>
      <w:r>
        <w:rPr>
          <w:sz w:val="28"/>
        </w:rPr>
        <w:t xml:space="preserve">khiển </w:t>
      </w:r>
      <w:r>
        <w:rPr>
          <w:spacing w:val="-2"/>
          <w:sz w:val="28"/>
        </w:rPr>
        <w:t>xlThanhToan474.servlet.</w:t>
      </w:r>
    </w:p>
    <w:p w:rsidR="009331C9" w:rsidRDefault="009331C9">
      <w:pPr>
        <w:spacing w:line="360" w:lineRule="auto"/>
        <w:rPr>
          <w:sz w:val="28"/>
        </w:rPr>
        <w:sectPr w:rsidR="009331C9">
          <w:pgSz w:w="11920" w:h="16840"/>
          <w:pgMar w:top="1380" w:right="480" w:bottom="280" w:left="1340" w:header="720" w:footer="720" w:gutter="0"/>
          <w:cols w:space="720"/>
        </w:sectPr>
      </w:pPr>
    </w:p>
    <w:p w:rsidR="009331C9" w:rsidRDefault="006E3A3E">
      <w:pPr>
        <w:pStyle w:val="ListParagraph"/>
        <w:numPr>
          <w:ilvl w:val="0"/>
          <w:numId w:val="21"/>
        </w:numPr>
        <w:tabs>
          <w:tab w:val="left" w:pos="1510"/>
        </w:tabs>
        <w:spacing w:before="60" w:line="360" w:lineRule="auto"/>
        <w:ind w:right="1670" w:hanging="710"/>
        <w:jc w:val="left"/>
        <w:rPr>
          <w:sz w:val="28"/>
        </w:rPr>
      </w:pPr>
      <w:r>
        <w:rPr>
          <w:sz w:val="28"/>
        </w:rPr>
        <w:lastRenderedPageBreak/>
        <w:t>Điều</w:t>
      </w:r>
      <w:r>
        <w:rPr>
          <w:spacing w:val="-14"/>
          <w:sz w:val="28"/>
        </w:rPr>
        <w:t xml:space="preserve"> </w:t>
      </w:r>
      <w:r>
        <w:rPr>
          <w:sz w:val="28"/>
        </w:rPr>
        <w:t>khiển</w:t>
      </w:r>
      <w:r>
        <w:rPr>
          <w:spacing w:val="-14"/>
          <w:sz w:val="28"/>
        </w:rPr>
        <w:t xml:space="preserve"> </w:t>
      </w:r>
      <w:r>
        <w:rPr>
          <w:sz w:val="28"/>
        </w:rPr>
        <w:t>xlThanhToan474.servlet</w:t>
      </w:r>
      <w:r>
        <w:rPr>
          <w:spacing w:val="-14"/>
          <w:sz w:val="28"/>
        </w:rPr>
        <w:t xml:space="preserve"> </w:t>
      </w:r>
      <w:r>
        <w:rPr>
          <w:sz w:val="28"/>
        </w:rPr>
        <w:t>gọi</w:t>
      </w:r>
      <w:r>
        <w:rPr>
          <w:spacing w:val="-14"/>
          <w:sz w:val="28"/>
        </w:rPr>
        <w:t xml:space="preserve"> </w:t>
      </w:r>
      <w:r>
        <w:rPr>
          <w:sz w:val="28"/>
        </w:rPr>
        <w:t>lớp</w:t>
      </w:r>
      <w:r>
        <w:rPr>
          <w:spacing w:val="-14"/>
          <w:sz w:val="28"/>
        </w:rPr>
        <w:t xml:space="preserve"> </w:t>
      </w:r>
      <w:r>
        <w:rPr>
          <w:sz w:val="28"/>
        </w:rPr>
        <w:t>VeDao474</w:t>
      </w:r>
      <w:r>
        <w:rPr>
          <w:spacing w:val="-14"/>
          <w:sz w:val="28"/>
        </w:rPr>
        <w:t xml:space="preserve"> </w:t>
      </w:r>
      <w:r>
        <w:rPr>
          <w:sz w:val="28"/>
        </w:rPr>
        <w:t>để</w:t>
      </w:r>
      <w:r>
        <w:rPr>
          <w:spacing w:val="-14"/>
          <w:sz w:val="28"/>
        </w:rPr>
        <w:t xml:space="preserve"> </w:t>
      </w:r>
      <w:r>
        <w:rPr>
          <w:sz w:val="28"/>
        </w:rPr>
        <w:t>lưu thông tin vé.</w:t>
      </w:r>
    </w:p>
    <w:p w:rsidR="009331C9" w:rsidRDefault="006E3A3E">
      <w:pPr>
        <w:pStyle w:val="ListParagraph"/>
        <w:numPr>
          <w:ilvl w:val="0"/>
          <w:numId w:val="21"/>
        </w:numPr>
        <w:tabs>
          <w:tab w:val="left" w:pos="1509"/>
        </w:tabs>
        <w:ind w:left="1509" w:hanging="709"/>
        <w:jc w:val="left"/>
        <w:rPr>
          <w:sz w:val="28"/>
        </w:rPr>
      </w:pPr>
      <w:r>
        <w:rPr>
          <w:sz w:val="28"/>
        </w:rPr>
        <w:t>Lớp</w:t>
      </w:r>
      <w:r>
        <w:rPr>
          <w:spacing w:val="-12"/>
          <w:sz w:val="28"/>
        </w:rPr>
        <w:t xml:space="preserve"> </w:t>
      </w:r>
      <w:r>
        <w:rPr>
          <w:sz w:val="28"/>
        </w:rPr>
        <w:t>VeDao474</w:t>
      </w:r>
      <w:r>
        <w:rPr>
          <w:spacing w:val="-12"/>
          <w:sz w:val="28"/>
        </w:rPr>
        <w:t xml:space="preserve"> </w:t>
      </w:r>
      <w:r>
        <w:rPr>
          <w:sz w:val="28"/>
        </w:rPr>
        <w:t>gọi</w:t>
      </w:r>
      <w:r>
        <w:rPr>
          <w:spacing w:val="-12"/>
          <w:sz w:val="28"/>
        </w:rPr>
        <w:t xml:space="preserve"> </w:t>
      </w:r>
      <w:r>
        <w:rPr>
          <w:sz w:val="28"/>
        </w:rPr>
        <w:t>hàm</w:t>
      </w:r>
      <w:r>
        <w:rPr>
          <w:spacing w:val="-12"/>
          <w:sz w:val="28"/>
        </w:rPr>
        <w:t xml:space="preserve"> </w:t>
      </w:r>
      <w:r>
        <w:rPr>
          <w:spacing w:val="-2"/>
          <w:sz w:val="28"/>
        </w:rPr>
        <w:t>addVe().</w:t>
      </w:r>
    </w:p>
    <w:p w:rsidR="009331C9" w:rsidRDefault="006E3A3E">
      <w:pPr>
        <w:pStyle w:val="ListParagraph"/>
        <w:numPr>
          <w:ilvl w:val="0"/>
          <w:numId w:val="21"/>
        </w:numPr>
        <w:tabs>
          <w:tab w:val="left" w:pos="1509"/>
        </w:tabs>
        <w:spacing w:before="161"/>
        <w:ind w:left="1509" w:hanging="709"/>
        <w:jc w:val="left"/>
        <w:rPr>
          <w:sz w:val="28"/>
        </w:rPr>
      </w:pPr>
      <w:r>
        <w:rPr>
          <w:sz w:val="28"/>
        </w:rPr>
        <w:t>hàm</w:t>
      </w:r>
      <w:r>
        <w:rPr>
          <w:spacing w:val="-11"/>
          <w:sz w:val="28"/>
        </w:rPr>
        <w:t xml:space="preserve"> </w:t>
      </w:r>
      <w:r>
        <w:rPr>
          <w:sz w:val="28"/>
        </w:rPr>
        <w:t>addVe()</w:t>
      </w:r>
      <w:r>
        <w:rPr>
          <w:spacing w:val="-10"/>
          <w:sz w:val="28"/>
        </w:rPr>
        <w:t xml:space="preserve"> </w:t>
      </w:r>
      <w:r>
        <w:rPr>
          <w:sz w:val="28"/>
        </w:rPr>
        <w:t>lưu</w:t>
      </w:r>
      <w:r>
        <w:rPr>
          <w:spacing w:val="-11"/>
          <w:sz w:val="28"/>
        </w:rPr>
        <w:t xml:space="preserve"> </w:t>
      </w:r>
      <w:r>
        <w:rPr>
          <w:sz w:val="28"/>
        </w:rPr>
        <w:t>thông</w:t>
      </w:r>
      <w:r>
        <w:rPr>
          <w:spacing w:val="-10"/>
          <w:sz w:val="28"/>
        </w:rPr>
        <w:t xml:space="preserve"> </w:t>
      </w:r>
      <w:r>
        <w:rPr>
          <w:sz w:val="28"/>
        </w:rPr>
        <w:t>tin</w:t>
      </w:r>
      <w:r>
        <w:rPr>
          <w:spacing w:val="-10"/>
          <w:sz w:val="28"/>
        </w:rPr>
        <w:t xml:space="preserve"> </w:t>
      </w:r>
      <w:r>
        <w:rPr>
          <w:spacing w:val="-5"/>
          <w:sz w:val="28"/>
        </w:rPr>
        <w:t>vé.</w:t>
      </w:r>
    </w:p>
    <w:p w:rsidR="009331C9" w:rsidRDefault="006E3A3E">
      <w:pPr>
        <w:pStyle w:val="ListParagraph"/>
        <w:numPr>
          <w:ilvl w:val="0"/>
          <w:numId w:val="21"/>
        </w:numPr>
        <w:tabs>
          <w:tab w:val="left" w:pos="1510"/>
        </w:tabs>
        <w:spacing w:before="161" w:line="360" w:lineRule="auto"/>
        <w:ind w:right="3785" w:hanging="710"/>
        <w:jc w:val="left"/>
        <w:rPr>
          <w:sz w:val="28"/>
        </w:rPr>
      </w:pPr>
      <w:r>
        <w:rPr>
          <w:sz w:val="28"/>
        </w:rPr>
        <w:t>Hàm</w:t>
      </w:r>
      <w:r>
        <w:rPr>
          <w:spacing w:val="-9"/>
          <w:sz w:val="28"/>
        </w:rPr>
        <w:t xml:space="preserve"> </w:t>
      </w:r>
      <w:r>
        <w:rPr>
          <w:sz w:val="28"/>
        </w:rPr>
        <w:t>addVe()</w:t>
      </w:r>
      <w:r>
        <w:rPr>
          <w:spacing w:val="-9"/>
          <w:sz w:val="28"/>
        </w:rPr>
        <w:t xml:space="preserve"> </w:t>
      </w:r>
      <w:r>
        <w:rPr>
          <w:sz w:val="28"/>
        </w:rPr>
        <w:t>trả</w:t>
      </w:r>
      <w:r>
        <w:rPr>
          <w:spacing w:val="-9"/>
          <w:sz w:val="28"/>
        </w:rPr>
        <w:t xml:space="preserve"> </w:t>
      </w:r>
      <w:r>
        <w:rPr>
          <w:sz w:val="28"/>
        </w:rPr>
        <w:t>về</w:t>
      </w:r>
      <w:r>
        <w:rPr>
          <w:spacing w:val="-9"/>
          <w:sz w:val="28"/>
        </w:rPr>
        <w:t xml:space="preserve"> </w:t>
      </w:r>
      <w:r>
        <w:rPr>
          <w:sz w:val="28"/>
        </w:rPr>
        <w:t>kết</w:t>
      </w:r>
      <w:r>
        <w:rPr>
          <w:spacing w:val="-9"/>
          <w:sz w:val="28"/>
        </w:rPr>
        <w:t xml:space="preserve"> </w:t>
      </w:r>
      <w:r>
        <w:rPr>
          <w:sz w:val="28"/>
        </w:rPr>
        <w:t>quả</w:t>
      </w:r>
      <w:r>
        <w:rPr>
          <w:spacing w:val="-9"/>
          <w:sz w:val="28"/>
        </w:rPr>
        <w:t xml:space="preserve"> </w:t>
      </w:r>
      <w:r>
        <w:rPr>
          <w:sz w:val="28"/>
        </w:rPr>
        <w:t>cho</w:t>
      </w:r>
      <w:r>
        <w:rPr>
          <w:spacing w:val="-9"/>
          <w:sz w:val="28"/>
        </w:rPr>
        <w:t xml:space="preserve"> </w:t>
      </w:r>
      <w:r>
        <w:rPr>
          <w:sz w:val="28"/>
        </w:rPr>
        <w:t>điều</w:t>
      </w:r>
      <w:r>
        <w:rPr>
          <w:spacing w:val="-9"/>
          <w:sz w:val="28"/>
        </w:rPr>
        <w:t xml:space="preserve"> </w:t>
      </w:r>
      <w:r>
        <w:rPr>
          <w:sz w:val="28"/>
        </w:rPr>
        <w:t xml:space="preserve">khiển </w:t>
      </w:r>
      <w:r>
        <w:rPr>
          <w:spacing w:val="-2"/>
          <w:sz w:val="28"/>
        </w:rPr>
        <w:t>xlThanhToan474.servlet.</w:t>
      </w:r>
    </w:p>
    <w:p w:rsidR="009331C9" w:rsidRDefault="006E3A3E">
      <w:pPr>
        <w:pStyle w:val="ListParagraph"/>
        <w:numPr>
          <w:ilvl w:val="0"/>
          <w:numId w:val="21"/>
        </w:numPr>
        <w:tabs>
          <w:tab w:val="left" w:pos="1510"/>
        </w:tabs>
        <w:spacing w:line="360" w:lineRule="auto"/>
        <w:ind w:right="1060" w:hanging="710"/>
        <w:jc w:val="left"/>
        <w:rPr>
          <w:sz w:val="28"/>
        </w:rPr>
      </w:pPr>
      <w:r>
        <w:rPr>
          <w:sz w:val="28"/>
        </w:rPr>
        <w:t>Điều</w:t>
      </w:r>
      <w:r>
        <w:rPr>
          <w:spacing w:val="-9"/>
          <w:sz w:val="28"/>
        </w:rPr>
        <w:t xml:space="preserve"> </w:t>
      </w:r>
      <w:r>
        <w:rPr>
          <w:sz w:val="28"/>
        </w:rPr>
        <w:t>khiển</w:t>
      </w:r>
      <w:r>
        <w:rPr>
          <w:spacing w:val="-9"/>
          <w:sz w:val="28"/>
        </w:rPr>
        <w:t xml:space="preserve"> </w:t>
      </w:r>
      <w:r>
        <w:rPr>
          <w:sz w:val="28"/>
        </w:rPr>
        <w:t>xlThanhToan474.servlet</w:t>
      </w:r>
      <w:r>
        <w:rPr>
          <w:spacing w:val="-9"/>
          <w:sz w:val="28"/>
        </w:rPr>
        <w:t xml:space="preserve"> </w:t>
      </w:r>
      <w:r>
        <w:rPr>
          <w:sz w:val="28"/>
        </w:rPr>
        <w:t>gọi</w:t>
      </w:r>
      <w:r>
        <w:rPr>
          <w:spacing w:val="-9"/>
          <w:sz w:val="28"/>
        </w:rPr>
        <w:t xml:space="preserve"> </w:t>
      </w:r>
      <w:r>
        <w:rPr>
          <w:sz w:val="28"/>
        </w:rPr>
        <w:t>lớp</w:t>
      </w:r>
      <w:r>
        <w:rPr>
          <w:spacing w:val="-9"/>
          <w:sz w:val="28"/>
        </w:rPr>
        <w:t xml:space="preserve"> </w:t>
      </w:r>
      <w:r>
        <w:rPr>
          <w:sz w:val="28"/>
        </w:rPr>
        <w:t>HoaDonBan474</w:t>
      </w:r>
      <w:r>
        <w:rPr>
          <w:spacing w:val="-9"/>
          <w:sz w:val="28"/>
        </w:rPr>
        <w:t xml:space="preserve"> </w:t>
      </w:r>
      <w:r>
        <w:rPr>
          <w:sz w:val="28"/>
        </w:rPr>
        <w:t>để</w:t>
      </w:r>
      <w:r>
        <w:rPr>
          <w:spacing w:val="-9"/>
          <w:sz w:val="28"/>
        </w:rPr>
        <w:t xml:space="preserve"> </w:t>
      </w:r>
      <w:r>
        <w:rPr>
          <w:sz w:val="28"/>
        </w:rPr>
        <w:t>lấy thông tin hóa đơn vừa lưu.</w:t>
      </w:r>
    </w:p>
    <w:p w:rsidR="009331C9" w:rsidRDefault="006E3A3E">
      <w:pPr>
        <w:pStyle w:val="ListParagraph"/>
        <w:numPr>
          <w:ilvl w:val="0"/>
          <w:numId w:val="21"/>
        </w:numPr>
        <w:tabs>
          <w:tab w:val="left" w:pos="1509"/>
        </w:tabs>
        <w:ind w:left="1509" w:hanging="709"/>
        <w:jc w:val="left"/>
        <w:rPr>
          <w:sz w:val="28"/>
        </w:rPr>
      </w:pPr>
      <w:r>
        <w:rPr>
          <w:sz w:val="28"/>
        </w:rPr>
        <w:t>Lớp</w:t>
      </w:r>
      <w:r>
        <w:rPr>
          <w:spacing w:val="-8"/>
          <w:sz w:val="28"/>
        </w:rPr>
        <w:t xml:space="preserve"> </w:t>
      </w:r>
      <w:r>
        <w:rPr>
          <w:sz w:val="28"/>
        </w:rPr>
        <w:t>HoaDonBan474</w:t>
      </w:r>
      <w:r>
        <w:rPr>
          <w:spacing w:val="-5"/>
          <w:sz w:val="28"/>
        </w:rPr>
        <w:t xml:space="preserve"> </w:t>
      </w:r>
      <w:r>
        <w:rPr>
          <w:sz w:val="28"/>
        </w:rPr>
        <w:t>gọi</w:t>
      </w:r>
      <w:r>
        <w:rPr>
          <w:spacing w:val="-5"/>
          <w:sz w:val="28"/>
        </w:rPr>
        <w:t xml:space="preserve"> </w:t>
      </w:r>
      <w:r>
        <w:rPr>
          <w:sz w:val="28"/>
        </w:rPr>
        <w:t>hàm</w:t>
      </w:r>
      <w:r>
        <w:rPr>
          <w:spacing w:val="-5"/>
          <w:sz w:val="28"/>
        </w:rPr>
        <w:t xml:space="preserve"> </w:t>
      </w:r>
      <w:r>
        <w:rPr>
          <w:spacing w:val="-2"/>
          <w:sz w:val="28"/>
        </w:rPr>
        <w:t>getHoaDonBan().</w:t>
      </w:r>
    </w:p>
    <w:p w:rsidR="009331C9" w:rsidRDefault="006E3A3E">
      <w:pPr>
        <w:pStyle w:val="ListParagraph"/>
        <w:numPr>
          <w:ilvl w:val="0"/>
          <w:numId w:val="21"/>
        </w:numPr>
        <w:tabs>
          <w:tab w:val="left" w:pos="1510"/>
        </w:tabs>
        <w:spacing w:before="161" w:line="360" w:lineRule="auto"/>
        <w:ind w:right="1196" w:hanging="710"/>
        <w:jc w:val="left"/>
        <w:rPr>
          <w:sz w:val="28"/>
        </w:rPr>
      </w:pPr>
      <w:r>
        <w:rPr>
          <w:sz w:val="28"/>
        </w:rPr>
        <w:t>Hàm</w:t>
      </w:r>
      <w:r>
        <w:rPr>
          <w:spacing w:val="-6"/>
          <w:sz w:val="28"/>
        </w:rPr>
        <w:t xml:space="preserve"> </w:t>
      </w:r>
      <w:r>
        <w:rPr>
          <w:sz w:val="28"/>
        </w:rPr>
        <w:t>getHoaDonBan()</w:t>
      </w:r>
      <w:r>
        <w:rPr>
          <w:spacing w:val="-6"/>
          <w:sz w:val="28"/>
        </w:rPr>
        <w:t xml:space="preserve"> </w:t>
      </w:r>
      <w:r>
        <w:rPr>
          <w:sz w:val="28"/>
        </w:rPr>
        <w:t>gọi</w:t>
      </w:r>
      <w:r>
        <w:rPr>
          <w:spacing w:val="-6"/>
          <w:sz w:val="28"/>
        </w:rPr>
        <w:t xml:space="preserve"> </w:t>
      </w:r>
      <w:r>
        <w:rPr>
          <w:sz w:val="28"/>
        </w:rPr>
        <w:t>lớp</w:t>
      </w:r>
      <w:r>
        <w:rPr>
          <w:spacing w:val="-6"/>
          <w:sz w:val="28"/>
        </w:rPr>
        <w:t xml:space="preserve"> </w:t>
      </w:r>
      <w:r>
        <w:rPr>
          <w:sz w:val="28"/>
        </w:rPr>
        <w:t>HoaDonBan474</w:t>
      </w:r>
      <w:r>
        <w:rPr>
          <w:spacing w:val="-6"/>
          <w:sz w:val="28"/>
        </w:rPr>
        <w:t xml:space="preserve"> </w:t>
      </w:r>
      <w:r>
        <w:rPr>
          <w:sz w:val="28"/>
        </w:rPr>
        <w:t>để</w:t>
      </w:r>
      <w:r>
        <w:rPr>
          <w:spacing w:val="-6"/>
          <w:sz w:val="28"/>
        </w:rPr>
        <w:t xml:space="preserve"> </w:t>
      </w:r>
      <w:r>
        <w:rPr>
          <w:sz w:val="28"/>
        </w:rPr>
        <w:t>đóng</w:t>
      </w:r>
      <w:r>
        <w:rPr>
          <w:spacing w:val="-6"/>
          <w:sz w:val="28"/>
        </w:rPr>
        <w:t xml:space="preserve"> </w:t>
      </w:r>
      <w:r>
        <w:rPr>
          <w:sz w:val="28"/>
        </w:rPr>
        <w:t>gói</w:t>
      </w:r>
      <w:r>
        <w:rPr>
          <w:spacing w:val="-6"/>
          <w:sz w:val="28"/>
        </w:rPr>
        <w:t xml:space="preserve"> </w:t>
      </w:r>
      <w:r>
        <w:rPr>
          <w:sz w:val="28"/>
        </w:rPr>
        <w:t xml:space="preserve">thông </w:t>
      </w:r>
      <w:r>
        <w:rPr>
          <w:spacing w:val="-4"/>
          <w:sz w:val="28"/>
        </w:rPr>
        <w:t>tin.</w:t>
      </w:r>
    </w:p>
    <w:p w:rsidR="009331C9" w:rsidRDefault="006E3A3E">
      <w:pPr>
        <w:pStyle w:val="ListParagraph"/>
        <w:numPr>
          <w:ilvl w:val="0"/>
          <w:numId w:val="21"/>
        </w:numPr>
        <w:tabs>
          <w:tab w:val="left" w:pos="1509"/>
        </w:tabs>
        <w:ind w:left="1509" w:hanging="709"/>
        <w:jc w:val="left"/>
        <w:rPr>
          <w:sz w:val="28"/>
        </w:rPr>
      </w:pPr>
      <w:r>
        <w:rPr>
          <w:sz w:val="28"/>
        </w:rPr>
        <w:t>Lớp</w:t>
      </w:r>
      <w:r>
        <w:rPr>
          <w:spacing w:val="-5"/>
          <w:sz w:val="28"/>
        </w:rPr>
        <w:t xml:space="preserve"> </w:t>
      </w:r>
      <w:r>
        <w:rPr>
          <w:sz w:val="28"/>
        </w:rPr>
        <w:t>HoaDonBan474</w:t>
      </w:r>
      <w:r>
        <w:rPr>
          <w:spacing w:val="-5"/>
          <w:sz w:val="28"/>
        </w:rPr>
        <w:t xml:space="preserve"> </w:t>
      </w:r>
      <w:r>
        <w:rPr>
          <w:sz w:val="28"/>
        </w:rPr>
        <w:t>đóng</w:t>
      </w:r>
      <w:r>
        <w:rPr>
          <w:spacing w:val="-5"/>
          <w:sz w:val="28"/>
        </w:rPr>
        <w:t xml:space="preserve"> </w:t>
      </w:r>
      <w:r>
        <w:rPr>
          <w:sz w:val="28"/>
        </w:rPr>
        <w:t>gói</w:t>
      </w:r>
      <w:r>
        <w:rPr>
          <w:spacing w:val="-5"/>
          <w:sz w:val="28"/>
        </w:rPr>
        <w:t xml:space="preserve"> </w:t>
      </w:r>
      <w:r>
        <w:rPr>
          <w:sz w:val="28"/>
        </w:rPr>
        <w:t>thông</w:t>
      </w:r>
      <w:r>
        <w:rPr>
          <w:spacing w:val="-5"/>
          <w:sz w:val="28"/>
        </w:rPr>
        <w:t xml:space="preserve"> </w:t>
      </w:r>
      <w:r>
        <w:rPr>
          <w:sz w:val="28"/>
        </w:rPr>
        <w:t>tin</w:t>
      </w:r>
      <w:r>
        <w:rPr>
          <w:spacing w:val="-5"/>
          <w:sz w:val="28"/>
        </w:rPr>
        <w:t xml:space="preserve"> </w:t>
      </w:r>
      <w:r>
        <w:rPr>
          <w:sz w:val="28"/>
        </w:rPr>
        <w:t>thực</w:t>
      </w:r>
      <w:r>
        <w:rPr>
          <w:spacing w:val="-4"/>
          <w:sz w:val="28"/>
        </w:rPr>
        <w:t xml:space="preserve"> thể.</w:t>
      </w:r>
    </w:p>
    <w:p w:rsidR="009331C9" w:rsidRDefault="006E3A3E">
      <w:pPr>
        <w:pStyle w:val="ListParagraph"/>
        <w:numPr>
          <w:ilvl w:val="0"/>
          <w:numId w:val="21"/>
        </w:numPr>
        <w:tabs>
          <w:tab w:val="left" w:pos="1509"/>
        </w:tabs>
        <w:spacing w:before="161"/>
        <w:ind w:left="1509" w:hanging="709"/>
        <w:jc w:val="left"/>
        <w:rPr>
          <w:sz w:val="28"/>
        </w:rPr>
      </w:pPr>
      <w:r>
        <w:rPr>
          <w:sz w:val="28"/>
        </w:rPr>
        <w:t>Lớp</w:t>
      </w:r>
      <w:r>
        <w:rPr>
          <w:spacing w:val="-6"/>
          <w:sz w:val="28"/>
        </w:rPr>
        <w:t xml:space="preserve"> </w:t>
      </w:r>
      <w:r>
        <w:rPr>
          <w:sz w:val="28"/>
        </w:rPr>
        <w:t>HoaDonBan474</w:t>
      </w:r>
      <w:r>
        <w:rPr>
          <w:spacing w:val="-4"/>
          <w:sz w:val="28"/>
        </w:rPr>
        <w:t xml:space="preserve"> </w:t>
      </w:r>
      <w:r>
        <w:rPr>
          <w:sz w:val="28"/>
        </w:rPr>
        <w:t>trả</w:t>
      </w:r>
      <w:r>
        <w:rPr>
          <w:spacing w:val="-4"/>
          <w:sz w:val="28"/>
        </w:rPr>
        <w:t xml:space="preserve"> </w:t>
      </w:r>
      <w:r>
        <w:rPr>
          <w:sz w:val="28"/>
        </w:rPr>
        <w:t>về</w:t>
      </w:r>
      <w:r>
        <w:rPr>
          <w:spacing w:val="-4"/>
          <w:sz w:val="28"/>
        </w:rPr>
        <w:t xml:space="preserve"> </w:t>
      </w:r>
      <w:r>
        <w:rPr>
          <w:sz w:val="28"/>
        </w:rPr>
        <w:t>kết</w:t>
      </w:r>
      <w:r>
        <w:rPr>
          <w:spacing w:val="-4"/>
          <w:sz w:val="28"/>
        </w:rPr>
        <w:t xml:space="preserve"> </w:t>
      </w:r>
      <w:r>
        <w:rPr>
          <w:sz w:val="28"/>
        </w:rPr>
        <w:t>quả</w:t>
      </w:r>
      <w:r>
        <w:rPr>
          <w:spacing w:val="-4"/>
          <w:sz w:val="28"/>
        </w:rPr>
        <w:t xml:space="preserve"> </w:t>
      </w:r>
      <w:r>
        <w:rPr>
          <w:sz w:val="28"/>
        </w:rPr>
        <w:t>cho</w:t>
      </w:r>
      <w:r>
        <w:rPr>
          <w:spacing w:val="-4"/>
          <w:sz w:val="28"/>
        </w:rPr>
        <w:t xml:space="preserve"> </w:t>
      </w:r>
      <w:r>
        <w:rPr>
          <w:sz w:val="28"/>
        </w:rPr>
        <w:t>hàm</w:t>
      </w:r>
      <w:r>
        <w:rPr>
          <w:spacing w:val="-4"/>
          <w:sz w:val="28"/>
        </w:rPr>
        <w:t xml:space="preserve"> </w:t>
      </w:r>
      <w:r>
        <w:rPr>
          <w:spacing w:val="-2"/>
          <w:sz w:val="28"/>
        </w:rPr>
        <w:t>getHoaDonBan().</w:t>
      </w:r>
    </w:p>
    <w:p w:rsidR="009331C9" w:rsidRDefault="006E3A3E">
      <w:pPr>
        <w:pStyle w:val="ListParagraph"/>
        <w:numPr>
          <w:ilvl w:val="0"/>
          <w:numId w:val="21"/>
        </w:numPr>
        <w:tabs>
          <w:tab w:val="left" w:pos="1510"/>
        </w:tabs>
        <w:spacing w:before="161" w:line="360" w:lineRule="auto"/>
        <w:ind w:right="2642" w:hanging="710"/>
        <w:jc w:val="left"/>
        <w:rPr>
          <w:sz w:val="28"/>
        </w:rPr>
      </w:pPr>
      <w:r>
        <w:rPr>
          <w:sz w:val="28"/>
        </w:rPr>
        <w:t>Ham</w:t>
      </w:r>
      <w:r>
        <w:rPr>
          <w:spacing w:val="-6"/>
          <w:sz w:val="28"/>
        </w:rPr>
        <w:t xml:space="preserve"> </w:t>
      </w:r>
      <w:r>
        <w:rPr>
          <w:sz w:val="28"/>
        </w:rPr>
        <w:t>getHoaDonBan()</w:t>
      </w:r>
      <w:r>
        <w:rPr>
          <w:spacing w:val="-6"/>
          <w:sz w:val="28"/>
        </w:rPr>
        <w:t xml:space="preserve"> </w:t>
      </w:r>
      <w:r>
        <w:rPr>
          <w:sz w:val="28"/>
        </w:rPr>
        <w:t>trả</w:t>
      </w:r>
      <w:r>
        <w:rPr>
          <w:spacing w:val="-6"/>
          <w:sz w:val="28"/>
        </w:rPr>
        <w:t xml:space="preserve"> </w:t>
      </w:r>
      <w:r>
        <w:rPr>
          <w:sz w:val="28"/>
        </w:rPr>
        <w:t>lớp</w:t>
      </w:r>
      <w:r>
        <w:rPr>
          <w:spacing w:val="-6"/>
          <w:sz w:val="28"/>
        </w:rPr>
        <w:t xml:space="preserve"> </w:t>
      </w:r>
      <w:r>
        <w:rPr>
          <w:sz w:val="28"/>
        </w:rPr>
        <w:t>kết</w:t>
      </w:r>
      <w:r>
        <w:rPr>
          <w:spacing w:val="-6"/>
          <w:sz w:val="28"/>
        </w:rPr>
        <w:t xml:space="preserve"> </w:t>
      </w:r>
      <w:r>
        <w:rPr>
          <w:sz w:val="28"/>
        </w:rPr>
        <w:t>quả</w:t>
      </w:r>
      <w:r>
        <w:rPr>
          <w:spacing w:val="-6"/>
          <w:sz w:val="28"/>
        </w:rPr>
        <w:t xml:space="preserve"> </w:t>
      </w:r>
      <w:r>
        <w:rPr>
          <w:sz w:val="28"/>
        </w:rPr>
        <w:t>cho</w:t>
      </w:r>
      <w:r>
        <w:rPr>
          <w:spacing w:val="-6"/>
          <w:sz w:val="28"/>
        </w:rPr>
        <w:t xml:space="preserve"> </w:t>
      </w:r>
      <w:r>
        <w:rPr>
          <w:sz w:val="28"/>
        </w:rPr>
        <w:t>điều</w:t>
      </w:r>
      <w:r>
        <w:rPr>
          <w:spacing w:val="-6"/>
          <w:sz w:val="28"/>
        </w:rPr>
        <w:t xml:space="preserve"> </w:t>
      </w:r>
      <w:r>
        <w:rPr>
          <w:sz w:val="28"/>
        </w:rPr>
        <w:t xml:space="preserve">khiển </w:t>
      </w:r>
      <w:r>
        <w:rPr>
          <w:spacing w:val="-2"/>
          <w:sz w:val="28"/>
        </w:rPr>
        <w:t>xlThanhToan474.servlet.</w:t>
      </w:r>
    </w:p>
    <w:p w:rsidR="009331C9" w:rsidRDefault="006E3A3E">
      <w:pPr>
        <w:pStyle w:val="ListParagraph"/>
        <w:numPr>
          <w:ilvl w:val="0"/>
          <w:numId w:val="21"/>
        </w:numPr>
        <w:tabs>
          <w:tab w:val="left" w:pos="1510"/>
        </w:tabs>
        <w:spacing w:line="360" w:lineRule="auto"/>
        <w:ind w:right="1854" w:hanging="710"/>
        <w:jc w:val="left"/>
        <w:rPr>
          <w:sz w:val="28"/>
        </w:rPr>
      </w:pPr>
      <w:r>
        <w:rPr>
          <w:sz w:val="28"/>
        </w:rPr>
        <w:t>Điều</w:t>
      </w:r>
      <w:r>
        <w:rPr>
          <w:spacing w:val="-8"/>
          <w:sz w:val="28"/>
        </w:rPr>
        <w:t xml:space="preserve"> </w:t>
      </w:r>
      <w:r>
        <w:rPr>
          <w:sz w:val="28"/>
        </w:rPr>
        <w:t>khiển</w:t>
      </w:r>
      <w:r>
        <w:rPr>
          <w:spacing w:val="-8"/>
          <w:sz w:val="28"/>
        </w:rPr>
        <w:t xml:space="preserve"> </w:t>
      </w:r>
      <w:r>
        <w:rPr>
          <w:sz w:val="28"/>
        </w:rPr>
        <w:t>xlThanhToan474.servlet</w:t>
      </w:r>
      <w:r>
        <w:rPr>
          <w:spacing w:val="-8"/>
          <w:sz w:val="28"/>
        </w:rPr>
        <w:t xml:space="preserve"> </w:t>
      </w:r>
      <w:r>
        <w:rPr>
          <w:sz w:val="28"/>
        </w:rPr>
        <w:t>trả</w:t>
      </w:r>
      <w:r>
        <w:rPr>
          <w:spacing w:val="-8"/>
          <w:sz w:val="28"/>
        </w:rPr>
        <w:t xml:space="preserve"> </w:t>
      </w:r>
      <w:r>
        <w:rPr>
          <w:sz w:val="28"/>
        </w:rPr>
        <w:t>về</w:t>
      </w:r>
      <w:r>
        <w:rPr>
          <w:spacing w:val="-8"/>
          <w:sz w:val="28"/>
        </w:rPr>
        <w:t xml:space="preserve"> </w:t>
      </w:r>
      <w:r>
        <w:rPr>
          <w:sz w:val="28"/>
        </w:rPr>
        <w:t>kết</w:t>
      </w:r>
      <w:r>
        <w:rPr>
          <w:spacing w:val="-8"/>
          <w:sz w:val="28"/>
        </w:rPr>
        <w:t xml:space="preserve"> </w:t>
      </w:r>
      <w:r>
        <w:rPr>
          <w:sz w:val="28"/>
        </w:rPr>
        <w:t>quả</w:t>
      </w:r>
      <w:r>
        <w:rPr>
          <w:spacing w:val="-8"/>
          <w:sz w:val="28"/>
        </w:rPr>
        <w:t xml:space="preserve"> </w:t>
      </w:r>
      <w:r>
        <w:rPr>
          <w:sz w:val="28"/>
        </w:rPr>
        <w:t>cho</w:t>
      </w:r>
      <w:r>
        <w:rPr>
          <w:spacing w:val="-8"/>
          <w:sz w:val="28"/>
        </w:rPr>
        <w:t xml:space="preserve"> </w:t>
      </w:r>
      <w:r>
        <w:rPr>
          <w:sz w:val="28"/>
        </w:rPr>
        <w:t xml:space="preserve">trang </w:t>
      </w:r>
      <w:r>
        <w:rPr>
          <w:spacing w:val="-2"/>
          <w:sz w:val="28"/>
        </w:rPr>
        <w:t>gdThanhToan474().</w:t>
      </w:r>
    </w:p>
    <w:p w:rsidR="009331C9" w:rsidRDefault="006E3A3E">
      <w:pPr>
        <w:pStyle w:val="ListParagraph"/>
        <w:numPr>
          <w:ilvl w:val="0"/>
          <w:numId w:val="21"/>
        </w:numPr>
        <w:tabs>
          <w:tab w:val="left" w:pos="1510"/>
        </w:tabs>
        <w:spacing w:line="360" w:lineRule="auto"/>
        <w:ind w:right="1280" w:hanging="710"/>
        <w:jc w:val="left"/>
        <w:rPr>
          <w:sz w:val="28"/>
        </w:rPr>
      </w:pPr>
      <w:r>
        <w:rPr>
          <w:sz w:val="28"/>
        </w:rPr>
        <w:t>Trang</w:t>
      </w:r>
      <w:r>
        <w:rPr>
          <w:spacing w:val="-8"/>
          <w:sz w:val="28"/>
        </w:rPr>
        <w:t xml:space="preserve"> </w:t>
      </w:r>
      <w:r>
        <w:rPr>
          <w:sz w:val="28"/>
        </w:rPr>
        <w:t>gdThanhToan474.jsp</w:t>
      </w:r>
      <w:r>
        <w:rPr>
          <w:spacing w:val="-8"/>
          <w:sz w:val="28"/>
        </w:rPr>
        <w:t xml:space="preserve"> </w:t>
      </w:r>
      <w:r>
        <w:rPr>
          <w:sz w:val="28"/>
        </w:rPr>
        <w:t>hiển</w:t>
      </w:r>
      <w:r>
        <w:rPr>
          <w:spacing w:val="-8"/>
          <w:sz w:val="28"/>
        </w:rPr>
        <w:t xml:space="preserve"> </w:t>
      </w:r>
      <w:r>
        <w:rPr>
          <w:sz w:val="28"/>
        </w:rPr>
        <w:t>thị</w:t>
      </w:r>
      <w:r>
        <w:rPr>
          <w:spacing w:val="-8"/>
          <w:sz w:val="28"/>
        </w:rPr>
        <w:t xml:space="preserve"> </w:t>
      </w:r>
      <w:r>
        <w:rPr>
          <w:sz w:val="28"/>
        </w:rPr>
        <w:t>và</w:t>
      </w:r>
      <w:r>
        <w:rPr>
          <w:spacing w:val="-8"/>
          <w:sz w:val="28"/>
        </w:rPr>
        <w:t xml:space="preserve"> </w:t>
      </w:r>
      <w:r>
        <w:rPr>
          <w:sz w:val="28"/>
        </w:rPr>
        <w:t>thông</w:t>
      </w:r>
      <w:r>
        <w:rPr>
          <w:spacing w:val="-8"/>
          <w:sz w:val="28"/>
        </w:rPr>
        <w:t xml:space="preserve"> </w:t>
      </w:r>
      <w:r>
        <w:rPr>
          <w:sz w:val="28"/>
        </w:rPr>
        <w:t>báo</w:t>
      </w:r>
      <w:r>
        <w:rPr>
          <w:spacing w:val="-8"/>
          <w:sz w:val="28"/>
        </w:rPr>
        <w:t xml:space="preserve"> </w:t>
      </w:r>
      <w:r>
        <w:rPr>
          <w:sz w:val="28"/>
        </w:rPr>
        <w:t>thành</w:t>
      </w:r>
      <w:r>
        <w:rPr>
          <w:spacing w:val="-8"/>
          <w:sz w:val="28"/>
        </w:rPr>
        <w:t xml:space="preserve"> </w:t>
      </w:r>
      <w:r>
        <w:rPr>
          <w:sz w:val="28"/>
        </w:rPr>
        <w:t>công</w:t>
      </w:r>
      <w:r>
        <w:rPr>
          <w:spacing w:val="-8"/>
          <w:sz w:val="28"/>
        </w:rPr>
        <w:t xml:space="preserve"> </w:t>
      </w:r>
      <w:r>
        <w:rPr>
          <w:sz w:val="28"/>
        </w:rPr>
        <w:t>cho nhân viên bán hàng.</w:t>
      </w:r>
    </w:p>
    <w:p w:rsidR="009331C9" w:rsidRDefault="006E3A3E">
      <w:pPr>
        <w:pStyle w:val="ListParagraph"/>
        <w:numPr>
          <w:ilvl w:val="0"/>
          <w:numId w:val="21"/>
        </w:numPr>
        <w:tabs>
          <w:tab w:val="left" w:pos="1509"/>
        </w:tabs>
        <w:ind w:left="1509" w:hanging="709"/>
        <w:jc w:val="left"/>
        <w:rPr>
          <w:sz w:val="28"/>
        </w:rPr>
      </w:pPr>
      <w:r>
        <w:rPr>
          <w:sz w:val="28"/>
        </w:rPr>
        <w:t>Nhân</w:t>
      </w:r>
      <w:r>
        <w:rPr>
          <w:spacing w:val="-4"/>
          <w:sz w:val="28"/>
        </w:rPr>
        <w:t xml:space="preserve"> </w:t>
      </w:r>
      <w:r>
        <w:rPr>
          <w:sz w:val="28"/>
        </w:rPr>
        <w:t>viên</w:t>
      </w:r>
      <w:r>
        <w:rPr>
          <w:spacing w:val="-4"/>
          <w:sz w:val="28"/>
        </w:rPr>
        <w:t xml:space="preserve"> </w:t>
      </w:r>
      <w:r>
        <w:rPr>
          <w:sz w:val="28"/>
        </w:rPr>
        <w:t>bán</w:t>
      </w:r>
      <w:r>
        <w:rPr>
          <w:spacing w:val="-4"/>
          <w:sz w:val="28"/>
        </w:rPr>
        <w:t xml:space="preserve"> </w:t>
      </w:r>
      <w:r>
        <w:rPr>
          <w:sz w:val="28"/>
        </w:rPr>
        <w:t>hàng</w:t>
      </w:r>
      <w:r>
        <w:rPr>
          <w:spacing w:val="-4"/>
          <w:sz w:val="28"/>
        </w:rPr>
        <w:t xml:space="preserve"> </w:t>
      </w:r>
      <w:r>
        <w:rPr>
          <w:sz w:val="28"/>
        </w:rPr>
        <w:t>nhấn</w:t>
      </w:r>
      <w:r>
        <w:rPr>
          <w:spacing w:val="-4"/>
          <w:sz w:val="28"/>
        </w:rPr>
        <w:t xml:space="preserve"> </w:t>
      </w:r>
      <w:r>
        <w:rPr>
          <w:sz w:val="28"/>
        </w:rPr>
        <w:t>hoàn</w:t>
      </w:r>
      <w:r>
        <w:rPr>
          <w:spacing w:val="-3"/>
          <w:sz w:val="28"/>
        </w:rPr>
        <w:t xml:space="preserve"> </w:t>
      </w:r>
      <w:r>
        <w:rPr>
          <w:spacing w:val="-4"/>
          <w:sz w:val="28"/>
        </w:rPr>
        <w:t>tất.</w:t>
      </w:r>
    </w:p>
    <w:p w:rsidR="009331C9" w:rsidRDefault="006E3A3E">
      <w:pPr>
        <w:pStyle w:val="ListParagraph"/>
        <w:numPr>
          <w:ilvl w:val="0"/>
          <w:numId w:val="21"/>
        </w:numPr>
        <w:tabs>
          <w:tab w:val="left" w:pos="1510"/>
        </w:tabs>
        <w:spacing w:before="161" w:line="360" w:lineRule="auto"/>
        <w:ind w:right="1028" w:hanging="710"/>
        <w:jc w:val="left"/>
        <w:rPr>
          <w:sz w:val="28"/>
        </w:rPr>
      </w:pPr>
      <w:r>
        <w:rPr>
          <w:sz w:val="28"/>
        </w:rPr>
        <w:t>Trang</w:t>
      </w:r>
      <w:r>
        <w:rPr>
          <w:spacing w:val="-18"/>
          <w:sz w:val="28"/>
        </w:rPr>
        <w:t xml:space="preserve"> </w:t>
      </w:r>
      <w:r>
        <w:rPr>
          <w:sz w:val="28"/>
        </w:rPr>
        <w:t>gdThanhToan474.jsp</w:t>
      </w:r>
      <w:r>
        <w:rPr>
          <w:spacing w:val="-17"/>
          <w:sz w:val="28"/>
        </w:rPr>
        <w:t xml:space="preserve"> </w:t>
      </w:r>
      <w:r>
        <w:rPr>
          <w:sz w:val="28"/>
        </w:rPr>
        <w:t>gọi</w:t>
      </w:r>
      <w:r>
        <w:rPr>
          <w:spacing w:val="-18"/>
          <w:sz w:val="28"/>
        </w:rPr>
        <w:t xml:space="preserve"> </w:t>
      </w:r>
      <w:r>
        <w:rPr>
          <w:sz w:val="28"/>
        </w:rPr>
        <w:t>điều</w:t>
      </w:r>
      <w:r>
        <w:rPr>
          <w:spacing w:val="-17"/>
          <w:sz w:val="28"/>
        </w:rPr>
        <w:t xml:space="preserve"> </w:t>
      </w:r>
      <w:r>
        <w:rPr>
          <w:sz w:val="28"/>
        </w:rPr>
        <w:t>khiển</w:t>
      </w:r>
      <w:r>
        <w:rPr>
          <w:spacing w:val="-18"/>
          <w:sz w:val="28"/>
        </w:rPr>
        <w:t xml:space="preserve"> </w:t>
      </w:r>
      <w:r>
        <w:rPr>
          <w:sz w:val="28"/>
        </w:rPr>
        <w:t>xlThanhToan474.servlet để chuyển trang.</w:t>
      </w:r>
    </w:p>
    <w:p w:rsidR="009331C9" w:rsidRDefault="006E3A3E">
      <w:pPr>
        <w:pStyle w:val="ListParagraph"/>
        <w:numPr>
          <w:ilvl w:val="0"/>
          <w:numId w:val="21"/>
        </w:numPr>
        <w:tabs>
          <w:tab w:val="left" w:pos="1509"/>
        </w:tabs>
        <w:ind w:left="1509" w:hanging="709"/>
        <w:jc w:val="left"/>
        <w:rPr>
          <w:sz w:val="28"/>
        </w:rPr>
      </w:pPr>
      <w:r>
        <w:rPr>
          <w:sz w:val="28"/>
        </w:rPr>
        <w:t>Điều</w:t>
      </w:r>
      <w:r>
        <w:rPr>
          <w:spacing w:val="-14"/>
          <w:sz w:val="28"/>
        </w:rPr>
        <w:t xml:space="preserve"> </w:t>
      </w:r>
      <w:r>
        <w:rPr>
          <w:sz w:val="28"/>
        </w:rPr>
        <w:t>khiểm</w:t>
      </w:r>
      <w:r>
        <w:rPr>
          <w:spacing w:val="-12"/>
          <w:sz w:val="28"/>
        </w:rPr>
        <w:t xml:space="preserve"> </w:t>
      </w:r>
      <w:r>
        <w:rPr>
          <w:sz w:val="28"/>
        </w:rPr>
        <w:t>xlThanhToan474.servlet</w:t>
      </w:r>
      <w:r>
        <w:rPr>
          <w:spacing w:val="-11"/>
          <w:sz w:val="28"/>
        </w:rPr>
        <w:t xml:space="preserve"> </w:t>
      </w:r>
      <w:r>
        <w:rPr>
          <w:sz w:val="28"/>
        </w:rPr>
        <w:t>gọi</w:t>
      </w:r>
      <w:r>
        <w:rPr>
          <w:spacing w:val="-12"/>
          <w:sz w:val="28"/>
        </w:rPr>
        <w:t xml:space="preserve"> </w:t>
      </w:r>
      <w:r>
        <w:rPr>
          <w:sz w:val="28"/>
        </w:rPr>
        <w:t>trang</w:t>
      </w:r>
      <w:r>
        <w:rPr>
          <w:spacing w:val="-11"/>
          <w:sz w:val="28"/>
        </w:rPr>
        <w:t xml:space="preserve"> </w:t>
      </w:r>
      <w:r>
        <w:rPr>
          <w:spacing w:val="-2"/>
          <w:sz w:val="28"/>
        </w:rPr>
        <w:t>gdChinh474.jsp.</w:t>
      </w:r>
    </w:p>
    <w:p w:rsidR="009331C9" w:rsidRDefault="006E3A3E">
      <w:pPr>
        <w:pStyle w:val="ListParagraph"/>
        <w:numPr>
          <w:ilvl w:val="0"/>
          <w:numId w:val="21"/>
        </w:numPr>
        <w:tabs>
          <w:tab w:val="left" w:pos="1509"/>
        </w:tabs>
        <w:spacing w:before="161"/>
        <w:ind w:left="1509" w:hanging="709"/>
        <w:jc w:val="left"/>
        <w:rPr>
          <w:sz w:val="28"/>
        </w:rPr>
      </w:pPr>
      <w:r>
        <w:rPr>
          <w:sz w:val="28"/>
        </w:rPr>
        <w:t>Trang</w:t>
      </w:r>
      <w:r>
        <w:rPr>
          <w:spacing w:val="-7"/>
          <w:sz w:val="28"/>
        </w:rPr>
        <w:t xml:space="preserve"> </w:t>
      </w:r>
      <w:r>
        <w:rPr>
          <w:sz w:val="28"/>
        </w:rPr>
        <w:t>gdChinh474.jsp</w:t>
      </w:r>
      <w:r>
        <w:rPr>
          <w:spacing w:val="-6"/>
          <w:sz w:val="28"/>
        </w:rPr>
        <w:t xml:space="preserve"> </w:t>
      </w:r>
      <w:r>
        <w:rPr>
          <w:sz w:val="28"/>
        </w:rPr>
        <w:t>hiển</w:t>
      </w:r>
      <w:r>
        <w:rPr>
          <w:spacing w:val="-6"/>
          <w:sz w:val="28"/>
        </w:rPr>
        <w:t xml:space="preserve"> </w:t>
      </w:r>
      <w:r>
        <w:rPr>
          <w:sz w:val="28"/>
        </w:rPr>
        <w:t>thị</w:t>
      </w:r>
      <w:r>
        <w:rPr>
          <w:spacing w:val="-6"/>
          <w:sz w:val="28"/>
        </w:rPr>
        <w:t xml:space="preserve"> </w:t>
      </w:r>
      <w:r>
        <w:rPr>
          <w:sz w:val="28"/>
        </w:rPr>
        <w:t>cho</w:t>
      </w:r>
      <w:r>
        <w:rPr>
          <w:spacing w:val="-6"/>
          <w:sz w:val="28"/>
        </w:rPr>
        <w:t xml:space="preserve"> </w:t>
      </w:r>
      <w:r>
        <w:rPr>
          <w:sz w:val="28"/>
        </w:rPr>
        <w:t>nhân</w:t>
      </w:r>
      <w:r>
        <w:rPr>
          <w:spacing w:val="-6"/>
          <w:sz w:val="28"/>
        </w:rPr>
        <w:t xml:space="preserve"> </w:t>
      </w:r>
      <w:r>
        <w:rPr>
          <w:sz w:val="28"/>
        </w:rPr>
        <w:t>viên</w:t>
      </w:r>
      <w:r>
        <w:rPr>
          <w:spacing w:val="-6"/>
          <w:sz w:val="28"/>
        </w:rPr>
        <w:t xml:space="preserve"> </w:t>
      </w:r>
      <w:r>
        <w:rPr>
          <w:sz w:val="28"/>
        </w:rPr>
        <w:t>bán</w:t>
      </w:r>
      <w:r>
        <w:rPr>
          <w:spacing w:val="-6"/>
          <w:sz w:val="28"/>
        </w:rPr>
        <w:t xml:space="preserve"> </w:t>
      </w:r>
      <w:r>
        <w:rPr>
          <w:spacing w:val="-2"/>
          <w:sz w:val="28"/>
        </w:rPr>
        <w:t>hàng.</w:t>
      </w:r>
    </w:p>
    <w:p w:rsidR="009331C9" w:rsidRDefault="009331C9">
      <w:pPr>
        <w:rPr>
          <w:sz w:val="28"/>
        </w:rPr>
        <w:sectPr w:rsidR="009331C9">
          <w:pgSz w:w="11920" w:h="16840"/>
          <w:pgMar w:top="1380" w:right="480" w:bottom="280" w:left="1340" w:header="720" w:footer="720" w:gutter="0"/>
          <w:cols w:space="720"/>
        </w:sectPr>
      </w:pPr>
    </w:p>
    <w:p w:rsidR="009331C9" w:rsidRDefault="006E3A3E">
      <w:pPr>
        <w:pStyle w:val="Heading2"/>
        <w:numPr>
          <w:ilvl w:val="0"/>
          <w:numId w:val="17"/>
        </w:numPr>
        <w:tabs>
          <w:tab w:val="left" w:pos="819"/>
        </w:tabs>
        <w:ind w:left="819" w:hanging="599"/>
      </w:pPr>
      <w:r>
        <w:lastRenderedPageBreak/>
        <w:t>Sơ</w:t>
      </w:r>
      <w:r>
        <w:rPr>
          <w:spacing w:val="-5"/>
        </w:rPr>
        <w:t xml:space="preserve"> </w:t>
      </w:r>
      <w:r>
        <w:t>đồ</w:t>
      </w:r>
      <w:r>
        <w:rPr>
          <w:spacing w:val="-3"/>
        </w:rPr>
        <w:t xml:space="preserve"> </w:t>
      </w:r>
      <w:r>
        <w:t>tuần</w:t>
      </w:r>
      <w:r>
        <w:rPr>
          <w:spacing w:val="-3"/>
        </w:rPr>
        <w:t xml:space="preserve"> </w:t>
      </w:r>
      <w:r>
        <w:t>tự</w:t>
      </w:r>
      <w:r>
        <w:rPr>
          <w:spacing w:val="-3"/>
        </w:rPr>
        <w:t xml:space="preserve"> </w:t>
      </w:r>
      <w:r>
        <w:t>thiết</w:t>
      </w:r>
      <w:r>
        <w:rPr>
          <w:spacing w:val="-3"/>
        </w:rPr>
        <w:t xml:space="preserve"> </w:t>
      </w:r>
      <w:r>
        <w:t>kế</w:t>
      </w:r>
      <w:r>
        <w:rPr>
          <w:spacing w:val="-2"/>
        </w:rPr>
        <w:t xml:space="preserve"> module</w:t>
      </w:r>
    </w:p>
    <w:p w:rsidR="009331C9" w:rsidRDefault="006E3A3E">
      <w:pPr>
        <w:pStyle w:val="Heading3"/>
        <w:numPr>
          <w:ilvl w:val="1"/>
          <w:numId w:val="17"/>
        </w:numPr>
        <w:tabs>
          <w:tab w:val="left" w:pos="1899"/>
        </w:tabs>
        <w:ind w:left="1899" w:hanging="719"/>
      </w:pPr>
      <w:bookmarkStart w:id="26" w:name="_TOC_250007"/>
      <w:r>
        <w:t>Module</w:t>
      </w:r>
      <w:r>
        <w:rPr>
          <w:spacing w:val="-5"/>
        </w:rPr>
        <w:t xml:space="preserve"> </w:t>
      </w:r>
      <w:r>
        <w:t>Đăng</w:t>
      </w:r>
      <w:bookmarkEnd w:id="26"/>
      <w:r>
        <w:rPr>
          <w:spacing w:val="-5"/>
        </w:rPr>
        <w:t xml:space="preserve"> kí</w:t>
      </w:r>
    </w:p>
    <w:p w:rsidR="009331C9" w:rsidRDefault="006E3A3E">
      <w:pPr>
        <w:pStyle w:val="BodyText"/>
        <w:spacing w:before="7"/>
        <w:rPr>
          <w:b/>
          <w:sz w:val="8"/>
        </w:rPr>
      </w:pPr>
      <w:r>
        <w:rPr>
          <w:noProof/>
          <w:lang w:val="en-US"/>
        </w:rPr>
        <w:drawing>
          <wp:anchor distT="0" distB="0" distL="0" distR="0" simplePos="0" relativeHeight="251656192" behindDoc="1" locked="0" layoutInCell="1" allowOverlap="1">
            <wp:simplePos x="0" y="0"/>
            <wp:positionH relativeFrom="page">
              <wp:posOffset>1395095</wp:posOffset>
            </wp:positionH>
            <wp:positionV relativeFrom="paragraph">
              <wp:posOffset>78105</wp:posOffset>
            </wp:positionV>
            <wp:extent cx="5298440" cy="3261995"/>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3" cstate="print"/>
                    <a:stretch>
                      <a:fillRect/>
                    </a:stretch>
                  </pic:blipFill>
                  <pic:spPr>
                    <a:xfrm>
                      <a:off x="0" y="0"/>
                      <a:ext cx="5298386" cy="3262312"/>
                    </a:xfrm>
                    <a:prstGeom prst="rect">
                      <a:avLst/>
                    </a:prstGeom>
                  </pic:spPr>
                </pic:pic>
              </a:graphicData>
            </a:graphic>
          </wp:anchor>
        </w:drawing>
      </w:r>
    </w:p>
    <w:p w:rsidR="009331C9" w:rsidRDefault="006E3A3E">
      <w:pPr>
        <w:spacing w:before="161"/>
        <w:ind w:left="705" w:right="872"/>
        <w:jc w:val="center"/>
        <w:rPr>
          <w:i/>
          <w:sz w:val="28"/>
        </w:rPr>
      </w:pPr>
      <w:r>
        <w:rPr>
          <w:i/>
          <w:sz w:val="28"/>
        </w:rPr>
        <w:t>Hình</w:t>
      </w:r>
      <w:r>
        <w:rPr>
          <w:i/>
          <w:spacing w:val="-6"/>
          <w:sz w:val="28"/>
        </w:rPr>
        <w:t xml:space="preserve"> </w:t>
      </w:r>
      <w:r>
        <w:rPr>
          <w:i/>
          <w:sz w:val="28"/>
        </w:rPr>
        <w:t>17.</w:t>
      </w:r>
      <w:r>
        <w:rPr>
          <w:i/>
          <w:spacing w:val="-3"/>
          <w:sz w:val="28"/>
        </w:rPr>
        <w:t xml:space="preserve"> </w:t>
      </w:r>
      <w:r>
        <w:rPr>
          <w:i/>
          <w:sz w:val="28"/>
        </w:rPr>
        <w:t>Sơ</w:t>
      </w:r>
      <w:r>
        <w:rPr>
          <w:i/>
          <w:spacing w:val="-3"/>
          <w:sz w:val="28"/>
        </w:rPr>
        <w:t xml:space="preserve"> </w:t>
      </w:r>
      <w:r>
        <w:rPr>
          <w:i/>
          <w:sz w:val="28"/>
        </w:rPr>
        <w:t>đồ</w:t>
      </w:r>
      <w:r>
        <w:rPr>
          <w:i/>
          <w:spacing w:val="-3"/>
          <w:sz w:val="28"/>
        </w:rPr>
        <w:t xml:space="preserve"> </w:t>
      </w:r>
      <w:r>
        <w:rPr>
          <w:i/>
          <w:sz w:val="28"/>
        </w:rPr>
        <w:t>tuần</w:t>
      </w:r>
      <w:r>
        <w:rPr>
          <w:i/>
          <w:spacing w:val="-3"/>
          <w:sz w:val="28"/>
        </w:rPr>
        <w:t xml:space="preserve"> </w:t>
      </w:r>
      <w:r>
        <w:rPr>
          <w:i/>
          <w:sz w:val="28"/>
        </w:rPr>
        <w:t>tự</w:t>
      </w:r>
      <w:r>
        <w:rPr>
          <w:i/>
          <w:spacing w:val="-3"/>
          <w:sz w:val="28"/>
        </w:rPr>
        <w:t xml:space="preserve"> </w:t>
      </w:r>
      <w:r>
        <w:rPr>
          <w:i/>
          <w:sz w:val="28"/>
        </w:rPr>
        <w:t>pha</w:t>
      </w:r>
      <w:r>
        <w:rPr>
          <w:i/>
          <w:spacing w:val="-4"/>
          <w:sz w:val="28"/>
        </w:rPr>
        <w:t xml:space="preserve"> </w:t>
      </w:r>
      <w:r>
        <w:rPr>
          <w:i/>
          <w:sz w:val="28"/>
        </w:rPr>
        <w:t>thiết</w:t>
      </w:r>
      <w:r>
        <w:rPr>
          <w:i/>
          <w:spacing w:val="-3"/>
          <w:sz w:val="28"/>
        </w:rPr>
        <w:t xml:space="preserve"> </w:t>
      </w:r>
      <w:r>
        <w:rPr>
          <w:i/>
          <w:sz w:val="28"/>
        </w:rPr>
        <w:t>kế</w:t>
      </w:r>
      <w:r>
        <w:rPr>
          <w:i/>
          <w:spacing w:val="-3"/>
          <w:sz w:val="28"/>
        </w:rPr>
        <w:t xml:space="preserve"> </w:t>
      </w:r>
      <w:r>
        <w:rPr>
          <w:i/>
          <w:sz w:val="28"/>
        </w:rPr>
        <w:t>module</w:t>
      </w:r>
      <w:r>
        <w:rPr>
          <w:i/>
          <w:spacing w:val="-3"/>
          <w:sz w:val="28"/>
        </w:rPr>
        <w:t xml:space="preserve"> </w:t>
      </w:r>
      <w:r>
        <w:rPr>
          <w:i/>
          <w:sz w:val="28"/>
        </w:rPr>
        <w:t>Bán</w:t>
      </w:r>
      <w:r>
        <w:rPr>
          <w:i/>
          <w:spacing w:val="-3"/>
          <w:sz w:val="28"/>
        </w:rPr>
        <w:t xml:space="preserve"> </w:t>
      </w:r>
      <w:r>
        <w:rPr>
          <w:i/>
          <w:sz w:val="28"/>
        </w:rPr>
        <w:t>vé</w:t>
      </w:r>
      <w:r>
        <w:rPr>
          <w:i/>
          <w:spacing w:val="-3"/>
          <w:sz w:val="28"/>
        </w:rPr>
        <w:t xml:space="preserve"> </w:t>
      </w:r>
      <w:r>
        <w:rPr>
          <w:i/>
          <w:sz w:val="28"/>
        </w:rPr>
        <w:t>tại</w:t>
      </w:r>
      <w:r>
        <w:rPr>
          <w:i/>
          <w:spacing w:val="-3"/>
          <w:sz w:val="28"/>
        </w:rPr>
        <w:t xml:space="preserve"> </w:t>
      </w:r>
      <w:r>
        <w:rPr>
          <w:i/>
          <w:spacing w:val="-4"/>
          <w:sz w:val="28"/>
        </w:rPr>
        <w:t>quầy</w:t>
      </w:r>
    </w:p>
    <w:p w:rsidR="009331C9" w:rsidRDefault="009331C9">
      <w:pPr>
        <w:jc w:val="center"/>
        <w:rPr>
          <w:sz w:val="28"/>
        </w:rPr>
        <w:sectPr w:rsidR="009331C9">
          <w:pgSz w:w="11920" w:h="16840"/>
          <w:pgMar w:top="1380" w:right="480" w:bottom="280" w:left="1340" w:header="720" w:footer="720" w:gutter="0"/>
          <w:cols w:space="720"/>
        </w:sectPr>
      </w:pPr>
    </w:p>
    <w:p w:rsidR="009331C9" w:rsidRDefault="006E3A3E">
      <w:pPr>
        <w:pStyle w:val="Heading3"/>
        <w:numPr>
          <w:ilvl w:val="1"/>
          <w:numId w:val="17"/>
        </w:numPr>
        <w:tabs>
          <w:tab w:val="left" w:pos="1899"/>
        </w:tabs>
        <w:spacing w:before="60"/>
        <w:ind w:left="1899" w:hanging="719"/>
      </w:pPr>
      <w:bookmarkStart w:id="27" w:name="_TOC_250006"/>
      <w:r>
        <w:lastRenderedPageBreak/>
        <w:t>Module</w:t>
      </w:r>
      <w:r>
        <w:rPr>
          <w:spacing w:val="-4"/>
        </w:rPr>
        <w:t xml:space="preserve"> </w:t>
      </w:r>
      <w:r>
        <w:t>Bán</w:t>
      </w:r>
      <w:r>
        <w:rPr>
          <w:spacing w:val="-3"/>
        </w:rPr>
        <w:t xml:space="preserve"> </w:t>
      </w:r>
      <w:r>
        <w:t>vé</w:t>
      </w:r>
      <w:r>
        <w:rPr>
          <w:spacing w:val="-4"/>
        </w:rPr>
        <w:t xml:space="preserve"> </w:t>
      </w:r>
      <w:r>
        <w:t>tại</w:t>
      </w:r>
      <w:r>
        <w:rPr>
          <w:spacing w:val="-3"/>
        </w:rPr>
        <w:t xml:space="preserve"> </w:t>
      </w:r>
      <w:bookmarkEnd w:id="27"/>
      <w:r>
        <w:rPr>
          <w:spacing w:val="-4"/>
        </w:rPr>
        <w:t>quầy</w:t>
      </w:r>
    </w:p>
    <w:p w:rsidR="009331C9" w:rsidRDefault="006E3A3E">
      <w:pPr>
        <w:pStyle w:val="BodyText"/>
        <w:spacing w:before="4"/>
        <w:rPr>
          <w:b/>
          <w:sz w:val="16"/>
        </w:rPr>
      </w:pPr>
      <w:r>
        <w:rPr>
          <w:noProof/>
          <w:lang w:val="en-US"/>
        </w:rPr>
        <w:drawing>
          <wp:anchor distT="0" distB="0" distL="0" distR="0" simplePos="0" relativeHeight="251657216" behindDoc="1" locked="0" layoutInCell="1" allowOverlap="1">
            <wp:simplePos x="0" y="0"/>
            <wp:positionH relativeFrom="page">
              <wp:posOffset>1005205</wp:posOffset>
            </wp:positionH>
            <wp:positionV relativeFrom="paragraph">
              <wp:posOffset>134620</wp:posOffset>
            </wp:positionV>
            <wp:extent cx="5626735" cy="482409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4" cstate="print"/>
                    <a:stretch>
                      <a:fillRect/>
                    </a:stretch>
                  </pic:blipFill>
                  <pic:spPr>
                    <a:xfrm>
                      <a:off x="0" y="0"/>
                      <a:ext cx="5626686" cy="4824031"/>
                    </a:xfrm>
                    <a:prstGeom prst="rect">
                      <a:avLst/>
                    </a:prstGeom>
                  </pic:spPr>
                </pic:pic>
              </a:graphicData>
            </a:graphic>
          </wp:anchor>
        </w:drawing>
      </w:r>
    </w:p>
    <w:p w:rsidR="009331C9" w:rsidRDefault="006E3A3E">
      <w:pPr>
        <w:spacing w:before="237" w:line="276" w:lineRule="auto"/>
        <w:ind w:left="3954" w:right="1149" w:hanging="2076"/>
        <w:rPr>
          <w:i/>
          <w:sz w:val="28"/>
        </w:rPr>
      </w:pPr>
      <w:r>
        <w:rPr>
          <w:i/>
          <w:sz w:val="28"/>
        </w:rPr>
        <w:t>Hình</w:t>
      </w:r>
      <w:r>
        <w:rPr>
          <w:i/>
          <w:spacing w:val="-5"/>
          <w:sz w:val="28"/>
        </w:rPr>
        <w:t xml:space="preserve"> </w:t>
      </w:r>
      <w:r>
        <w:rPr>
          <w:i/>
          <w:sz w:val="28"/>
        </w:rPr>
        <w:t>18.1.</w:t>
      </w:r>
      <w:r>
        <w:rPr>
          <w:i/>
          <w:spacing w:val="-5"/>
          <w:sz w:val="28"/>
        </w:rPr>
        <w:t xml:space="preserve"> </w:t>
      </w:r>
      <w:r>
        <w:rPr>
          <w:i/>
          <w:sz w:val="28"/>
        </w:rPr>
        <w:t>Sơ</w:t>
      </w:r>
      <w:r>
        <w:rPr>
          <w:i/>
          <w:spacing w:val="-5"/>
          <w:sz w:val="28"/>
        </w:rPr>
        <w:t xml:space="preserve"> </w:t>
      </w:r>
      <w:r>
        <w:rPr>
          <w:i/>
          <w:sz w:val="28"/>
        </w:rPr>
        <w:t>đồ</w:t>
      </w:r>
      <w:r>
        <w:rPr>
          <w:i/>
          <w:spacing w:val="-5"/>
          <w:sz w:val="28"/>
        </w:rPr>
        <w:t xml:space="preserve"> </w:t>
      </w:r>
      <w:r>
        <w:rPr>
          <w:i/>
          <w:sz w:val="28"/>
        </w:rPr>
        <w:t>tuần</w:t>
      </w:r>
      <w:r>
        <w:rPr>
          <w:i/>
          <w:spacing w:val="-5"/>
          <w:sz w:val="28"/>
        </w:rPr>
        <w:t xml:space="preserve"> </w:t>
      </w:r>
      <w:r>
        <w:rPr>
          <w:i/>
          <w:sz w:val="28"/>
        </w:rPr>
        <w:t>tự</w:t>
      </w:r>
      <w:r>
        <w:rPr>
          <w:i/>
          <w:spacing w:val="-5"/>
          <w:sz w:val="28"/>
        </w:rPr>
        <w:t xml:space="preserve"> </w:t>
      </w:r>
      <w:r>
        <w:rPr>
          <w:i/>
          <w:sz w:val="28"/>
        </w:rPr>
        <w:t>pha</w:t>
      </w:r>
      <w:r>
        <w:rPr>
          <w:i/>
          <w:spacing w:val="-5"/>
          <w:sz w:val="28"/>
        </w:rPr>
        <w:t xml:space="preserve"> </w:t>
      </w:r>
      <w:r>
        <w:rPr>
          <w:i/>
          <w:sz w:val="28"/>
        </w:rPr>
        <w:t>thiết</w:t>
      </w:r>
      <w:r>
        <w:rPr>
          <w:i/>
          <w:spacing w:val="-5"/>
          <w:sz w:val="28"/>
        </w:rPr>
        <w:t xml:space="preserve"> </w:t>
      </w:r>
      <w:r>
        <w:rPr>
          <w:i/>
          <w:sz w:val="28"/>
        </w:rPr>
        <w:t>kế</w:t>
      </w:r>
      <w:r>
        <w:rPr>
          <w:i/>
          <w:spacing w:val="-5"/>
          <w:sz w:val="28"/>
        </w:rPr>
        <w:t xml:space="preserve"> </w:t>
      </w:r>
      <w:r>
        <w:rPr>
          <w:i/>
          <w:sz w:val="28"/>
        </w:rPr>
        <w:t>module</w:t>
      </w:r>
      <w:r>
        <w:rPr>
          <w:i/>
          <w:spacing w:val="-5"/>
          <w:sz w:val="28"/>
        </w:rPr>
        <w:t xml:space="preserve"> </w:t>
      </w:r>
      <w:r>
        <w:rPr>
          <w:i/>
          <w:sz w:val="28"/>
        </w:rPr>
        <w:t>Bán</w:t>
      </w:r>
      <w:r>
        <w:rPr>
          <w:i/>
          <w:spacing w:val="-5"/>
          <w:sz w:val="28"/>
        </w:rPr>
        <w:t xml:space="preserve"> </w:t>
      </w:r>
      <w:r>
        <w:rPr>
          <w:i/>
          <w:sz w:val="28"/>
        </w:rPr>
        <w:t>vé</w:t>
      </w:r>
      <w:r>
        <w:rPr>
          <w:i/>
          <w:spacing w:val="-5"/>
          <w:sz w:val="28"/>
        </w:rPr>
        <w:t xml:space="preserve"> </w:t>
      </w:r>
      <w:r>
        <w:rPr>
          <w:i/>
          <w:sz w:val="28"/>
        </w:rPr>
        <w:t>tại</w:t>
      </w:r>
      <w:r>
        <w:rPr>
          <w:i/>
          <w:spacing w:val="-5"/>
          <w:sz w:val="28"/>
        </w:rPr>
        <w:t xml:space="preserve"> </w:t>
      </w:r>
      <w:r>
        <w:rPr>
          <w:i/>
          <w:sz w:val="28"/>
        </w:rPr>
        <w:t>quầy, từ bước đầu → chọn giờ</w:t>
      </w:r>
    </w:p>
    <w:p w:rsidR="009331C9" w:rsidRDefault="009331C9">
      <w:pPr>
        <w:spacing w:line="276" w:lineRule="auto"/>
        <w:rPr>
          <w:sz w:val="28"/>
        </w:rPr>
        <w:sectPr w:rsidR="009331C9">
          <w:pgSz w:w="11920" w:h="16840"/>
          <w:pgMar w:top="1380" w:right="480" w:bottom="280" w:left="1340" w:header="720" w:footer="720" w:gutter="0"/>
          <w:cols w:space="720"/>
        </w:sectPr>
      </w:pPr>
    </w:p>
    <w:p w:rsidR="009331C9" w:rsidRDefault="006E3A3E">
      <w:pPr>
        <w:pStyle w:val="BodyText"/>
        <w:ind w:left="180"/>
        <w:rPr>
          <w:sz w:val="20"/>
        </w:rPr>
      </w:pPr>
      <w:r>
        <w:rPr>
          <w:noProof/>
          <w:sz w:val="20"/>
          <w:lang w:val="en-US"/>
        </w:rPr>
        <w:lastRenderedPageBreak/>
        <w:drawing>
          <wp:inline distT="0" distB="0" distL="0" distR="0">
            <wp:extent cx="5692775" cy="4096385"/>
            <wp:effectExtent l="0" t="0" r="0" b="0"/>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5" cstate="print"/>
                    <a:stretch>
                      <a:fillRect/>
                    </a:stretch>
                  </pic:blipFill>
                  <pic:spPr>
                    <a:xfrm>
                      <a:off x="0" y="0"/>
                      <a:ext cx="5692948" cy="4096512"/>
                    </a:xfrm>
                    <a:prstGeom prst="rect">
                      <a:avLst/>
                    </a:prstGeom>
                  </pic:spPr>
                </pic:pic>
              </a:graphicData>
            </a:graphic>
          </wp:inline>
        </w:drawing>
      </w:r>
    </w:p>
    <w:p w:rsidR="009331C9" w:rsidRDefault="006E3A3E">
      <w:pPr>
        <w:spacing w:before="112" w:line="276" w:lineRule="auto"/>
        <w:ind w:left="3645" w:right="1149" w:hanging="1768"/>
        <w:rPr>
          <w:i/>
          <w:sz w:val="28"/>
        </w:rPr>
      </w:pPr>
      <w:r>
        <w:rPr>
          <w:i/>
          <w:sz w:val="28"/>
        </w:rPr>
        <w:t>Hình</w:t>
      </w:r>
      <w:r>
        <w:rPr>
          <w:i/>
          <w:spacing w:val="-5"/>
          <w:sz w:val="28"/>
        </w:rPr>
        <w:t xml:space="preserve"> </w:t>
      </w:r>
      <w:r>
        <w:rPr>
          <w:i/>
          <w:sz w:val="28"/>
        </w:rPr>
        <w:t>18.2.</w:t>
      </w:r>
      <w:r>
        <w:rPr>
          <w:i/>
          <w:spacing w:val="-5"/>
          <w:sz w:val="28"/>
        </w:rPr>
        <w:t xml:space="preserve"> </w:t>
      </w:r>
      <w:r>
        <w:rPr>
          <w:i/>
          <w:sz w:val="28"/>
        </w:rPr>
        <w:t>Sơ</w:t>
      </w:r>
      <w:r>
        <w:rPr>
          <w:i/>
          <w:spacing w:val="-5"/>
          <w:sz w:val="28"/>
        </w:rPr>
        <w:t xml:space="preserve"> </w:t>
      </w:r>
      <w:r>
        <w:rPr>
          <w:i/>
          <w:sz w:val="28"/>
        </w:rPr>
        <w:t>đồ</w:t>
      </w:r>
      <w:r>
        <w:rPr>
          <w:i/>
          <w:spacing w:val="-5"/>
          <w:sz w:val="28"/>
        </w:rPr>
        <w:t xml:space="preserve"> </w:t>
      </w:r>
      <w:r>
        <w:rPr>
          <w:i/>
          <w:sz w:val="28"/>
        </w:rPr>
        <w:t>tuần</w:t>
      </w:r>
      <w:r>
        <w:rPr>
          <w:i/>
          <w:spacing w:val="-5"/>
          <w:sz w:val="28"/>
        </w:rPr>
        <w:t xml:space="preserve"> </w:t>
      </w:r>
      <w:r>
        <w:rPr>
          <w:i/>
          <w:sz w:val="28"/>
        </w:rPr>
        <w:t>tự</w:t>
      </w:r>
      <w:r>
        <w:rPr>
          <w:i/>
          <w:spacing w:val="-5"/>
          <w:sz w:val="28"/>
        </w:rPr>
        <w:t xml:space="preserve"> </w:t>
      </w:r>
      <w:r>
        <w:rPr>
          <w:i/>
          <w:sz w:val="28"/>
        </w:rPr>
        <w:t>pha</w:t>
      </w:r>
      <w:r>
        <w:rPr>
          <w:i/>
          <w:spacing w:val="-5"/>
          <w:sz w:val="28"/>
        </w:rPr>
        <w:t xml:space="preserve"> </w:t>
      </w:r>
      <w:r>
        <w:rPr>
          <w:i/>
          <w:sz w:val="28"/>
        </w:rPr>
        <w:t>thiết</w:t>
      </w:r>
      <w:r>
        <w:rPr>
          <w:i/>
          <w:spacing w:val="-5"/>
          <w:sz w:val="28"/>
        </w:rPr>
        <w:t xml:space="preserve"> </w:t>
      </w:r>
      <w:r>
        <w:rPr>
          <w:i/>
          <w:sz w:val="28"/>
        </w:rPr>
        <w:t>kế</w:t>
      </w:r>
      <w:r>
        <w:rPr>
          <w:i/>
          <w:spacing w:val="-5"/>
          <w:sz w:val="28"/>
        </w:rPr>
        <w:t xml:space="preserve"> </w:t>
      </w:r>
      <w:r>
        <w:rPr>
          <w:i/>
          <w:sz w:val="28"/>
        </w:rPr>
        <w:t>module</w:t>
      </w:r>
      <w:r>
        <w:rPr>
          <w:i/>
          <w:spacing w:val="-5"/>
          <w:sz w:val="28"/>
        </w:rPr>
        <w:t xml:space="preserve"> </w:t>
      </w:r>
      <w:r>
        <w:rPr>
          <w:i/>
          <w:sz w:val="28"/>
        </w:rPr>
        <w:t>Bán</w:t>
      </w:r>
      <w:r>
        <w:rPr>
          <w:i/>
          <w:spacing w:val="-5"/>
          <w:sz w:val="28"/>
        </w:rPr>
        <w:t xml:space="preserve"> </w:t>
      </w:r>
      <w:r>
        <w:rPr>
          <w:i/>
          <w:sz w:val="28"/>
        </w:rPr>
        <w:t>vé</w:t>
      </w:r>
      <w:r>
        <w:rPr>
          <w:i/>
          <w:spacing w:val="-5"/>
          <w:sz w:val="28"/>
        </w:rPr>
        <w:t xml:space="preserve"> </w:t>
      </w:r>
      <w:r>
        <w:rPr>
          <w:i/>
          <w:sz w:val="28"/>
        </w:rPr>
        <w:t>tại</w:t>
      </w:r>
      <w:r>
        <w:rPr>
          <w:i/>
          <w:spacing w:val="-5"/>
          <w:sz w:val="28"/>
        </w:rPr>
        <w:t xml:space="preserve"> </w:t>
      </w:r>
      <w:r>
        <w:rPr>
          <w:i/>
          <w:sz w:val="28"/>
        </w:rPr>
        <w:t>quầy, từ bước chọn ghế → nhấn lưu</w:t>
      </w:r>
    </w:p>
    <w:p w:rsidR="009331C9" w:rsidRDefault="009331C9">
      <w:pPr>
        <w:spacing w:line="276" w:lineRule="auto"/>
        <w:rPr>
          <w:sz w:val="28"/>
        </w:rPr>
        <w:sectPr w:rsidR="009331C9">
          <w:pgSz w:w="11920" w:h="16840"/>
          <w:pgMar w:top="1540" w:right="480" w:bottom="280" w:left="1340" w:header="720" w:footer="720" w:gutter="0"/>
          <w:cols w:space="720"/>
        </w:sectPr>
      </w:pPr>
    </w:p>
    <w:p w:rsidR="009331C9" w:rsidRDefault="006E3A3E">
      <w:pPr>
        <w:pStyle w:val="BodyText"/>
        <w:ind w:left="130"/>
        <w:rPr>
          <w:sz w:val="20"/>
        </w:rPr>
      </w:pPr>
      <w:r>
        <w:rPr>
          <w:noProof/>
          <w:sz w:val="20"/>
          <w:lang w:val="en-US"/>
        </w:rPr>
        <w:lastRenderedPageBreak/>
        <w:drawing>
          <wp:inline distT="0" distB="0" distL="0" distR="0">
            <wp:extent cx="5926455" cy="2120265"/>
            <wp:effectExtent l="0" t="0" r="0" b="0"/>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6" cstate="print"/>
                    <a:stretch>
                      <a:fillRect/>
                    </a:stretch>
                  </pic:blipFill>
                  <pic:spPr>
                    <a:xfrm>
                      <a:off x="0" y="0"/>
                      <a:ext cx="5926458" cy="2120646"/>
                    </a:xfrm>
                    <a:prstGeom prst="rect">
                      <a:avLst/>
                    </a:prstGeom>
                  </pic:spPr>
                </pic:pic>
              </a:graphicData>
            </a:graphic>
          </wp:inline>
        </w:drawing>
      </w:r>
    </w:p>
    <w:p w:rsidR="009331C9" w:rsidRDefault="006E3A3E">
      <w:pPr>
        <w:pStyle w:val="BodyText"/>
        <w:spacing w:before="8"/>
        <w:rPr>
          <w:i/>
          <w:sz w:val="11"/>
        </w:rPr>
      </w:pPr>
      <w:r>
        <w:rPr>
          <w:noProof/>
          <w:lang w:val="en-US"/>
        </w:rPr>
        <w:drawing>
          <wp:anchor distT="0" distB="0" distL="0" distR="0" simplePos="0" relativeHeight="251658240" behindDoc="1" locked="0" layoutInCell="1" allowOverlap="1">
            <wp:simplePos x="0" y="0"/>
            <wp:positionH relativeFrom="page">
              <wp:posOffset>933450</wp:posOffset>
            </wp:positionH>
            <wp:positionV relativeFrom="paragraph">
              <wp:posOffset>100330</wp:posOffset>
            </wp:positionV>
            <wp:extent cx="6288405" cy="3622040"/>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7" cstate="print"/>
                    <a:stretch>
                      <a:fillRect/>
                    </a:stretch>
                  </pic:blipFill>
                  <pic:spPr>
                    <a:xfrm>
                      <a:off x="0" y="0"/>
                      <a:ext cx="6288121" cy="3621881"/>
                    </a:xfrm>
                    <a:prstGeom prst="rect">
                      <a:avLst/>
                    </a:prstGeom>
                  </pic:spPr>
                </pic:pic>
              </a:graphicData>
            </a:graphic>
          </wp:anchor>
        </w:drawing>
      </w:r>
    </w:p>
    <w:p w:rsidR="009331C9" w:rsidRDefault="006E3A3E">
      <w:pPr>
        <w:spacing w:before="90" w:line="276" w:lineRule="auto"/>
        <w:ind w:left="3659" w:right="1149" w:hanging="1782"/>
        <w:rPr>
          <w:i/>
          <w:sz w:val="28"/>
        </w:rPr>
      </w:pPr>
      <w:r>
        <w:rPr>
          <w:i/>
          <w:sz w:val="28"/>
        </w:rPr>
        <w:t>Hình</w:t>
      </w:r>
      <w:r>
        <w:rPr>
          <w:i/>
          <w:spacing w:val="-5"/>
          <w:sz w:val="28"/>
        </w:rPr>
        <w:t xml:space="preserve"> </w:t>
      </w:r>
      <w:r>
        <w:rPr>
          <w:i/>
          <w:sz w:val="28"/>
        </w:rPr>
        <w:t>18.3.</w:t>
      </w:r>
      <w:r>
        <w:rPr>
          <w:i/>
          <w:spacing w:val="-5"/>
          <w:sz w:val="28"/>
        </w:rPr>
        <w:t xml:space="preserve"> </w:t>
      </w:r>
      <w:r>
        <w:rPr>
          <w:i/>
          <w:sz w:val="28"/>
        </w:rPr>
        <w:t>Sơ</w:t>
      </w:r>
      <w:r>
        <w:rPr>
          <w:i/>
          <w:spacing w:val="-5"/>
          <w:sz w:val="28"/>
        </w:rPr>
        <w:t xml:space="preserve"> </w:t>
      </w:r>
      <w:r>
        <w:rPr>
          <w:i/>
          <w:sz w:val="28"/>
        </w:rPr>
        <w:t>đồ</w:t>
      </w:r>
      <w:r>
        <w:rPr>
          <w:i/>
          <w:spacing w:val="-5"/>
          <w:sz w:val="28"/>
        </w:rPr>
        <w:t xml:space="preserve"> </w:t>
      </w:r>
      <w:r>
        <w:rPr>
          <w:i/>
          <w:sz w:val="28"/>
        </w:rPr>
        <w:t>tuần</w:t>
      </w:r>
      <w:r>
        <w:rPr>
          <w:i/>
          <w:spacing w:val="-5"/>
          <w:sz w:val="28"/>
        </w:rPr>
        <w:t xml:space="preserve"> </w:t>
      </w:r>
      <w:r>
        <w:rPr>
          <w:i/>
          <w:sz w:val="28"/>
        </w:rPr>
        <w:t>tự</w:t>
      </w:r>
      <w:r>
        <w:rPr>
          <w:i/>
          <w:spacing w:val="-5"/>
          <w:sz w:val="28"/>
        </w:rPr>
        <w:t xml:space="preserve"> </w:t>
      </w:r>
      <w:r>
        <w:rPr>
          <w:i/>
          <w:sz w:val="28"/>
        </w:rPr>
        <w:t>pha</w:t>
      </w:r>
      <w:r>
        <w:rPr>
          <w:i/>
          <w:spacing w:val="-5"/>
          <w:sz w:val="28"/>
        </w:rPr>
        <w:t xml:space="preserve"> </w:t>
      </w:r>
      <w:r>
        <w:rPr>
          <w:i/>
          <w:sz w:val="28"/>
        </w:rPr>
        <w:t>thiết</w:t>
      </w:r>
      <w:r>
        <w:rPr>
          <w:i/>
          <w:spacing w:val="-5"/>
          <w:sz w:val="28"/>
        </w:rPr>
        <w:t xml:space="preserve"> </w:t>
      </w:r>
      <w:r>
        <w:rPr>
          <w:i/>
          <w:sz w:val="28"/>
        </w:rPr>
        <w:t>kế</w:t>
      </w:r>
      <w:r>
        <w:rPr>
          <w:i/>
          <w:spacing w:val="-5"/>
          <w:sz w:val="28"/>
        </w:rPr>
        <w:t xml:space="preserve"> </w:t>
      </w:r>
      <w:r>
        <w:rPr>
          <w:i/>
          <w:sz w:val="28"/>
        </w:rPr>
        <w:t>module</w:t>
      </w:r>
      <w:r>
        <w:rPr>
          <w:i/>
          <w:spacing w:val="-5"/>
          <w:sz w:val="28"/>
        </w:rPr>
        <w:t xml:space="preserve"> </w:t>
      </w:r>
      <w:r>
        <w:rPr>
          <w:i/>
          <w:sz w:val="28"/>
        </w:rPr>
        <w:t>Bán</w:t>
      </w:r>
      <w:r>
        <w:rPr>
          <w:i/>
          <w:spacing w:val="-5"/>
          <w:sz w:val="28"/>
        </w:rPr>
        <w:t xml:space="preserve"> </w:t>
      </w:r>
      <w:r>
        <w:rPr>
          <w:i/>
          <w:sz w:val="28"/>
        </w:rPr>
        <w:t>vé</w:t>
      </w:r>
      <w:r>
        <w:rPr>
          <w:i/>
          <w:spacing w:val="-5"/>
          <w:sz w:val="28"/>
        </w:rPr>
        <w:t xml:space="preserve"> </w:t>
      </w:r>
      <w:r>
        <w:rPr>
          <w:i/>
          <w:sz w:val="28"/>
        </w:rPr>
        <w:t>tại</w:t>
      </w:r>
      <w:r>
        <w:rPr>
          <w:i/>
          <w:spacing w:val="-5"/>
          <w:sz w:val="28"/>
        </w:rPr>
        <w:t xml:space="preserve"> </w:t>
      </w:r>
      <w:r>
        <w:rPr>
          <w:i/>
          <w:sz w:val="28"/>
        </w:rPr>
        <w:t>quầy, từ bước nhấn xác nhận → hết</w:t>
      </w:r>
    </w:p>
    <w:p w:rsidR="009331C9" w:rsidRDefault="006E3A3E">
      <w:pPr>
        <w:pStyle w:val="Heading2"/>
        <w:numPr>
          <w:ilvl w:val="0"/>
          <w:numId w:val="17"/>
        </w:numPr>
        <w:tabs>
          <w:tab w:val="left" w:pos="819"/>
        </w:tabs>
        <w:spacing w:before="0"/>
        <w:ind w:left="819" w:hanging="599"/>
      </w:pPr>
      <w:bookmarkStart w:id="28" w:name="_TOC_250005"/>
      <w:r>
        <w:t>Sơ</w:t>
      </w:r>
      <w:r>
        <w:rPr>
          <w:spacing w:val="-5"/>
        </w:rPr>
        <w:t xml:space="preserve"> </w:t>
      </w:r>
      <w:r>
        <w:t>đồ</w:t>
      </w:r>
      <w:r>
        <w:rPr>
          <w:spacing w:val="-2"/>
        </w:rPr>
        <w:t xml:space="preserve"> </w:t>
      </w:r>
      <w:r>
        <w:t>gói</w:t>
      </w:r>
      <w:r>
        <w:rPr>
          <w:spacing w:val="-3"/>
        </w:rPr>
        <w:t xml:space="preserve"> </w:t>
      </w:r>
      <w:r>
        <w:t>của</w:t>
      </w:r>
      <w:r>
        <w:rPr>
          <w:spacing w:val="-2"/>
        </w:rPr>
        <w:t xml:space="preserve"> </w:t>
      </w:r>
      <w:r>
        <w:t>hệ</w:t>
      </w:r>
      <w:bookmarkEnd w:id="28"/>
      <w:r>
        <w:rPr>
          <w:spacing w:val="-2"/>
        </w:rPr>
        <w:t xml:space="preserve"> thống</w:t>
      </w:r>
    </w:p>
    <w:p w:rsidR="009331C9" w:rsidRDefault="006E3A3E">
      <w:pPr>
        <w:pStyle w:val="BodyText"/>
        <w:spacing w:before="55"/>
        <w:ind w:left="820"/>
      </w:pPr>
      <w:r>
        <w:t>Các</w:t>
      </w:r>
      <w:r>
        <w:rPr>
          <w:spacing w:val="-7"/>
        </w:rPr>
        <w:t xml:space="preserve"> </w:t>
      </w:r>
      <w:r>
        <w:t>package</w:t>
      </w:r>
      <w:r>
        <w:rPr>
          <w:spacing w:val="-4"/>
        </w:rPr>
        <w:t xml:space="preserve"> </w:t>
      </w:r>
      <w:r>
        <w:t>được</w:t>
      </w:r>
      <w:r>
        <w:rPr>
          <w:spacing w:val="-4"/>
        </w:rPr>
        <w:t xml:space="preserve"> </w:t>
      </w:r>
      <w:r>
        <w:t>thiết</w:t>
      </w:r>
      <w:r>
        <w:rPr>
          <w:spacing w:val="-4"/>
        </w:rPr>
        <w:t xml:space="preserve"> </w:t>
      </w:r>
      <w:r>
        <w:t>kế</w:t>
      </w:r>
      <w:r>
        <w:rPr>
          <w:spacing w:val="-4"/>
        </w:rPr>
        <w:t xml:space="preserve"> </w:t>
      </w:r>
      <w:r>
        <w:t>theo</w:t>
      </w:r>
      <w:r>
        <w:rPr>
          <w:spacing w:val="-4"/>
        </w:rPr>
        <w:t xml:space="preserve"> </w:t>
      </w:r>
      <w:r>
        <w:t>cấu</w:t>
      </w:r>
      <w:r>
        <w:rPr>
          <w:spacing w:val="-4"/>
        </w:rPr>
        <w:t xml:space="preserve"> </w:t>
      </w:r>
      <w:r>
        <w:t>trúc</w:t>
      </w:r>
      <w:r>
        <w:rPr>
          <w:spacing w:val="-4"/>
        </w:rPr>
        <w:t xml:space="preserve"> </w:t>
      </w:r>
      <w:r>
        <w:t>trong</w:t>
      </w:r>
      <w:r>
        <w:rPr>
          <w:spacing w:val="-4"/>
        </w:rPr>
        <w:t xml:space="preserve"> </w:t>
      </w:r>
      <w:r>
        <w:t>hình</w:t>
      </w:r>
      <w:r>
        <w:rPr>
          <w:spacing w:val="-4"/>
        </w:rPr>
        <w:t xml:space="preserve"> sau:</w:t>
      </w:r>
    </w:p>
    <w:p w:rsidR="009331C9" w:rsidRDefault="006E3A3E">
      <w:pPr>
        <w:pStyle w:val="ListParagraph"/>
        <w:numPr>
          <w:ilvl w:val="0"/>
          <w:numId w:val="22"/>
        </w:numPr>
        <w:tabs>
          <w:tab w:val="left" w:pos="1539"/>
        </w:tabs>
        <w:spacing w:before="48"/>
        <w:ind w:left="1539" w:hanging="359"/>
        <w:rPr>
          <w:sz w:val="28"/>
        </w:rPr>
      </w:pPr>
      <w:r>
        <w:rPr>
          <w:sz w:val="28"/>
        </w:rPr>
        <w:t>Các</w:t>
      </w:r>
      <w:r>
        <w:rPr>
          <w:spacing w:val="-4"/>
          <w:sz w:val="28"/>
        </w:rPr>
        <w:t xml:space="preserve"> </w:t>
      </w:r>
      <w:r>
        <w:rPr>
          <w:sz w:val="28"/>
        </w:rPr>
        <w:t>lớp</w:t>
      </w:r>
      <w:r>
        <w:rPr>
          <w:spacing w:val="-4"/>
          <w:sz w:val="28"/>
        </w:rPr>
        <w:t xml:space="preserve"> </w:t>
      </w:r>
      <w:r>
        <w:rPr>
          <w:sz w:val="28"/>
        </w:rPr>
        <w:t>thực</w:t>
      </w:r>
      <w:r>
        <w:rPr>
          <w:spacing w:val="-3"/>
          <w:sz w:val="28"/>
        </w:rPr>
        <w:t xml:space="preserve"> </w:t>
      </w:r>
      <w:r>
        <w:rPr>
          <w:sz w:val="28"/>
        </w:rPr>
        <w:t>thể</w:t>
      </w:r>
      <w:r>
        <w:rPr>
          <w:spacing w:val="-4"/>
          <w:sz w:val="28"/>
        </w:rPr>
        <w:t xml:space="preserve"> </w:t>
      </w:r>
      <w:r>
        <w:rPr>
          <w:sz w:val="28"/>
        </w:rPr>
        <w:t>đặt</w:t>
      </w:r>
      <w:r>
        <w:rPr>
          <w:spacing w:val="-4"/>
          <w:sz w:val="28"/>
        </w:rPr>
        <w:t xml:space="preserve"> </w:t>
      </w:r>
      <w:r>
        <w:rPr>
          <w:sz w:val="28"/>
        </w:rPr>
        <w:t>chung</w:t>
      </w:r>
      <w:r>
        <w:rPr>
          <w:spacing w:val="-3"/>
          <w:sz w:val="28"/>
        </w:rPr>
        <w:t xml:space="preserve"> </w:t>
      </w:r>
      <w:r>
        <w:rPr>
          <w:sz w:val="28"/>
        </w:rPr>
        <w:t>trong</w:t>
      </w:r>
      <w:r>
        <w:rPr>
          <w:spacing w:val="-4"/>
          <w:sz w:val="28"/>
        </w:rPr>
        <w:t xml:space="preserve"> </w:t>
      </w:r>
      <w:r>
        <w:rPr>
          <w:sz w:val="28"/>
        </w:rPr>
        <w:t>gói</w:t>
      </w:r>
      <w:r>
        <w:rPr>
          <w:spacing w:val="-3"/>
          <w:sz w:val="28"/>
        </w:rPr>
        <w:t xml:space="preserve"> </w:t>
      </w:r>
      <w:r>
        <w:rPr>
          <w:spacing w:val="-2"/>
          <w:sz w:val="28"/>
        </w:rPr>
        <w:t>model</w:t>
      </w:r>
    </w:p>
    <w:p w:rsidR="009331C9" w:rsidRDefault="006E3A3E">
      <w:pPr>
        <w:pStyle w:val="ListParagraph"/>
        <w:numPr>
          <w:ilvl w:val="0"/>
          <w:numId w:val="22"/>
        </w:numPr>
        <w:tabs>
          <w:tab w:val="left" w:pos="1539"/>
        </w:tabs>
        <w:spacing w:before="49"/>
        <w:ind w:left="1539" w:hanging="359"/>
        <w:rPr>
          <w:sz w:val="28"/>
        </w:rPr>
      </w:pPr>
      <w:r>
        <w:rPr>
          <w:sz w:val="28"/>
        </w:rPr>
        <w:t>Các</w:t>
      </w:r>
      <w:r>
        <w:rPr>
          <w:spacing w:val="-6"/>
          <w:sz w:val="28"/>
        </w:rPr>
        <w:t xml:space="preserve"> </w:t>
      </w:r>
      <w:r>
        <w:rPr>
          <w:sz w:val="28"/>
        </w:rPr>
        <w:t>lớp</w:t>
      </w:r>
      <w:r>
        <w:rPr>
          <w:spacing w:val="-4"/>
          <w:sz w:val="28"/>
        </w:rPr>
        <w:t xml:space="preserve"> </w:t>
      </w:r>
      <w:r>
        <w:rPr>
          <w:sz w:val="28"/>
        </w:rPr>
        <w:t>DAO</w:t>
      </w:r>
      <w:r>
        <w:rPr>
          <w:spacing w:val="-3"/>
          <w:sz w:val="28"/>
        </w:rPr>
        <w:t xml:space="preserve"> </w:t>
      </w:r>
      <w:r>
        <w:rPr>
          <w:sz w:val="28"/>
        </w:rPr>
        <w:t>đặt</w:t>
      </w:r>
      <w:r>
        <w:rPr>
          <w:spacing w:val="-4"/>
          <w:sz w:val="28"/>
        </w:rPr>
        <w:t xml:space="preserve"> </w:t>
      </w:r>
      <w:r>
        <w:rPr>
          <w:sz w:val="28"/>
        </w:rPr>
        <w:t>chung</w:t>
      </w:r>
      <w:r>
        <w:rPr>
          <w:spacing w:val="-3"/>
          <w:sz w:val="28"/>
        </w:rPr>
        <w:t xml:space="preserve"> </w:t>
      </w:r>
      <w:r>
        <w:rPr>
          <w:sz w:val="28"/>
        </w:rPr>
        <w:t>trong</w:t>
      </w:r>
      <w:r>
        <w:rPr>
          <w:spacing w:val="-4"/>
          <w:sz w:val="28"/>
        </w:rPr>
        <w:t xml:space="preserve"> </w:t>
      </w:r>
      <w:r>
        <w:rPr>
          <w:sz w:val="28"/>
        </w:rPr>
        <w:t>gói</w:t>
      </w:r>
      <w:r>
        <w:rPr>
          <w:spacing w:val="-3"/>
          <w:sz w:val="28"/>
        </w:rPr>
        <w:t xml:space="preserve"> </w:t>
      </w:r>
      <w:r>
        <w:rPr>
          <w:spacing w:val="-2"/>
          <w:sz w:val="28"/>
        </w:rPr>
        <w:t>service</w:t>
      </w:r>
    </w:p>
    <w:p w:rsidR="009331C9" w:rsidRDefault="006E3A3E">
      <w:pPr>
        <w:pStyle w:val="ListParagraph"/>
        <w:numPr>
          <w:ilvl w:val="0"/>
          <w:numId w:val="22"/>
        </w:numPr>
        <w:tabs>
          <w:tab w:val="left" w:pos="1539"/>
        </w:tabs>
        <w:spacing w:before="48"/>
        <w:ind w:left="1539" w:hanging="359"/>
        <w:rPr>
          <w:sz w:val="28"/>
        </w:rPr>
      </w:pPr>
      <w:r>
        <w:rPr>
          <w:sz w:val="28"/>
        </w:rPr>
        <w:t>Các</w:t>
      </w:r>
      <w:r>
        <w:rPr>
          <w:spacing w:val="-4"/>
          <w:sz w:val="28"/>
        </w:rPr>
        <w:t xml:space="preserve"> </w:t>
      </w:r>
      <w:r>
        <w:rPr>
          <w:sz w:val="28"/>
        </w:rPr>
        <w:t>lớp</w:t>
      </w:r>
      <w:r>
        <w:rPr>
          <w:spacing w:val="-3"/>
          <w:sz w:val="28"/>
        </w:rPr>
        <w:t xml:space="preserve"> </w:t>
      </w:r>
      <w:r>
        <w:rPr>
          <w:sz w:val="28"/>
        </w:rPr>
        <w:t>xử</w:t>
      </w:r>
      <w:r>
        <w:rPr>
          <w:spacing w:val="-3"/>
          <w:sz w:val="28"/>
        </w:rPr>
        <w:t xml:space="preserve"> </w:t>
      </w:r>
      <w:r>
        <w:rPr>
          <w:sz w:val="28"/>
        </w:rPr>
        <w:t>lí</w:t>
      </w:r>
      <w:r>
        <w:rPr>
          <w:spacing w:val="-3"/>
          <w:sz w:val="28"/>
        </w:rPr>
        <w:t xml:space="preserve"> </w:t>
      </w:r>
      <w:r>
        <w:rPr>
          <w:sz w:val="28"/>
        </w:rPr>
        <w:t>đặt</w:t>
      </w:r>
      <w:r>
        <w:rPr>
          <w:spacing w:val="-4"/>
          <w:sz w:val="28"/>
        </w:rPr>
        <w:t xml:space="preserve"> </w:t>
      </w:r>
      <w:r>
        <w:rPr>
          <w:sz w:val="28"/>
        </w:rPr>
        <w:t>chung</w:t>
      </w:r>
      <w:r>
        <w:rPr>
          <w:spacing w:val="-3"/>
          <w:sz w:val="28"/>
        </w:rPr>
        <w:t xml:space="preserve"> </w:t>
      </w:r>
      <w:r>
        <w:rPr>
          <w:sz w:val="28"/>
        </w:rPr>
        <w:t>trong</w:t>
      </w:r>
      <w:r>
        <w:rPr>
          <w:spacing w:val="-3"/>
          <w:sz w:val="28"/>
        </w:rPr>
        <w:t xml:space="preserve"> </w:t>
      </w:r>
      <w:r>
        <w:rPr>
          <w:sz w:val="28"/>
        </w:rPr>
        <w:t>gói</w:t>
      </w:r>
      <w:r>
        <w:rPr>
          <w:spacing w:val="-3"/>
          <w:sz w:val="28"/>
        </w:rPr>
        <w:t xml:space="preserve"> </w:t>
      </w:r>
      <w:r>
        <w:rPr>
          <w:spacing w:val="-2"/>
          <w:sz w:val="28"/>
        </w:rPr>
        <w:t>controller</w:t>
      </w:r>
    </w:p>
    <w:p w:rsidR="009331C9" w:rsidRDefault="006E3A3E">
      <w:pPr>
        <w:pStyle w:val="ListParagraph"/>
        <w:numPr>
          <w:ilvl w:val="0"/>
          <w:numId w:val="22"/>
        </w:numPr>
        <w:tabs>
          <w:tab w:val="left" w:pos="1540"/>
        </w:tabs>
        <w:spacing w:before="49" w:line="276" w:lineRule="auto"/>
        <w:ind w:right="975"/>
        <w:jc w:val="both"/>
        <w:rPr>
          <w:sz w:val="28"/>
        </w:rPr>
      </w:pPr>
      <w:r>
        <w:rPr>
          <w:sz w:val="28"/>
        </w:rPr>
        <w:t>Các trang jsp để trong gói view. Gói view</w:t>
      </w:r>
      <w:r>
        <w:rPr>
          <w:spacing w:val="-5"/>
          <w:sz w:val="28"/>
        </w:rPr>
        <w:t xml:space="preserve"> </w:t>
      </w:r>
      <w:r>
        <w:rPr>
          <w:sz w:val="28"/>
        </w:rPr>
        <w:t>được</w:t>
      </w:r>
      <w:r>
        <w:rPr>
          <w:spacing w:val="-5"/>
          <w:sz w:val="28"/>
        </w:rPr>
        <w:t xml:space="preserve"> </w:t>
      </w:r>
      <w:r>
        <w:rPr>
          <w:sz w:val="28"/>
        </w:rPr>
        <w:t>chia</w:t>
      </w:r>
      <w:r>
        <w:rPr>
          <w:spacing w:val="-5"/>
          <w:sz w:val="28"/>
        </w:rPr>
        <w:t xml:space="preserve"> </w:t>
      </w:r>
      <w:r>
        <w:rPr>
          <w:sz w:val="28"/>
        </w:rPr>
        <w:t>nhỏ</w:t>
      </w:r>
      <w:r>
        <w:rPr>
          <w:spacing w:val="-5"/>
          <w:sz w:val="28"/>
        </w:rPr>
        <w:t xml:space="preserve"> </w:t>
      </w:r>
      <w:r>
        <w:rPr>
          <w:sz w:val="28"/>
        </w:rPr>
        <w:t>thành</w:t>
      </w:r>
      <w:r>
        <w:rPr>
          <w:spacing w:val="-5"/>
          <w:sz w:val="28"/>
        </w:rPr>
        <w:t xml:space="preserve"> </w:t>
      </w:r>
      <w:r>
        <w:rPr>
          <w:sz w:val="28"/>
        </w:rPr>
        <w:t>các gói nhỏ hơn tương ứng với các giao diện cho các</w:t>
      </w:r>
      <w:r>
        <w:rPr>
          <w:spacing w:val="-3"/>
          <w:sz w:val="28"/>
        </w:rPr>
        <w:t xml:space="preserve"> </w:t>
      </w:r>
      <w:r>
        <w:rPr>
          <w:sz w:val="28"/>
        </w:rPr>
        <w:t>người</w:t>
      </w:r>
      <w:r>
        <w:rPr>
          <w:spacing w:val="-3"/>
          <w:sz w:val="28"/>
        </w:rPr>
        <w:t xml:space="preserve"> </w:t>
      </w:r>
      <w:r>
        <w:rPr>
          <w:sz w:val="28"/>
        </w:rPr>
        <w:t>dùng</w:t>
      </w:r>
      <w:r>
        <w:rPr>
          <w:spacing w:val="-3"/>
          <w:sz w:val="28"/>
        </w:rPr>
        <w:t xml:space="preserve"> </w:t>
      </w:r>
      <w:r>
        <w:rPr>
          <w:sz w:val="28"/>
        </w:rPr>
        <w:t xml:space="preserve">khác </w:t>
      </w:r>
      <w:r>
        <w:rPr>
          <w:spacing w:val="-2"/>
          <w:sz w:val="28"/>
        </w:rPr>
        <w:t>nhau:</w:t>
      </w:r>
    </w:p>
    <w:p w:rsidR="009331C9" w:rsidRDefault="009331C9">
      <w:pPr>
        <w:spacing w:line="276" w:lineRule="auto"/>
        <w:jc w:val="both"/>
        <w:rPr>
          <w:sz w:val="28"/>
        </w:rPr>
        <w:sectPr w:rsidR="009331C9">
          <w:pgSz w:w="11920" w:h="16840"/>
          <w:pgMar w:top="1840" w:right="480" w:bottom="280" w:left="1340" w:header="720" w:footer="720" w:gutter="0"/>
          <w:cols w:space="720"/>
        </w:sectPr>
      </w:pPr>
    </w:p>
    <w:p w:rsidR="009331C9" w:rsidRDefault="006E3A3E">
      <w:pPr>
        <w:pStyle w:val="ListParagraph"/>
        <w:numPr>
          <w:ilvl w:val="1"/>
          <w:numId w:val="22"/>
        </w:numPr>
        <w:tabs>
          <w:tab w:val="left" w:pos="2260"/>
        </w:tabs>
        <w:spacing w:before="80" w:line="276" w:lineRule="auto"/>
        <w:ind w:right="982"/>
        <w:rPr>
          <w:sz w:val="28"/>
        </w:rPr>
      </w:pPr>
      <w:r>
        <w:rPr>
          <w:sz w:val="28"/>
        </w:rPr>
        <w:lastRenderedPageBreak/>
        <w:t>Các</w:t>
      </w:r>
      <w:r>
        <w:rPr>
          <w:spacing w:val="40"/>
          <w:sz w:val="28"/>
        </w:rPr>
        <w:t xml:space="preserve"> </w:t>
      </w:r>
      <w:r>
        <w:rPr>
          <w:sz w:val="28"/>
        </w:rPr>
        <w:t>trang</w:t>
      </w:r>
      <w:r>
        <w:rPr>
          <w:spacing w:val="40"/>
          <w:sz w:val="28"/>
        </w:rPr>
        <w:t xml:space="preserve"> </w:t>
      </w:r>
      <w:r>
        <w:rPr>
          <w:sz w:val="28"/>
        </w:rPr>
        <w:t>thao</w:t>
      </w:r>
      <w:r>
        <w:rPr>
          <w:spacing w:val="40"/>
          <w:sz w:val="28"/>
        </w:rPr>
        <w:t xml:space="preserve"> </w:t>
      </w:r>
      <w:r>
        <w:rPr>
          <w:sz w:val="28"/>
        </w:rPr>
        <w:t>tác</w:t>
      </w:r>
      <w:r>
        <w:rPr>
          <w:spacing w:val="40"/>
          <w:sz w:val="28"/>
        </w:rPr>
        <w:t xml:space="preserve"> </w:t>
      </w:r>
      <w:r>
        <w:rPr>
          <w:sz w:val="28"/>
        </w:rPr>
        <w:t xml:space="preserve">cho đăng nhập, đăng xuất đặt trong gói </w:t>
      </w:r>
      <w:r>
        <w:rPr>
          <w:spacing w:val="-2"/>
          <w:sz w:val="28"/>
        </w:rPr>
        <w:t>nguoidung</w:t>
      </w:r>
    </w:p>
    <w:p w:rsidR="009331C9" w:rsidRDefault="006E3A3E">
      <w:pPr>
        <w:pStyle w:val="ListParagraph"/>
        <w:numPr>
          <w:ilvl w:val="1"/>
          <w:numId w:val="22"/>
        </w:numPr>
        <w:tabs>
          <w:tab w:val="left" w:pos="2260"/>
        </w:tabs>
        <w:spacing w:line="276" w:lineRule="auto"/>
        <w:ind w:right="977"/>
        <w:rPr>
          <w:sz w:val="28"/>
        </w:rPr>
      </w:pPr>
      <w:r>
        <w:rPr>
          <w:sz w:val="28"/>
        </w:rPr>
        <w:t>Các trang thao tác cho đăng</w:t>
      </w:r>
      <w:r>
        <w:rPr>
          <w:sz w:val="28"/>
        </w:rPr>
        <w:t xml:space="preserve"> kí, tìm kiếm, mua vé</w:t>
      </w:r>
      <w:r>
        <w:rPr>
          <w:spacing w:val="-4"/>
          <w:sz w:val="28"/>
        </w:rPr>
        <w:t xml:space="preserve"> </w:t>
      </w:r>
      <w:r>
        <w:rPr>
          <w:sz w:val="28"/>
        </w:rPr>
        <w:t>trực</w:t>
      </w:r>
      <w:r>
        <w:rPr>
          <w:spacing w:val="-4"/>
          <w:sz w:val="28"/>
        </w:rPr>
        <w:t xml:space="preserve"> </w:t>
      </w:r>
      <w:r>
        <w:rPr>
          <w:sz w:val="28"/>
        </w:rPr>
        <w:t>tuyến đặt trong gói khachhang</w:t>
      </w:r>
    </w:p>
    <w:p w:rsidR="009331C9" w:rsidRDefault="006E3A3E">
      <w:pPr>
        <w:pStyle w:val="ListParagraph"/>
        <w:numPr>
          <w:ilvl w:val="1"/>
          <w:numId w:val="22"/>
        </w:numPr>
        <w:tabs>
          <w:tab w:val="left" w:pos="2260"/>
        </w:tabs>
        <w:spacing w:line="276" w:lineRule="auto"/>
        <w:ind w:right="976"/>
        <w:rPr>
          <w:sz w:val="28"/>
        </w:rPr>
      </w:pPr>
      <w:r>
        <w:rPr>
          <w:sz w:val="28"/>
        </w:rPr>
        <w:t>Các trang thao tác cho thống kê, quản lí, lập lịch, bán vé tại quầy đặt trong gói nhanvien</w:t>
      </w:r>
    </w:p>
    <w:p w:rsidR="009331C9" w:rsidRDefault="006E3A3E">
      <w:pPr>
        <w:pStyle w:val="ListParagraph"/>
        <w:numPr>
          <w:ilvl w:val="0"/>
          <w:numId w:val="22"/>
        </w:numPr>
        <w:tabs>
          <w:tab w:val="left" w:pos="1539"/>
        </w:tabs>
        <w:ind w:left="1539" w:hanging="359"/>
        <w:rPr>
          <w:sz w:val="28"/>
        </w:rPr>
      </w:pPr>
      <w:r>
        <w:rPr>
          <w:sz w:val="28"/>
        </w:rPr>
        <w:t>Các</w:t>
      </w:r>
      <w:r>
        <w:rPr>
          <w:spacing w:val="-4"/>
          <w:sz w:val="28"/>
        </w:rPr>
        <w:t xml:space="preserve"> </w:t>
      </w:r>
      <w:r>
        <w:rPr>
          <w:sz w:val="28"/>
        </w:rPr>
        <w:t>gói</w:t>
      </w:r>
      <w:r>
        <w:rPr>
          <w:spacing w:val="-3"/>
          <w:sz w:val="28"/>
        </w:rPr>
        <w:t xml:space="preserve"> </w:t>
      </w:r>
      <w:r>
        <w:rPr>
          <w:sz w:val="28"/>
        </w:rPr>
        <w:t>hỗ</w:t>
      </w:r>
      <w:r>
        <w:rPr>
          <w:spacing w:val="-4"/>
          <w:sz w:val="28"/>
        </w:rPr>
        <w:t xml:space="preserve"> </w:t>
      </w:r>
      <w:r>
        <w:rPr>
          <w:sz w:val="28"/>
        </w:rPr>
        <w:t>trợ</w:t>
      </w:r>
      <w:r>
        <w:rPr>
          <w:spacing w:val="-3"/>
          <w:sz w:val="28"/>
        </w:rPr>
        <w:t xml:space="preserve"> </w:t>
      </w:r>
      <w:r>
        <w:rPr>
          <w:sz w:val="28"/>
        </w:rPr>
        <w:t>khác</w:t>
      </w:r>
      <w:r>
        <w:rPr>
          <w:spacing w:val="-4"/>
          <w:sz w:val="28"/>
        </w:rPr>
        <w:t xml:space="preserve"> </w:t>
      </w:r>
      <w:r>
        <w:rPr>
          <w:sz w:val="28"/>
        </w:rPr>
        <w:t>đặt</w:t>
      </w:r>
      <w:r>
        <w:rPr>
          <w:spacing w:val="-3"/>
          <w:sz w:val="28"/>
        </w:rPr>
        <w:t xml:space="preserve"> </w:t>
      </w:r>
      <w:r>
        <w:rPr>
          <w:sz w:val="28"/>
        </w:rPr>
        <w:t>chung</w:t>
      </w:r>
      <w:r>
        <w:rPr>
          <w:spacing w:val="-4"/>
          <w:sz w:val="28"/>
        </w:rPr>
        <w:t xml:space="preserve"> </w:t>
      </w:r>
      <w:r>
        <w:rPr>
          <w:sz w:val="28"/>
        </w:rPr>
        <w:t>trong</w:t>
      </w:r>
      <w:r>
        <w:rPr>
          <w:spacing w:val="-3"/>
          <w:sz w:val="28"/>
        </w:rPr>
        <w:t xml:space="preserve"> </w:t>
      </w:r>
      <w:r>
        <w:rPr>
          <w:sz w:val="28"/>
        </w:rPr>
        <w:t>gói</w:t>
      </w:r>
      <w:r>
        <w:rPr>
          <w:spacing w:val="-3"/>
          <w:sz w:val="28"/>
        </w:rPr>
        <w:t xml:space="preserve"> </w:t>
      </w:r>
      <w:r>
        <w:rPr>
          <w:spacing w:val="-2"/>
          <w:sz w:val="28"/>
        </w:rPr>
        <w:t>helper</w:t>
      </w:r>
    </w:p>
    <w:p w:rsidR="009331C9" w:rsidRDefault="006E3A3E">
      <w:pPr>
        <w:pStyle w:val="BodyText"/>
        <w:spacing w:before="6"/>
        <w:rPr>
          <w:sz w:val="12"/>
        </w:rPr>
      </w:pPr>
      <w:r>
        <w:rPr>
          <w:noProof/>
          <w:lang w:val="en-US"/>
        </w:rPr>
        <w:drawing>
          <wp:anchor distT="0" distB="0" distL="0" distR="0" simplePos="0" relativeHeight="251659264" behindDoc="1" locked="0" layoutInCell="1" allowOverlap="1">
            <wp:simplePos x="0" y="0"/>
            <wp:positionH relativeFrom="page">
              <wp:posOffset>1710055</wp:posOffset>
            </wp:positionH>
            <wp:positionV relativeFrom="paragraph">
              <wp:posOffset>106680</wp:posOffset>
            </wp:positionV>
            <wp:extent cx="4599305" cy="4914900"/>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8" cstate="print"/>
                    <a:stretch>
                      <a:fillRect/>
                    </a:stretch>
                  </pic:blipFill>
                  <pic:spPr>
                    <a:xfrm>
                      <a:off x="0" y="0"/>
                      <a:ext cx="4599111" cy="4914900"/>
                    </a:xfrm>
                    <a:prstGeom prst="rect">
                      <a:avLst/>
                    </a:prstGeom>
                  </pic:spPr>
                </pic:pic>
              </a:graphicData>
            </a:graphic>
          </wp:anchor>
        </w:drawing>
      </w:r>
    </w:p>
    <w:p w:rsidR="009331C9" w:rsidRDefault="006E3A3E">
      <w:pPr>
        <w:spacing w:before="124"/>
        <w:ind w:left="3233"/>
        <w:rPr>
          <w:i/>
          <w:sz w:val="28"/>
        </w:rPr>
      </w:pPr>
      <w:r>
        <w:rPr>
          <w:i/>
          <w:sz w:val="28"/>
        </w:rPr>
        <w:t>Hình</w:t>
      </w:r>
      <w:r>
        <w:rPr>
          <w:i/>
          <w:spacing w:val="-5"/>
          <w:sz w:val="28"/>
        </w:rPr>
        <w:t xml:space="preserve"> </w:t>
      </w:r>
      <w:r>
        <w:rPr>
          <w:i/>
          <w:sz w:val="28"/>
        </w:rPr>
        <w:t>19.</w:t>
      </w:r>
      <w:r>
        <w:rPr>
          <w:i/>
          <w:spacing w:val="-3"/>
          <w:sz w:val="28"/>
        </w:rPr>
        <w:t xml:space="preserve"> </w:t>
      </w:r>
      <w:r>
        <w:rPr>
          <w:i/>
          <w:sz w:val="28"/>
        </w:rPr>
        <w:t>Sơ</w:t>
      </w:r>
      <w:r>
        <w:rPr>
          <w:i/>
          <w:spacing w:val="-3"/>
          <w:sz w:val="28"/>
        </w:rPr>
        <w:t xml:space="preserve"> </w:t>
      </w:r>
      <w:r>
        <w:rPr>
          <w:i/>
          <w:sz w:val="28"/>
        </w:rPr>
        <w:t>đồ</w:t>
      </w:r>
      <w:r>
        <w:rPr>
          <w:i/>
          <w:spacing w:val="-3"/>
          <w:sz w:val="28"/>
        </w:rPr>
        <w:t xml:space="preserve"> </w:t>
      </w:r>
      <w:r>
        <w:rPr>
          <w:i/>
          <w:sz w:val="28"/>
        </w:rPr>
        <w:t>tuần</w:t>
      </w:r>
      <w:r>
        <w:rPr>
          <w:i/>
          <w:spacing w:val="-3"/>
          <w:sz w:val="28"/>
        </w:rPr>
        <w:t xml:space="preserve"> </w:t>
      </w:r>
      <w:r>
        <w:rPr>
          <w:i/>
          <w:sz w:val="28"/>
        </w:rPr>
        <w:t>gói</w:t>
      </w:r>
      <w:r>
        <w:rPr>
          <w:i/>
          <w:spacing w:val="-3"/>
          <w:sz w:val="28"/>
        </w:rPr>
        <w:t xml:space="preserve"> </w:t>
      </w:r>
      <w:r>
        <w:rPr>
          <w:i/>
          <w:sz w:val="28"/>
        </w:rPr>
        <w:t>của</w:t>
      </w:r>
      <w:r>
        <w:rPr>
          <w:i/>
          <w:spacing w:val="-3"/>
          <w:sz w:val="28"/>
        </w:rPr>
        <w:t xml:space="preserve"> </w:t>
      </w:r>
      <w:r>
        <w:rPr>
          <w:i/>
          <w:sz w:val="28"/>
        </w:rPr>
        <w:t>hệ</w:t>
      </w:r>
      <w:r>
        <w:rPr>
          <w:i/>
          <w:spacing w:val="-2"/>
          <w:sz w:val="28"/>
        </w:rPr>
        <w:t xml:space="preserve"> thống</w:t>
      </w:r>
    </w:p>
    <w:p w:rsidR="009331C9" w:rsidRDefault="006E3A3E">
      <w:pPr>
        <w:pStyle w:val="Heading2"/>
        <w:numPr>
          <w:ilvl w:val="0"/>
          <w:numId w:val="17"/>
        </w:numPr>
        <w:tabs>
          <w:tab w:val="left" w:pos="819"/>
        </w:tabs>
        <w:spacing w:before="48"/>
        <w:ind w:left="819" w:hanging="599"/>
      </w:pPr>
      <w:bookmarkStart w:id="29" w:name="_TOC_250004"/>
      <w:r>
        <w:t>Sơ</w:t>
      </w:r>
      <w:r>
        <w:rPr>
          <w:spacing w:val="-6"/>
        </w:rPr>
        <w:t xml:space="preserve"> </w:t>
      </w:r>
      <w:r>
        <w:t>đồ</w:t>
      </w:r>
      <w:r>
        <w:rPr>
          <w:spacing w:val="-3"/>
        </w:rPr>
        <w:t xml:space="preserve"> </w:t>
      </w:r>
      <w:r>
        <w:t>triển</w:t>
      </w:r>
      <w:r>
        <w:rPr>
          <w:spacing w:val="-3"/>
        </w:rPr>
        <w:t xml:space="preserve"> </w:t>
      </w:r>
      <w:r>
        <w:t>khai</w:t>
      </w:r>
      <w:r>
        <w:rPr>
          <w:spacing w:val="-3"/>
        </w:rPr>
        <w:t xml:space="preserve"> </w:t>
      </w:r>
      <w:r>
        <w:t>toàn</w:t>
      </w:r>
      <w:r>
        <w:rPr>
          <w:spacing w:val="-3"/>
        </w:rPr>
        <w:t xml:space="preserve"> </w:t>
      </w:r>
      <w:r>
        <w:t>hệ</w:t>
      </w:r>
      <w:r>
        <w:rPr>
          <w:spacing w:val="-3"/>
        </w:rPr>
        <w:t xml:space="preserve"> </w:t>
      </w:r>
      <w:bookmarkEnd w:id="29"/>
      <w:r>
        <w:rPr>
          <w:spacing w:val="-2"/>
        </w:rPr>
        <w:t>thống</w:t>
      </w:r>
    </w:p>
    <w:p w:rsidR="009331C9" w:rsidRDefault="006E3A3E">
      <w:pPr>
        <w:pStyle w:val="BodyText"/>
        <w:spacing w:before="56"/>
        <w:ind w:left="820"/>
      </w:pPr>
      <w:r>
        <w:t>Để</w:t>
      </w:r>
      <w:r>
        <w:rPr>
          <w:spacing w:val="-6"/>
        </w:rPr>
        <w:t xml:space="preserve"> </w:t>
      </w:r>
      <w:r>
        <w:t>triển</w:t>
      </w:r>
      <w:r>
        <w:rPr>
          <w:spacing w:val="-4"/>
        </w:rPr>
        <w:t xml:space="preserve"> </w:t>
      </w:r>
      <w:r>
        <w:t>khai</w:t>
      </w:r>
      <w:r>
        <w:rPr>
          <w:spacing w:val="-3"/>
        </w:rPr>
        <w:t xml:space="preserve"> </w:t>
      </w:r>
      <w:r>
        <w:t>hệ</w:t>
      </w:r>
      <w:r>
        <w:rPr>
          <w:spacing w:val="-4"/>
        </w:rPr>
        <w:t xml:space="preserve"> </w:t>
      </w:r>
      <w:r>
        <w:t>thống</w:t>
      </w:r>
      <w:r>
        <w:rPr>
          <w:spacing w:val="-3"/>
        </w:rPr>
        <w:t xml:space="preserve"> </w:t>
      </w:r>
      <w:r>
        <w:t>cần</w:t>
      </w:r>
      <w:r>
        <w:rPr>
          <w:spacing w:val="-4"/>
        </w:rPr>
        <w:t xml:space="preserve"> </w:t>
      </w:r>
      <w:r>
        <w:t>cài</w:t>
      </w:r>
      <w:r>
        <w:rPr>
          <w:spacing w:val="-3"/>
        </w:rPr>
        <w:t xml:space="preserve"> </w:t>
      </w:r>
      <w:r>
        <w:t>đặt</w:t>
      </w:r>
      <w:r>
        <w:rPr>
          <w:spacing w:val="-4"/>
        </w:rPr>
        <w:t xml:space="preserve"> </w:t>
      </w:r>
      <w:r>
        <w:t>các</w:t>
      </w:r>
      <w:r>
        <w:rPr>
          <w:spacing w:val="-3"/>
        </w:rPr>
        <w:t xml:space="preserve"> </w:t>
      </w:r>
      <w:r>
        <w:t>thành</w:t>
      </w:r>
      <w:r>
        <w:rPr>
          <w:spacing w:val="-4"/>
        </w:rPr>
        <w:t xml:space="preserve"> </w:t>
      </w:r>
      <w:r>
        <w:t>phần</w:t>
      </w:r>
      <w:r>
        <w:rPr>
          <w:spacing w:val="-3"/>
        </w:rPr>
        <w:t xml:space="preserve"> </w:t>
      </w:r>
      <w:r>
        <w:rPr>
          <w:spacing w:val="-4"/>
        </w:rPr>
        <w:t>sau:</w:t>
      </w:r>
    </w:p>
    <w:p w:rsidR="009331C9" w:rsidRDefault="006E3A3E">
      <w:pPr>
        <w:pStyle w:val="ListParagraph"/>
        <w:numPr>
          <w:ilvl w:val="0"/>
          <w:numId w:val="23"/>
        </w:numPr>
        <w:tabs>
          <w:tab w:val="left" w:pos="1539"/>
        </w:tabs>
        <w:spacing w:before="48"/>
        <w:ind w:left="1539" w:hanging="359"/>
        <w:rPr>
          <w:sz w:val="28"/>
        </w:rPr>
      </w:pPr>
      <w:r>
        <w:rPr>
          <w:sz w:val="28"/>
        </w:rPr>
        <w:t>NetBean,</w:t>
      </w:r>
      <w:r>
        <w:rPr>
          <w:spacing w:val="-6"/>
          <w:sz w:val="28"/>
        </w:rPr>
        <w:t xml:space="preserve"> </w:t>
      </w:r>
      <w:r>
        <w:rPr>
          <w:sz w:val="28"/>
        </w:rPr>
        <w:t>JDK</w:t>
      </w:r>
      <w:r>
        <w:rPr>
          <w:spacing w:val="-4"/>
          <w:sz w:val="28"/>
        </w:rPr>
        <w:t xml:space="preserve"> </w:t>
      </w:r>
      <w:r>
        <w:rPr>
          <w:sz w:val="28"/>
        </w:rPr>
        <w:t>để</w:t>
      </w:r>
      <w:r>
        <w:rPr>
          <w:spacing w:val="-4"/>
          <w:sz w:val="28"/>
        </w:rPr>
        <w:t xml:space="preserve"> </w:t>
      </w:r>
      <w:r>
        <w:rPr>
          <w:sz w:val="28"/>
        </w:rPr>
        <w:t>viết</w:t>
      </w:r>
      <w:r>
        <w:rPr>
          <w:spacing w:val="-4"/>
          <w:sz w:val="28"/>
        </w:rPr>
        <w:t xml:space="preserve"> </w:t>
      </w:r>
      <w:r>
        <w:rPr>
          <w:sz w:val="28"/>
        </w:rPr>
        <w:t>và</w:t>
      </w:r>
      <w:r>
        <w:rPr>
          <w:spacing w:val="-3"/>
          <w:sz w:val="28"/>
        </w:rPr>
        <w:t xml:space="preserve"> </w:t>
      </w:r>
      <w:r>
        <w:rPr>
          <w:sz w:val="28"/>
        </w:rPr>
        <w:t>biên</w:t>
      </w:r>
      <w:r>
        <w:rPr>
          <w:spacing w:val="-4"/>
          <w:sz w:val="28"/>
        </w:rPr>
        <w:t xml:space="preserve"> </w:t>
      </w:r>
      <w:r>
        <w:rPr>
          <w:sz w:val="28"/>
        </w:rPr>
        <w:t>dịch</w:t>
      </w:r>
      <w:r>
        <w:rPr>
          <w:spacing w:val="-4"/>
          <w:sz w:val="28"/>
        </w:rPr>
        <w:t xml:space="preserve"> </w:t>
      </w:r>
      <w:r>
        <w:rPr>
          <w:sz w:val="28"/>
        </w:rPr>
        <w:t>ngôn</w:t>
      </w:r>
      <w:r>
        <w:rPr>
          <w:spacing w:val="-4"/>
          <w:sz w:val="28"/>
        </w:rPr>
        <w:t xml:space="preserve"> </w:t>
      </w:r>
      <w:r>
        <w:rPr>
          <w:sz w:val="28"/>
        </w:rPr>
        <w:t>ngữ</w:t>
      </w:r>
      <w:r>
        <w:rPr>
          <w:spacing w:val="-3"/>
          <w:sz w:val="28"/>
        </w:rPr>
        <w:t xml:space="preserve"> </w:t>
      </w:r>
      <w:r>
        <w:rPr>
          <w:spacing w:val="-4"/>
          <w:sz w:val="28"/>
        </w:rPr>
        <w:t>java</w:t>
      </w:r>
    </w:p>
    <w:p w:rsidR="009331C9" w:rsidRDefault="006E3A3E">
      <w:pPr>
        <w:pStyle w:val="ListParagraph"/>
        <w:numPr>
          <w:ilvl w:val="0"/>
          <w:numId w:val="23"/>
        </w:numPr>
        <w:tabs>
          <w:tab w:val="left" w:pos="1539"/>
        </w:tabs>
        <w:spacing w:before="48"/>
        <w:ind w:left="1539" w:hanging="359"/>
        <w:rPr>
          <w:sz w:val="28"/>
        </w:rPr>
      </w:pPr>
      <w:r>
        <w:rPr>
          <w:sz w:val="28"/>
        </w:rPr>
        <w:t>Apache</w:t>
      </w:r>
      <w:r>
        <w:rPr>
          <w:spacing w:val="-9"/>
          <w:sz w:val="28"/>
        </w:rPr>
        <w:t xml:space="preserve"> </w:t>
      </w:r>
      <w:r>
        <w:rPr>
          <w:sz w:val="28"/>
        </w:rPr>
        <w:t>Tomcat</w:t>
      </w:r>
      <w:r>
        <w:rPr>
          <w:spacing w:val="-7"/>
          <w:sz w:val="28"/>
        </w:rPr>
        <w:t xml:space="preserve"> </w:t>
      </w:r>
      <w:r>
        <w:rPr>
          <w:sz w:val="28"/>
        </w:rPr>
        <w:t>để</w:t>
      </w:r>
      <w:r>
        <w:rPr>
          <w:spacing w:val="-7"/>
          <w:sz w:val="28"/>
        </w:rPr>
        <w:t xml:space="preserve"> </w:t>
      </w:r>
      <w:r>
        <w:rPr>
          <w:sz w:val="28"/>
        </w:rPr>
        <w:t>chạy</w:t>
      </w:r>
      <w:r>
        <w:rPr>
          <w:spacing w:val="-7"/>
          <w:sz w:val="28"/>
        </w:rPr>
        <w:t xml:space="preserve"> </w:t>
      </w:r>
      <w:r>
        <w:rPr>
          <w:sz w:val="28"/>
        </w:rPr>
        <w:t>ứng</w:t>
      </w:r>
      <w:r>
        <w:rPr>
          <w:spacing w:val="-7"/>
          <w:sz w:val="28"/>
        </w:rPr>
        <w:t xml:space="preserve"> </w:t>
      </w:r>
      <w:r>
        <w:rPr>
          <w:sz w:val="28"/>
        </w:rPr>
        <w:t>dụng</w:t>
      </w:r>
      <w:r>
        <w:rPr>
          <w:spacing w:val="-7"/>
          <w:sz w:val="28"/>
        </w:rPr>
        <w:t xml:space="preserve"> </w:t>
      </w:r>
      <w:r>
        <w:rPr>
          <w:sz w:val="28"/>
        </w:rPr>
        <w:t>java</w:t>
      </w:r>
      <w:r>
        <w:rPr>
          <w:spacing w:val="-6"/>
          <w:sz w:val="28"/>
        </w:rPr>
        <w:t xml:space="preserve"> </w:t>
      </w:r>
      <w:r>
        <w:rPr>
          <w:spacing w:val="-5"/>
          <w:sz w:val="28"/>
        </w:rPr>
        <w:t>web</w:t>
      </w:r>
    </w:p>
    <w:p w:rsidR="009331C9" w:rsidRDefault="006E3A3E">
      <w:pPr>
        <w:pStyle w:val="ListParagraph"/>
        <w:numPr>
          <w:ilvl w:val="0"/>
          <w:numId w:val="23"/>
        </w:numPr>
        <w:tabs>
          <w:tab w:val="left" w:pos="1539"/>
        </w:tabs>
        <w:spacing w:before="49"/>
        <w:ind w:left="1539" w:hanging="359"/>
        <w:rPr>
          <w:sz w:val="28"/>
        </w:rPr>
      </w:pPr>
      <w:r>
        <w:rPr>
          <w:sz w:val="28"/>
        </w:rPr>
        <w:t>MySql</w:t>
      </w:r>
      <w:r>
        <w:rPr>
          <w:spacing w:val="-3"/>
          <w:sz w:val="28"/>
        </w:rPr>
        <w:t xml:space="preserve"> </w:t>
      </w:r>
      <w:r>
        <w:rPr>
          <w:sz w:val="28"/>
        </w:rPr>
        <w:t>để</w:t>
      </w:r>
      <w:r>
        <w:rPr>
          <w:spacing w:val="-3"/>
          <w:sz w:val="28"/>
        </w:rPr>
        <w:t xml:space="preserve"> </w:t>
      </w:r>
      <w:r>
        <w:rPr>
          <w:sz w:val="28"/>
        </w:rPr>
        <w:t>làm</w:t>
      </w:r>
      <w:r>
        <w:rPr>
          <w:spacing w:val="-2"/>
          <w:sz w:val="28"/>
        </w:rPr>
        <w:t xml:space="preserve"> </w:t>
      </w:r>
      <w:r>
        <w:rPr>
          <w:sz w:val="28"/>
        </w:rPr>
        <w:t>cơ</w:t>
      </w:r>
      <w:r>
        <w:rPr>
          <w:spacing w:val="-3"/>
          <w:sz w:val="28"/>
        </w:rPr>
        <w:t xml:space="preserve"> </w:t>
      </w:r>
      <w:r>
        <w:rPr>
          <w:sz w:val="28"/>
        </w:rPr>
        <w:t>sở</w:t>
      </w:r>
      <w:r>
        <w:rPr>
          <w:spacing w:val="-3"/>
          <w:sz w:val="28"/>
        </w:rPr>
        <w:t xml:space="preserve"> </w:t>
      </w:r>
      <w:r>
        <w:rPr>
          <w:sz w:val="28"/>
        </w:rPr>
        <w:t>dữ</w:t>
      </w:r>
      <w:r>
        <w:rPr>
          <w:spacing w:val="-2"/>
          <w:sz w:val="28"/>
        </w:rPr>
        <w:t xml:space="preserve"> </w:t>
      </w:r>
      <w:r>
        <w:rPr>
          <w:spacing w:val="-4"/>
          <w:sz w:val="28"/>
        </w:rPr>
        <w:t>liệu</w:t>
      </w:r>
    </w:p>
    <w:p w:rsidR="009331C9" w:rsidRDefault="006E3A3E">
      <w:pPr>
        <w:pStyle w:val="ListParagraph"/>
        <w:numPr>
          <w:ilvl w:val="0"/>
          <w:numId w:val="23"/>
        </w:numPr>
        <w:tabs>
          <w:tab w:val="left" w:pos="1539"/>
        </w:tabs>
        <w:spacing w:before="48"/>
        <w:ind w:left="1539" w:hanging="359"/>
        <w:rPr>
          <w:sz w:val="28"/>
        </w:rPr>
      </w:pPr>
      <w:r>
        <w:rPr>
          <w:sz w:val="28"/>
        </w:rPr>
        <w:t>MySql</w:t>
      </w:r>
      <w:r>
        <w:rPr>
          <w:spacing w:val="-8"/>
          <w:sz w:val="28"/>
        </w:rPr>
        <w:t xml:space="preserve"> </w:t>
      </w:r>
      <w:r>
        <w:rPr>
          <w:sz w:val="28"/>
        </w:rPr>
        <w:t>Workbench</w:t>
      </w:r>
      <w:r>
        <w:rPr>
          <w:spacing w:val="-6"/>
          <w:sz w:val="28"/>
        </w:rPr>
        <w:t xml:space="preserve"> </w:t>
      </w:r>
      <w:r>
        <w:rPr>
          <w:sz w:val="28"/>
        </w:rPr>
        <w:t>để</w:t>
      </w:r>
      <w:r>
        <w:rPr>
          <w:spacing w:val="-6"/>
          <w:sz w:val="28"/>
        </w:rPr>
        <w:t xml:space="preserve"> </w:t>
      </w:r>
      <w:r>
        <w:rPr>
          <w:sz w:val="28"/>
        </w:rPr>
        <w:t>thao</w:t>
      </w:r>
      <w:r>
        <w:rPr>
          <w:spacing w:val="-6"/>
          <w:sz w:val="28"/>
        </w:rPr>
        <w:t xml:space="preserve"> </w:t>
      </w:r>
      <w:r>
        <w:rPr>
          <w:sz w:val="28"/>
        </w:rPr>
        <w:t>tác</w:t>
      </w:r>
      <w:r>
        <w:rPr>
          <w:spacing w:val="-5"/>
          <w:sz w:val="28"/>
        </w:rPr>
        <w:t xml:space="preserve"> </w:t>
      </w:r>
      <w:r>
        <w:rPr>
          <w:sz w:val="28"/>
        </w:rPr>
        <w:t>với</w:t>
      </w:r>
      <w:r>
        <w:rPr>
          <w:spacing w:val="-6"/>
          <w:sz w:val="28"/>
        </w:rPr>
        <w:t xml:space="preserve"> </w:t>
      </w:r>
      <w:r>
        <w:rPr>
          <w:sz w:val="28"/>
        </w:rPr>
        <w:t>cơ</w:t>
      </w:r>
      <w:r>
        <w:rPr>
          <w:spacing w:val="-6"/>
          <w:sz w:val="28"/>
        </w:rPr>
        <w:t xml:space="preserve"> </w:t>
      </w:r>
      <w:r>
        <w:rPr>
          <w:sz w:val="28"/>
        </w:rPr>
        <w:t>sở</w:t>
      </w:r>
      <w:r>
        <w:rPr>
          <w:spacing w:val="-6"/>
          <w:sz w:val="28"/>
        </w:rPr>
        <w:t xml:space="preserve"> </w:t>
      </w:r>
      <w:r>
        <w:rPr>
          <w:sz w:val="28"/>
        </w:rPr>
        <w:t>dữ</w:t>
      </w:r>
      <w:r>
        <w:rPr>
          <w:spacing w:val="-6"/>
          <w:sz w:val="28"/>
        </w:rPr>
        <w:t xml:space="preserve"> </w:t>
      </w:r>
      <w:r>
        <w:rPr>
          <w:sz w:val="28"/>
        </w:rPr>
        <w:t>liệu</w:t>
      </w:r>
      <w:r>
        <w:rPr>
          <w:spacing w:val="-5"/>
          <w:sz w:val="28"/>
        </w:rPr>
        <w:t xml:space="preserve"> </w:t>
      </w:r>
      <w:r>
        <w:rPr>
          <w:spacing w:val="-2"/>
          <w:sz w:val="28"/>
        </w:rPr>
        <w:t>MySQL</w:t>
      </w:r>
    </w:p>
    <w:p w:rsidR="009331C9" w:rsidRDefault="006E3A3E">
      <w:pPr>
        <w:pStyle w:val="ListParagraph"/>
        <w:numPr>
          <w:ilvl w:val="0"/>
          <w:numId w:val="23"/>
        </w:numPr>
        <w:tabs>
          <w:tab w:val="left" w:pos="1539"/>
        </w:tabs>
        <w:spacing w:before="49"/>
        <w:ind w:left="1539" w:hanging="359"/>
        <w:rPr>
          <w:sz w:val="28"/>
        </w:rPr>
      </w:pPr>
      <w:r>
        <w:rPr>
          <w:sz w:val="28"/>
        </w:rPr>
        <w:t>Thư</w:t>
      </w:r>
      <w:r>
        <w:rPr>
          <w:spacing w:val="-6"/>
          <w:sz w:val="28"/>
        </w:rPr>
        <w:t xml:space="preserve"> </w:t>
      </w:r>
      <w:r>
        <w:rPr>
          <w:sz w:val="28"/>
        </w:rPr>
        <w:t>viện</w:t>
      </w:r>
      <w:r>
        <w:rPr>
          <w:spacing w:val="-3"/>
          <w:sz w:val="28"/>
        </w:rPr>
        <w:t xml:space="preserve"> </w:t>
      </w:r>
      <w:r>
        <w:rPr>
          <w:sz w:val="28"/>
        </w:rPr>
        <w:t>jdbc</w:t>
      </w:r>
      <w:r>
        <w:rPr>
          <w:spacing w:val="-3"/>
          <w:sz w:val="28"/>
        </w:rPr>
        <w:t xml:space="preserve"> </w:t>
      </w:r>
      <w:r>
        <w:rPr>
          <w:sz w:val="28"/>
        </w:rPr>
        <w:t>để</w:t>
      </w:r>
      <w:r>
        <w:rPr>
          <w:spacing w:val="-4"/>
          <w:sz w:val="28"/>
        </w:rPr>
        <w:t xml:space="preserve"> </w:t>
      </w:r>
      <w:r>
        <w:rPr>
          <w:sz w:val="28"/>
        </w:rPr>
        <w:t>kết</w:t>
      </w:r>
      <w:r>
        <w:rPr>
          <w:spacing w:val="-3"/>
          <w:sz w:val="28"/>
        </w:rPr>
        <w:t xml:space="preserve"> </w:t>
      </w:r>
      <w:r>
        <w:rPr>
          <w:sz w:val="28"/>
        </w:rPr>
        <w:t>nối</w:t>
      </w:r>
      <w:r>
        <w:rPr>
          <w:spacing w:val="-3"/>
          <w:sz w:val="28"/>
        </w:rPr>
        <w:t xml:space="preserve"> </w:t>
      </w:r>
      <w:r>
        <w:rPr>
          <w:sz w:val="28"/>
        </w:rPr>
        <w:t>đến</w:t>
      </w:r>
      <w:r>
        <w:rPr>
          <w:spacing w:val="-4"/>
          <w:sz w:val="28"/>
        </w:rPr>
        <w:t xml:space="preserve"> </w:t>
      </w:r>
      <w:r>
        <w:rPr>
          <w:sz w:val="28"/>
        </w:rPr>
        <w:t>MySql</w:t>
      </w:r>
      <w:r>
        <w:rPr>
          <w:spacing w:val="-3"/>
          <w:sz w:val="28"/>
        </w:rPr>
        <w:t xml:space="preserve"> </w:t>
      </w:r>
      <w:r>
        <w:rPr>
          <w:sz w:val="28"/>
        </w:rPr>
        <w:t>từ</w:t>
      </w:r>
      <w:r>
        <w:rPr>
          <w:spacing w:val="-3"/>
          <w:sz w:val="28"/>
        </w:rPr>
        <w:t xml:space="preserve"> </w:t>
      </w:r>
      <w:r>
        <w:rPr>
          <w:sz w:val="28"/>
        </w:rPr>
        <w:t>ứng</w:t>
      </w:r>
      <w:r>
        <w:rPr>
          <w:spacing w:val="-4"/>
          <w:sz w:val="28"/>
        </w:rPr>
        <w:t xml:space="preserve"> </w:t>
      </w:r>
      <w:r>
        <w:rPr>
          <w:sz w:val="28"/>
        </w:rPr>
        <w:t>dụng</w:t>
      </w:r>
      <w:r>
        <w:rPr>
          <w:spacing w:val="-3"/>
          <w:sz w:val="28"/>
        </w:rPr>
        <w:t xml:space="preserve"> </w:t>
      </w:r>
      <w:r>
        <w:rPr>
          <w:sz w:val="28"/>
        </w:rPr>
        <w:t>java</w:t>
      </w:r>
      <w:r>
        <w:rPr>
          <w:spacing w:val="-3"/>
          <w:sz w:val="28"/>
        </w:rPr>
        <w:t xml:space="preserve"> </w:t>
      </w:r>
      <w:r>
        <w:rPr>
          <w:spacing w:val="-5"/>
          <w:sz w:val="28"/>
        </w:rPr>
        <w:t>web</w:t>
      </w:r>
    </w:p>
    <w:p w:rsidR="009331C9" w:rsidRDefault="006E3A3E">
      <w:pPr>
        <w:pStyle w:val="ListParagraph"/>
        <w:numPr>
          <w:ilvl w:val="0"/>
          <w:numId w:val="23"/>
        </w:numPr>
        <w:tabs>
          <w:tab w:val="left" w:pos="1539"/>
        </w:tabs>
        <w:spacing w:before="48"/>
        <w:ind w:left="1539" w:hanging="359"/>
        <w:rPr>
          <w:sz w:val="28"/>
        </w:rPr>
      </w:pPr>
      <w:r>
        <w:rPr>
          <w:sz w:val="28"/>
        </w:rPr>
        <w:t>Thư</w:t>
      </w:r>
      <w:r>
        <w:rPr>
          <w:spacing w:val="-6"/>
          <w:sz w:val="28"/>
        </w:rPr>
        <w:t xml:space="preserve"> </w:t>
      </w:r>
      <w:r>
        <w:rPr>
          <w:sz w:val="28"/>
        </w:rPr>
        <w:t>viện</w:t>
      </w:r>
      <w:r>
        <w:rPr>
          <w:spacing w:val="-4"/>
          <w:sz w:val="28"/>
        </w:rPr>
        <w:t xml:space="preserve"> </w:t>
      </w:r>
      <w:r>
        <w:rPr>
          <w:sz w:val="28"/>
        </w:rPr>
        <w:t>jstl</w:t>
      </w:r>
      <w:r>
        <w:rPr>
          <w:spacing w:val="-4"/>
          <w:sz w:val="28"/>
        </w:rPr>
        <w:t xml:space="preserve"> </w:t>
      </w:r>
      <w:r>
        <w:rPr>
          <w:sz w:val="28"/>
        </w:rPr>
        <w:t>để</w:t>
      </w:r>
      <w:r>
        <w:rPr>
          <w:spacing w:val="-3"/>
          <w:sz w:val="28"/>
        </w:rPr>
        <w:t xml:space="preserve"> </w:t>
      </w:r>
      <w:r>
        <w:rPr>
          <w:sz w:val="28"/>
        </w:rPr>
        <w:t>nhúng</w:t>
      </w:r>
      <w:r>
        <w:rPr>
          <w:spacing w:val="-4"/>
          <w:sz w:val="28"/>
        </w:rPr>
        <w:t xml:space="preserve"> </w:t>
      </w:r>
      <w:r>
        <w:rPr>
          <w:sz w:val="28"/>
        </w:rPr>
        <w:t>các</w:t>
      </w:r>
      <w:r>
        <w:rPr>
          <w:spacing w:val="-4"/>
          <w:sz w:val="28"/>
        </w:rPr>
        <w:t xml:space="preserve"> </w:t>
      </w:r>
      <w:r>
        <w:rPr>
          <w:sz w:val="28"/>
        </w:rPr>
        <w:t>thẻ</w:t>
      </w:r>
      <w:r>
        <w:rPr>
          <w:spacing w:val="-3"/>
          <w:sz w:val="28"/>
        </w:rPr>
        <w:t xml:space="preserve"> </w:t>
      </w:r>
      <w:r>
        <w:rPr>
          <w:sz w:val="28"/>
        </w:rPr>
        <w:t>trong</w:t>
      </w:r>
      <w:r>
        <w:rPr>
          <w:spacing w:val="-4"/>
          <w:sz w:val="28"/>
        </w:rPr>
        <w:t xml:space="preserve"> </w:t>
      </w:r>
      <w:r>
        <w:rPr>
          <w:sz w:val="28"/>
        </w:rPr>
        <w:t>các</w:t>
      </w:r>
      <w:r>
        <w:rPr>
          <w:spacing w:val="-4"/>
          <w:sz w:val="28"/>
        </w:rPr>
        <w:t xml:space="preserve"> </w:t>
      </w:r>
      <w:r>
        <w:rPr>
          <w:sz w:val="28"/>
        </w:rPr>
        <w:t>trang</w:t>
      </w:r>
      <w:r>
        <w:rPr>
          <w:spacing w:val="-3"/>
          <w:sz w:val="28"/>
        </w:rPr>
        <w:t xml:space="preserve"> </w:t>
      </w:r>
      <w:r>
        <w:rPr>
          <w:spacing w:val="-5"/>
          <w:sz w:val="28"/>
        </w:rPr>
        <w:t>JSP</w:t>
      </w:r>
    </w:p>
    <w:p w:rsidR="009331C9" w:rsidRDefault="009331C9">
      <w:pPr>
        <w:rPr>
          <w:sz w:val="28"/>
        </w:rPr>
        <w:sectPr w:rsidR="009331C9">
          <w:pgSz w:w="11920" w:h="16840"/>
          <w:pgMar w:top="1360" w:right="480" w:bottom="280" w:left="1340" w:header="720" w:footer="720" w:gutter="0"/>
          <w:cols w:space="720"/>
        </w:sectPr>
      </w:pPr>
    </w:p>
    <w:p w:rsidR="009331C9" w:rsidRDefault="006E3A3E">
      <w:pPr>
        <w:pStyle w:val="Heading1"/>
      </w:pPr>
      <w:bookmarkStart w:id="30" w:name="_TOC_250003"/>
      <w:r>
        <w:lastRenderedPageBreak/>
        <w:t>PHẦN</w:t>
      </w:r>
      <w:r>
        <w:rPr>
          <w:spacing w:val="-14"/>
        </w:rPr>
        <w:t xml:space="preserve"> </w:t>
      </w:r>
      <w:r>
        <w:t>IV:</w:t>
      </w:r>
      <w:r>
        <w:rPr>
          <w:spacing w:val="-14"/>
        </w:rPr>
        <w:t xml:space="preserve"> </w:t>
      </w:r>
      <w:r>
        <w:t>TRIỂN</w:t>
      </w:r>
      <w:r>
        <w:rPr>
          <w:spacing w:val="-13"/>
        </w:rPr>
        <w:t xml:space="preserve"> </w:t>
      </w:r>
      <w:bookmarkEnd w:id="30"/>
      <w:r>
        <w:rPr>
          <w:spacing w:val="-4"/>
        </w:rPr>
        <w:t>KHAI</w:t>
      </w:r>
    </w:p>
    <w:p w:rsidR="009331C9" w:rsidRDefault="006E3A3E">
      <w:pPr>
        <w:pStyle w:val="BodyText"/>
        <w:spacing w:before="55"/>
        <w:ind w:left="100"/>
      </w:pPr>
      <w:hyperlink r:id="rId39">
        <w:r>
          <w:rPr>
            <w:color w:val="1154CC"/>
            <w:u w:val="single" w:color="1154CC"/>
          </w:rPr>
          <w:t>Source</w:t>
        </w:r>
        <w:r>
          <w:rPr>
            <w:color w:val="1154CC"/>
            <w:spacing w:val="-6"/>
            <w:u w:val="single" w:color="1154CC"/>
          </w:rPr>
          <w:t xml:space="preserve"> </w:t>
        </w:r>
        <w:r>
          <w:rPr>
            <w:color w:val="1154CC"/>
            <w:spacing w:val="-4"/>
            <w:u w:val="single" w:color="1154CC"/>
          </w:rPr>
          <w:t>code</w:t>
        </w:r>
      </w:hyperlink>
    </w:p>
    <w:p w:rsidR="009331C9" w:rsidRDefault="006E3A3E">
      <w:pPr>
        <w:pStyle w:val="BodyText"/>
        <w:spacing w:before="48"/>
        <w:ind w:left="100"/>
      </w:pPr>
      <w:r>
        <w:t>Cấu</w:t>
      </w:r>
      <w:r>
        <w:rPr>
          <w:spacing w:val="-4"/>
        </w:rPr>
        <w:t xml:space="preserve"> </w:t>
      </w:r>
      <w:r>
        <w:t>trúc</w:t>
      </w:r>
      <w:r>
        <w:rPr>
          <w:spacing w:val="-3"/>
        </w:rPr>
        <w:t xml:space="preserve"> </w:t>
      </w:r>
      <w:r>
        <w:t>thư</w:t>
      </w:r>
      <w:r>
        <w:rPr>
          <w:spacing w:val="-3"/>
        </w:rPr>
        <w:t xml:space="preserve"> </w:t>
      </w:r>
      <w:r>
        <w:rPr>
          <w:spacing w:val="-5"/>
        </w:rPr>
        <w:t>mục</w:t>
      </w:r>
    </w:p>
    <w:p w:rsidR="009331C9" w:rsidRDefault="006E3A3E">
      <w:pPr>
        <w:pStyle w:val="BodyText"/>
        <w:spacing w:before="8"/>
        <w:rPr>
          <w:sz w:val="4"/>
        </w:rPr>
      </w:pPr>
      <w:r>
        <w:rPr>
          <w:noProof/>
          <w:lang w:val="en-US"/>
        </w:rPr>
        <mc:AlternateContent>
          <mc:Choice Requires="wpg">
            <w:drawing>
              <wp:anchor distT="0" distB="0" distL="0" distR="0" simplePos="0" relativeHeight="251660288" behindDoc="1" locked="0" layoutInCell="1" allowOverlap="1">
                <wp:simplePos x="0" y="0"/>
                <wp:positionH relativeFrom="page">
                  <wp:posOffset>933450</wp:posOffset>
                </wp:positionH>
                <wp:positionV relativeFrom="paragraph">
                  <wp:posOffset>48895</wp:posOffset>
                </wp:positionV>
                <wp:extent cx="5029200" cy="5676900"/>
                <wp:effectExtent l="0" t="0" r="0" b="0"/>
                <wp:wrapTopAndBottom/>
                <wp:docPr id="37" name="Group 37"/>
                <wp:cNvGraphicFramePr/>
                <a:graphic xmlns:a="http://schemas.openxmlformats.org/drawingml/2006/main">
                  <a:graphicData uri="http://schemas.microsoft.com/office/word/2010/wordprocessingGroup">
                    <wpg:wgp>
                      <wpg:cNvGrpSpPr/>
                      <wpg:grpSpPr>
                        <a:xfrm>
                          <a:off x="0" y="0"/>
                          <a:ext cx="5029200" cy="5676900"/>
                          <a:chOff x="0" y="0"/>
                          <a:chExt cx="5029200" cy="5676900"/>
                        </a:xfrm>
                      </wpg:grpSpPr>
                      <pic:pic xmlns:pic="http://schemas.openxmlformats.org/drawingml/2006/picture">
                        <pic:nvPicPr>
                          <pic:cNvPr id="38" name="Image 38"/>
                          <pic:cNvPicPr/>
                        </pic:nvPicPr>
                        <pic:blipFill>
                          <a:blip r:embed="rId40" cstate="print"/>
                          <a:stretch>
                            <a:fillRect/>
                          </a:stretch>
                        </pic:blipFill>
                        <pic:spPr>
                          <a:xfrm>
                            <a:off x="0" y="1876425"/>
                            <a:ext cx="2495550" cy="3800475"/>
                          </a:xfrm>
                          <a:prstGeom prst="rect">
                            <a:avLst/>
                          </a:prstGeom>
                        </pic:spPr>
                      </pic:pic>
                      <pic:pic xmlns:pic="http://schemas.openxmlformats.org/drawingml/2006/picture">
                        <pic:nvPicPr>
                          <pic:cNvPr id="39" name="Image 39"/>
                          <pic:cNvPicPr/>
                        </pic:nvPicPr>
                        <pic:blipFill>
                          <a:blip r:embed="rId41" cstate="print"/>
                          <a:stretch>
                            <a:fillRect/>
                          </a:stretch>
                        </pic:blipFill>
                        <pic:spPr>
                          <a:xfrm>
                            <a:off x="2533650" y="0"/>
                            <a:ext cx="2495550" cy="5648900"/>
                          </a:xfrm>
                          <a:prstGeom prst="rect">
                            <a:avLst/>
                          </a:prstGeom>
                        </pic:spPr>
                      </pic:pic>
                    </wpg:wgp>
                  </a:graphicData>
                </a:graphic>
              </wp:anchor>
            </w:drawing>
          </mc:Choice>
          <mc:Fallback>
            <w:pict>
              <v:group w14:anchorId="61A6BE92" id="Group 37" o:spid="_x0000_s1026" style="position:absolute;margin-left:73.5pt;margin-top:3.85pt;width:396pt;height:447pt;z-index:-251656192;mso-wrap-distance-left:0;mso-wrap-distance-right:0;mso-position-horizontal-relative:page" coordsize="50292,56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">
                <v:shape id="Image 38" o:spid="_x0000_s1027" type="#_x0000_t75" style="position:absolute;top:18764;width:24955;height:38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">
                  <v:imagedata r:id="rId42" o:title=""/>
                </v:shape>
                <v:shape id="Image 39" o:spid="_x0000_s1028" type="#_x0000_t75" style="position:absolute;left:25336;width:24956;height:5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">
                  <v:imagedata r:id="rId43" o:title=""/>
                </v:shape>
                <w10:wrap type="topAndBottom" anchorx="page"/>
              </v:group>
            </w:pict>
          </mc:Fallback>
        </mc:AlternateContent>
      </w:r>
    </w:p>
    <w:p w:rsidR="009331C9" w:rsidRDefault="009331C9">
      <w:pPr>
        <w:rPr>
          <w:sz w:val="4"/>
        </w:rPr>
        <w:sectPr w:rsidR="009331C9">
          <w:pgSz w:w="11920" w:h="16840"/>
          <w:pgMar w:top="1380" w:right="480" w:bottom="280" w:left="1340" w:header="720" w:footer="720" w:gutter="0"/>
          <w:cols w:space="720"/>
        </w:sectPr>
      </w:pPr>
    </w:p>
    <w:p w:rsidR="009331C9" w:rsidRDefault="006E3A3E">
      <w:pPr>
        <w:pStyle w:val="Heading1"/>
      </w:pPr>
      <w:bookmarkStart w:id="31" w:name="_TOC_250002"/>
      <w:r>
        <w:lastRenderedPageBreak/>
        <w:t>PHẦN</w:t>
      </w:r>
      <w:r>
        <w:rPr>
          <w:spacing w:val="-13"/>
        </w:rPr>
        <w:t xml:space="preserve"> </w:t>
      </w:r>
      <w:r>
        <w:t>V:</w:t>
      </w:r>
      <w:r>
        <w:rPr>
          <w:spacing w:val="-13"/>
        </w:rPr>
        <w:t xml:space="preserve"> </w:t>
      </w:r>
      <w:r>
        <w:t>KẾT</w:t>
      </w:r>
      <w:r>
        <w:rPr>
          <w:spacing w:val="-12"/>
        </w:rPr>
        <w:t xml:space="preserve"> </w:t>
      </w:r>
      <w:bookmarkEnd w:id="31"/>
      <w:r>
        <w:rPr>
          <w:spacing w:val="-5"/>
        </w:rPr>
        <w:t>QUẢ</w:t>
      </w:r>
    </w:p>
    <w:p w:rsidR="009331C9" w:rsidRDefault="006E3A3E">
      <w:pPr>
        <w:pStyle w:val="Heading2"/>
        <w:numPr>
          <w:ilvl w:val="0"/>
          <w:numId w:val="24"/>
        </w:numPr>
        <w:tabs>
          <w:tab w:val="left" w:pos="359"/>
        </w:tabs>
        <w:spacing w:before="55"/>
        <w:ind w:left="359" w:right="6613" w:hanging="359"/>
        <w:jc w:val="center"/>
      </w:pPr>
      <w:bookmarkStart w:id="32" w:name="_TOC_250001"/>
      <w:r>
        <w:t>Module</w:t>
      </w:r>
      <w:r>
        <w:rPr>
          <w:spacing w:val="-5"/>
        </w:rPr>
        <w:t xml:space="preserve"> </w:t>
      </w:r>
      <w:r>
        <w:t>Đăng</w:t>
      </w:r>
      <w:bookmarkEnd w:id="32"/>
      <w:r>
        <w:rPr>
          <w:spacing w:val="-5"/>
        </w:rPr>
        <w:t xml:space="preserve"> kí</w:t>
      </w:r>
    </w:p>
    <w:p w:rsidR="009331C9" w:rsidRDefault="006E3A3E">
      <w:pPr>
        <w:pStyle w:val="BodyText"/>
        <w:spacing w:before="55"/>
        <w:ind w:left="565" w:right="7235"/>
        <w:jc w:val="center"/>
      </w:pPr>
      <w:r>
        <w:t>Giao</w:t>
      </w:r>
      <w:r>
        <w:rPr>
          <w:spacing w:val="-4"/>
        </w:rPr>
        <w:t xml:space="preserve"> </w:t>
      </w:r>
      <w:r>
        <w:t>diện</w:t>
      </w:r>
      <w:r>
        <w:rPr>
          <w:spacing w:val="-4"/>
        </w:rPr>
        <w:t xml:space="preserve"> </w:t>
      </w:r>
      <w:r>
        <w:rPr>
          <w:spacing w:val="-2"/>
        </w:rPr>
        <w:t>chính</w:t>
      </w:r>
    </w:p>
    <w:p w:rsidR="009331C9" w:rsidRDefault="006E3A3E">
      <w:pPr>
        <w:pStyle w:val="BodyText"/>
        <w:spacing w:before="8"/>
        <w:rPr>
          <w:sz w:val="4"/>
        </w:rPr>
      </w:pPr>
      <w:r>
        <w:rPr>
          <w:noProof/>
          <w:lang w:val="en-US"/>
        </w:rPr>
        <w:drawing>
          <wp:anchor distT="0" distB="0" distL="0" distR="0" simplePos="0" relativeHeight="251661312" behindDoc="1" locked="0" layoutInCell="1" allowOverlap="1">
            <wp:simplePos x="0" y="0"/>
            <wp:positionH relativeFrom="page">
              <wp:posOffset>1381125</wp:posOffset>
            </wp:positionH>
            <wp:positionV relativeFrom="paragraph">
              <wp:posOffset>49530</wp:posOffset>
            </wp:positionV>
            <wp:extent cx="5285105" cy="312420"/>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4" cstate="print"/>
                    <a:stretch>
                      <a:fillRect/>
                    </a:stretch>
                  </pic:blipFill>
                  <pic:spPr>
                    <a:xfrm>
                      <a:off x="0" y="0"/>
                      <a:ext cx="5284953" cy="312134"/>
                    </a:xfrm>
                    <a:prstGeom prst="rect">
                      <a:avLst/>
                    </a:prstGeom>
                  </pic:spPr>
                </pic:pic>
              </a:graphicData>
            </a:graphic>
          </wp:anchor>
        </w:drawing>
      </w:r>
    </w:p>
    <w:p w:rsidR="009331C9" w:rsidRDefault="009331C9">
      <w:pPr>
        <w:pStyle w:val="BodyText"/>
      </w:pPr>
    </w:p>
    <w:p w:rsidR="009331C9" w:rsidRDefault="009331C9">
      <w:pPr>
        <w:pStyle w:val="BodyText"/>
      </w:pPr>
    </w:p>
    <w:p w:rsidR="009331C9" w:rsidRDefault="009331C9">
      <w:pPr>
        <w:pStyle w:val="BodyText"/>
      </w:pPr>
    </w:p>
    <w:p w:rsidR="009331C9" w:rsidRDefault="009331C9">
      <w:pPr>
        <w:pStyle w:val="BodyText"/>
      </w:pPr>
    </w:p>
    <w:p w:rsidR="009331C9" w:rsidRDefault="009331C9">
      <w:pPr>
        <w:pStyle w:val="BodyText"/>
      </w:pPr>
    </w:p>
    <w:p w:rsidR="009331C9" w:rsidRDefault="009331C9">
      <w:pPr>
        <w:pStyle w:val="BodyText"/>
      </w:pPr>
    </w:p>
    <w:p w:rsidR="009331C9" w:rsidRDefault="009331C9">
      <w:pPr>
        <w:pStyle w:val="BodyText"/>
      </w:pPr>
    </w:p>
    <w:p w:rsidR="009331C9" w:rsidRDefault="009331C9">
      <w:pPr>
        <w:pStyle w:val="BodyText"/>
      </w:pPr>
    </w:p>
    <w:p w:rsidR="009331C9" w:rsidRDefault="009331C9">
      <w:pPr>
        <w:pStyle w:val="BodyText"/>
      </w:pPr>
    </w:p>
    <w:p w:rsidR="009331C9" w:rsidRDefault="009331C9">
      <w:pPr>
        <w:pStyle w:val="BodyText"/>
      </w:pPr>
    </w:p>
    <w:p w:rsidR="009331C9" w:rsidRDefault="009331C9">
      <w:pPr>
        <w:pStyle w:val="BodyText"/>
        <w:spacing w:before="275"/>
      </w:pPr>
    </w:p>
    <w:p w:rsidR="009331C9" w:rsidRDefault="006E3A3E">
      <w:pPr>
        <w:pStyle w:val="BodyText"/>
        <w:ind w:left="805"/>
      </w:pPr>
      <w:r>
        <w:t>Giao</w:t>
      </w:r>
      <w:r>
        <w:rPr>
          <w:spacing w:val="-4"/>
        </w:rPr>
        <w:t xml:space="preserve"> </w:t>
      </w:r>
      <w:r>
        <w:t>diện</w:t>
      </w:r>
      <w:r>
        <w:rPr>
          <w:spacing w:val="-4"/>
        </w:rPr>
        <w:t xml:space="preserve"> </w:t>
      </w:r>
      <w:r>
        <w:t>Đăng</w:t>
      </w:r>
      <w:r>
        <w:rPr>
          <w:spacing w:val="-4"/>
        </w:rPr>
        <w:t xml:space="preserve"> </w:t>
      </w:r>
      <w:r>
        <w:rPr>
          <w:spacing w:val="-5"/>
        </w:rPr>
        <w:t>kí</w:t>
      </w:r>
    </w:p>
    <w:p w:rsidR="009331C9" w:rsidRDefault="006E3A3E">
      <w:pPr>
        <w:pStyle w:val="BodyText"/>
        <w:spacing w:before="8"/>
        <w:rPr>
          <w:sz w:val="4"/>
        </w:rPr>
      </w:pPr>
      <w:r>
        <w:rPr>
          <w:noProof/>
          <w:lang w:val="en-US"/>
        </w:rPr>
        <w:drawing>
          <wp:anchor distT="0" distB="0" distL="0" distR="0" simplePos="0" relativeHeight="251662336" behindDoc="1" locked="0" layoutInCell="1" allowOverlap="1">
            <wp:simplePos x="0" y="0"/>
            <wp:positionH relativeFrom="page">
              <wp:posOffset>1381125</wp:posOffset>
            </wp:positionH>
            <wp:positionV relativeFrom="paragraph">
              <wp:posOffset>49530</wp:posOffset>
            </wp:positionV>
            <wp:extent cx="5116830" cy="2613660"/>
            <wp:effectExtent l="0" t="0" r="0" b="0"/>
            <wp:wrapTopAndBottom/>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5" cstate="print"/>
                    <a:stretch>
                      <a:fillRect/>
                    </a:stretch>
                  </pic:blipFill>
                  <pic:spPr>
                    <a:xfrm>
                      <a:off x="0" y="0"/>
                      <a:ext cx="5116883" cy="2613660"/>
                    </a:xfrm>
                    <a:prstGeom prst="rect">
                      <a:avLst/>
                    </a:prstGeom>
                  </pic:spPr>
                </pic:pic>
              </a:graphicData>
            </a:graphic>
          </wp:anchor>
        </w:drawing>
      </w:r>
    </w:p>
    <w:p w:rsidR="009331C9" w:rsidRDefault="009331C9">
      <w:pPr>
        <w:rPr>
          <w:sz w:val="4"/>
        </w:rPr>
        <w:sectPr w:rsidR="009331C9">
          <w:pgSz w:w="11920" w:h="16840"/>
          <w:pgMar w:top="1380" w:right="480" w:bottom="280" w:left="1340" w:header="720" w:footer="720" w:gutter="0"/>
          <w:cols w:space="720"/>
        </w:sectPr>
      </w:pPr>
    </w:p>
    <w:p w:rsidR="009331C9" w:rsidRDefault="006E3A3E">
      <w:pPr>
        <w:pStyle w:val="BodyText"/>
        <w:spacing w:before="60"/>
        <w:ind w:left="805"/>
      </w:pPr>
      <w:r>
        <w:lastRenderedPageBreak/>
        <w:t>Giao</w:t>
      </w:r>
      <w:r>
        <w:rPr>
          <w:spacing w:val="-4"/>
        </w:rPr>
        <w:t xml:space="preserve"> </w:t>
      </w:r>
      <w:r>
        <w:t>diện</w:t>
      </w:r>
      <w:r>
        <w:rPr>
          <w:spacing w:val="-4"/>
        </w:rPr>
        <w:t xml:space="preserve"> </w:t>
      </w:r>
      <w:r>
        <w:t>Đăng</w:t>
      </w:r>
      <w:r>
        <w:rPr>
          <w:spacing w:val="-4"/>
        </w:rPr>
        <w:t xml:space="preserve"> </w:t>
      </w:r>
      <w:r>
        <w:t>kí</w:t>
      </w:r>
      <w:r>
        <w:rPr>
          <w:spacing w:val="-3"/>
        </w:rPr>
        <w:t xml:space="preserve"> </w:t>
      </w:r>
      <w:r>
        <w:t>khi</w:t>
      </w:r>
      <w:r>
        <w:rPr>
          <w:spacing w:val="-4"/>
        </w:rPr>
        <w:t xml:space="preserve"> </w:t>
      </w:r>
      <w:r>
        <w:t>điền</w:t>
      </w:r>
      <w:r>
        <w:rPr>
          <w:spacing w:val="-4"/>
        </w:rPr>
        <w:t xml:space="preserve"> </w:t>
      </w:r>
      <w:r>
        <w:t>thông</w:t>
      </w:r>
      <w:r>
        <w:rPr>
          <w:spacing w:val="-3"/>
        </w:rPr>
        <w:t xml:space="preserve"> </w:t>
      </w:r>
      <w:r>
        <w:rPr>
          <w:spacing w:val="-5"/>
        </w:rPr>
        <w:t>tin</w:t>
      </w:r>
    </w:p>
    <w:p w:rsidR="009331C9" w:rsidRDefault="006E3A3E">
      <w:pPr>
        <w:pStyle w:val="BodyText"/>
        <w:spacing w:before="8"/>
        <w:rPr>
          <w:sz w:val="4"/>
        </w:rPr>
      </w:pPr>
      <w:r>
        <w:rPr>
          <w:noProof/>
          <w:lang w:val="en-US"/>
        </w:rPr>
        <w:drawing>
          <wp:anchor distT="0" distB="0" distL="0" distR="0" simplePos="0" relativeHeight="251663360" behindDoc="1" locked="0" layoutInCell="1" allowOverlap="1">
            <wp:simplePos x="0" y="0"/>
            <wp:positionH relativeFrom="page">
              <wp:posOffset>1381125</wp:posOffset>
            </wp:positionH>
            <wp:positionV relativeFrom="paragraph">
              <wp:posOffset>49530</wp:posOffset>
            </wp:positionV>
            <wp:extent cx="5293360" cy="2684780"/>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6" cstate="print"/>
                    <a:stretch>
                      <a:fillRect/>
                    </a:stretch>
                  </pic:blipFill>
                  <pic:spPr>
                    <a:xfrm>
                      <a:off x="0" y="0"/>
                      <a:ext cx="5293653" cy="2684906"/>
                    </a:xfrm>
                    <a:prstGeom prst="rect">
                      <a:avLst/>
                    </a:prstGeom>
                  </pic:spPr>
                </pic:pic>
              </a:graphicData>
            </a:graphic>
          </wp:anchor>
        </w:drawing>
      </w:r>
    </w:p>
    <w:p w:rsidR="009331C9" w:rsidRDefault="006E3A3E">
      <w:pPr>
        <w:pStyle w:val="BodyText"/>
        <w:spacing w:before="110"/>
        <w:ind w:left="805"/>
      </w:pPr>
      <w:r>
        <w:t>Giao</w:t>
      </w:r>
      <w:r>
        <w:rPr>
          <w:spacing w:val="-6"/>
        </w:rPr>
        <w:t xml:space="preserve"> </w:t>
      </w:r>
      <w:r>
        <w:t>diện</w:t>
      </w:r>
      <w:r>
        <w:rPr>
          <w:spacing w:val="-4"/>
        </w:rPr>
        <w:t xml:space="preserve"> </w:t>
      </w:r>
      <w:r>
        <w:t>Đăng</w:t>
      </w:r>
      <w:r>
        <w:rPr>
          <w:spacing w:val="-3"/>
        </w:rPr>
        <w:t xml:space="preserve"> </w:t>
      </w:r>
      <w:r>
        <w:t>nhập</w:t>
      </w:r>
      <w:r>
        <w:rPr>
          <w:spacing w:val="-4"/>
        </w:rPr>
        <w:t xml:space="preserve"> </w:t>
      </w:r>
      <w:r>
        <w:t>sau</w:t>
      </w:r>
      <w:r>
        <w:rPr>
          <w:spacing w:val="-4"/>
        </w:rPr>
        <w:t xml:space="preserve"> </w:t>
      </w:r>
      <w:r>
        <w:t>khi</w:t>
      </w:r>
      <w:r>
        <w:rPr>
          <w:spacing w:val="-3"/>
        </w:rPr>
        <w:t xml:space="preserve"> </w:t>
      </w:r>
      <w:r>
        <w:t>đăng</w:t>
      </w:r>
      <w:r>
        <w:rPr>
          <w:spacing w:val="-4"/>
        </w:rPr>
        <w:t xml:space="preserve"> </w:t>
      </w:r>
      <w:r>
        <w:t>kí</w:t>
      </w:r>
      <w:r>
        <w:rPr>
          <w:spacing w:val="-4"/>
        </w:rPr>
        <w:t xml:space="preserve"> </w:t>
      </w:r>
      <w:r>
        <w:t>thành</w:t>
      </w:r>
      <w:r>
        <w:rPr>
          <w:spacing w:val="-3"/>
        </w:rPr>
        <w:t xml:space="preserve"> </w:t>
      </w:r>
      <w:r>
        <w:rPr>
          <w:spacing w:val="-4"/>
        </w:rPr>
        <w:t>công</w:t>
      </w:r>
    </w:p>
    <w:p w:rsidR="009331C9" w:rsidRDefault="006E3A3E">
      <w:pPr>
        <w:pStyle w:val="BodyText"/>
        <w:spacing w:before="8"/>
        <w:rPr>
          <w:sz w:val="4"/>
        </w:rPr>
      </w:pPr>
      <w:r>
        <w:rPr>
          <w:noProof/>
          <w:lang w:val="en-US"/>
        </w:rPr>
        <w:drawing>
          <wp:anchor distT="0" distB="0" distL="0" distR="0" simplePos="0" relativeHeight="251664384" behindDoc="1" locked="0" layoutInCell="1" allowOverlap="1">
            <wp:simplePos x="0" y="0"/>
            <wp:positionH relativeFrom="page">
              <wp:posOffset>1381125</wp:posOffset>
            </wp:positionH>
            <wp:positionV relativeFrom="paragraph">
              <wp:posOffset>49530</wp:posOffset>
            </wp:positionV>
            <wp:extent cx="5103495" cy="2597785"/>
            <wp:effectExtent l="0" t="0" r="0" b="0"/>
            <wp:wrapTopAndBottom/>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7" cstate="print"/>
                    <a:stretch>
                      <a:fillRect/>
                    </a:stretch>
                  </pic:blipFill>
                  <pic:spPr>
                    <a:xfrm>
                      <a:off x="0" y="0"/>
                      <a:ext cx="5103200" cy="2597657"/>
                    </a:xfrm>
                    <a:prstGeom prst="rect">
                      <a:avLst/>
                    </a:prstGeom>
                  </pic:spPr>
                </pic:pic>
              </a:graphicData>
            </a:graphic>
          </wp:anchor>
        </w:drawing>
      </w:r>
    </w:p>
    <w:p w:rsidR="009331C9" w:rsidRDefault="009331C9">
      <w:pPr>
        <w:rPr>
          <w:sz w:val="4"/>
        </w:rPr>
        <w:sectPr w:rsidR="009331C9">
          <w:pgSz w:w="11920" w:h="16840"/>
          <w:pgMar w:top="1380" w:right="480" w:bottom="280" w:left="1340" w:header="720" w:footer="720" w:gutter="0"/>
          <w:cols w:space="720"/>
        </w:sectPr>
      </w:pPr>
    </w:p>
    <w:p w:rsidR="009331C9" w:rsidRDefault="006E3A3E">
      <w:pPr>
        <w:pStyle w:val="Heading2"/>
        <w:numPr>
          <w:ilvl w:val="0"/>
          <w:numId w:val="24"/>
        </w:numPr>
        <w:tabs>
          <w:tab w:val="left" w:pos="819"/>
        </w:tabs>
        <w:ind w:left="819" w:hanging="359"/>
      </w:pPr>
      <w:bookmarkStart w:id="33" w:name="_TOC_250000"/>
      <w:r>
        <w:lastRenderedPageBreak/>
        <w:t>Module</w:t>
      </w:r>
      <w:r>
        <w:rPr>
          <w:spacing w:val="-4"/>
        </w:rPr>
        <w:t xml:space="preserve"> </w:t>
      </w:r>
      <w:r>
        <w:t>Bán</w:t>
      </w:r>
      <w:r>
        <w:rPr>
          <w:spacing w:val="-3"/>
        </w:rPr>
        <w:t xml:space="preserve"> </w:t>
      </w:r>
      <w:r>
        <w:t>vé</w:t>
      </w:r>
      <w:r>
        <w:rPr>
          <w:spacing w:val="-4"/>
        </w:rPr>
        <w:t xml:space="preserve"> </w:t>
      </w:r>
      <w:r>
        <w:t>tại</w:t>
      </w:r>
      <w:r>
        <w:rPr>
          <w:spacing w:val="-3"/>
        </w:rPr>
        <w:t xml:space="preserve"> </w:t>
      </w:r>
      <w:bookmarkEnd w:id="33"/>
      <w:r>
        <w:rPr>
          <w:spacing w:val="-4"/>
        </w:rPr>
        <w:t>quầy</w:t>
      </w:r>
    </w:p>
    <w:p w:rsidR="009331C9" w:rsidRDefault="006E3A3E">
      <w:pPr>
        <w:pStyle w:val="BodyText"/>
        <w:spacing w:before="55"/>
        <w:ind w:left="820"/>
      </w:pPr>
      <w:r>
        <w:t>Giao</w:t>
      </w:r>
      <w:r>
        <w:rPr>
          <w:spacing w:val="-5"/>
        </w:rPr>
        <w:t xml:space="preserve"> </w:t>
      </w:r>
      <w:r>
        <w:t>diện</w:t>
      </w:r>
      <w:r>
        <w:rPr>
          <w:spacing w:val="-4"/>
        </w:rPr>
        <w:t xml:space="preserve"> </w:t>
      </w:r>
      <w:r>
        <w:t>chính,</w:t>
      </w:r>
      <w:r>
        <w:rPr>
          <w:spacing w:val="-4"/>
        </w:rPr>
        <w:t xml:space="preserve"> </w:t>
      </w:r>
      <w:r>
        <w:t>sau</w:t>
      </w:r>
      <w:r>
        <w:rPr>
          <w:spacing w:val="-4"/>
        </w:rPr>
        <w:t xml:space="preserve"> </w:t>
      </w:r>
      <w:r>
        <w:t>đăng</w:t>
      </w:r>
      <w:r>
        <w:rPr>
          <w:spacing w:val="-4"/>
        </w:rPr>
        <w:t xml:space="preserve"> nhập</w:t>
      </w:r>
    </w:p>
    <w:p w:rsidR="009331C9" w:rsidRDefault="006E3A3E">
      <w:pPr>
        <w:pStyle w:val="BodyText"/>
        <w:spacing w:before="8"/>
        <w:rPr>
          <w:sz w:val="4"/>
        </w:rPr>
      </w:pPr>
      <w:r>
        <w:rPr>
          <w:noProof/>
          <w:lang w:val="en-US"/>
        </w:rPr>
        <w:drawing>
          <wp:anchor distT="0" distB="0" distL="0" distR="0" simplePos="0" relativeHeight="251665408" behindDoc="1" locked="0" layoutInCell="1" allowOverlap="1">
            <wp:simplePos x="0" y="0"/>
            <wp:positionH relativeFrom="page">
              <wp:posOffset>1390650</wp:posOffset>
            </wp:positionH>
            <wp:positionV relativeFrom="paragraph">
              <wp:posOffset>49530</wp:posOffset>
            </wp:positionV>
            <wp:extent cx="5295265" cy="2729230"/>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8" cstate="print"/>
                    <a:stretch>
                      <a:fillRect/>
                    </a:stretch>
                  </pic:blipFill>
                  <pic:spPr>
                    <a:xfrm>
                      <a:off x="0" y="0"/>
                      <a:ext cx="5295417" cy="2729103"/>
                    </a:xfrm>
                    <a:prstGeom prst="rect">
                      <a:avLst/>
                    </a:prstGeom>
                  </pic:spPr>
                </pic:pic>
              </a:graphicData>
            </a:graphic>
          </wp:anchor>
        </w:drawing>
      </w:r>
    </w:p>
    <w:p w:rsidR="009331C9" w:rsidRDefault="006E3A3E">
      <w:pPr>
        <w:pStyle w:val="BodyText"/>
        <w:spacing w:before="86"/>
        <w:ind w:left="820"/>
      </w:pPr>
      <w:r>
        <w:t>Giao</w:t>
      </w:r>
      <w:r>
        <w:rPr>
          <w:spacing w:val="-4"/>
        </w:rPr>
        <w:t xml:space="preserve"> </w:t>
      </w:r>
      <w:r>
        <w:t>diện</w:t>
      </w:r>
      <w:r>
        <w:rPr>
          <w:spacing w:val="-4"/>
        </w:rPr>
        <w:t xml:space="preserve"> </w:t>
      </w:r>
      <w:r>
        <w:t>Chọn</w:t>
      </w:r>
      <w:r>
        <w:rPr>
          <w:spacing w:val="-4"/>
        </w:rPr>
        <w:t xml:space="preserve"> </w:t>
      </w:r>
      <w:r>
        <w:rPr>
          <w:spacing w:val="-5"/>
        </w:rPr>
        <w:t>vé</w:t>
      </w:r>
    </w:p>
    <w:p w:rsidR="009331C9" w:rsidRDefault="006E3A3E">
      <w:pPr>
        <w:pStyle w:val="BodyText"/>
        <w:spacing w:before="8"/>
        <w:rPr>
          <w:sz w:val="4"/>
        </w:rPr>
      </w:pPr>
      <w:r>
        <w:rPr>
          <w:noProof/>
          <w:lang w:val="en-US"/>
        </w:rPr>
        <w:drawing>
          <wp:anchor distT="0" distB="0" distL="0" distR="0" simplePos="0" relativeHeight="251666432" behindDoc="1" locked="0" layoutInCell="1" allowOverlap="1">
            <wp:simplePos x="0" y="0"/>
            <wp:positionH relativeFrom="page">
              <wp:posOffset>1390650</wp:posOffset>
            </wp:positionH>
            <wp:positionV relativeFrom="paragraph">
              <wp:posOffset>49530</wp:posOffset>
            </wp:positionV>
            <wp:extent cx="5102225" cy="2629535"/>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9" cstate="print"/>
                    <a:stretch>
                      <a:fillRect/>
                    </a:stretch>
                  </pic:blipFill>
                  <pic:spPr>
                    <a:xfrm>
                      <a:off x="0" y="0"/>
                      <a:ext cx="5102466" cy="2629662"/>
                    </a:xfrm>
                    <a:prstGeom prst="rect">
                      <a:avLst/>
                    </a:prstGeom>
                  </pic:spPr>
                </pic:pic>
              </a:graphicData>
            </a:graphic>
          </wp:anchor>
        </w:drawing>
      </w:r>
    </w:p>
    <w:p w:rsidR="009331C9" w:rsidRDefault="009331C9">
      <w:pPr>
        <w:rPr>
          <w:sz w:val="4"/>
        </w:rPr>
        <w:sectPr w:rsidR="009331C9">
          <w:pgSz w:w="11920" w:h="16840"/>
          <w:pgMar w:top="1380" w:right="480" w:bottom="280" w:left="1340" w:header="720" w:footer="720" w:gutter="0"/>
          <w:cols w:space="720"/>
        </w:sectPr>
      </w:pPr>
    </w:p>
    <w:p w:rsidR="009331C9" w:rsidRDefault="006E3A3E">
      <w:pPr>
        <w:pStyle w:val="BodyText"/>
        <w:ind w:left="850"/>
        <w:rPr>
          <w:sz w:val="20"/>
        </w:rPr>
      </w:pPr>
      <w:r>
        <w:rPr>
          <w:noProof/>
          <w:sz w:val="20"/>
          <w:lang w:val="en-US"/>
        </w:rPr>
        <w:lastRenderedPageBreak/>
        <w:drawing>
          <wp:inline distT="0" distB="0" distL="0" distR="0">
            <wp:extent cx="5281930" cy="2731770"/>
            <wp:effectExtent l="0" t="0" r="0" b="0"/>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0" cstate="print"/>
                    <a:stretch>
                      <a:fillRect/>
                    </a:stretch>
                  </pic:blipFill>
                  <pic:spPr>
                    <a:xfrm>
                      <a:off x="0" y="0"/>
                      <a:ext cx="5282242" cy="2731865"/>
                    </a:xfrm>
                    <a:prstGeom prst="rect">
                      <a:avLst/>
                    </a:prstGeom>
                  </pic:spPr>
                </pic:pic>
              </a:graphicData>
            </a:graphic>
          </wp:inline>
        </w:drawing>
      </w:r>
    </w:p>
    <w:p w:rsidR="009331C9" w:rsidRDefault="006E3A3E">
      <w:pPr>
        <w:pStyle w:val="BodyText"/>
        <w:spacing w:before="106"/>
        <w:ind w:left="820"/>
      </w:pPr>
      <w:r>
        <w:t>Giao</w:t>
      </w:r>
      <w:r>
        <w:rPr>
          <w:spacing w:val="-4"/>
        </w:rPr>
        <w:t xml:space="preserve"> </w:t>
      </w:r>
      <w:r>
        <w:t>diện</w:t>
      </w:r>
      <w:r>
        <w:rPr>
          <w:spacing w:val="-3"/>
        </w:rPr>
        <w:t xml:space="preserve"> </w:t>
      </w:r>
      <w:r>
        <w:t>Chọn</w:t>
      </w:r>
      <w:r>
        <w:rPr>
          <w:spacing w:val="-4"/>
        </w:rPr>
        <w:t xml:space="preserve"> </w:t>
      </w:r>
      <w:r>
        <w:t>vé</w:t>
      </w:r>
      <w:r>
        <w:rPr>
          <w:spacing w:val="-3"/>
        </w:rPr>
        <w:t xml:space="preserve"> </w:t>
      </w:r>
      <w:r>
        <w:t>sau</w:t>
      </w:r>
      <w:r>
        <w:rPr>
          <w:spacing w:val="-4"/>
        </w:rPr>
        <w:t xml:space="preserve"> </w:t>
      </w:r>
      <w:r>
        <w:t>khi</w:t>
      </w:r>
      <w:r>
        <w:rPr>
          <w:spacing w:val="-3"/>
        </w:rPr>
        <w:t xml:space="preserve"> </w:t>
      </w:r>
      <w:r>
        <w:t>chọn</w:t>
      </w:r>
      <w:r>
        <w:rPr>
          <w:spacing w:val="-3"/>
        </w:rPr>
        <w:t xml:space="preserve"> </w:t>
      </w:r>
      <w:r>
        <w:rPr>
          <w:spacing w:val="-4"/>
        </w:rPr>
        <w:t>phim</w:t>
      </w:r>
    </w:p>
    <w:p w:rsidR="009331C9" w:rsidRDefault="006E3A3E">
      <w:pPr>
        <w:pStyle w:val="BodyText"/>
        <w:spacing w:before="8"/>
        <w:rPr>
          <w:sz w:val="4"/>
        </w:rPr>
      </w:pPr>
      <w:r>
        <w:rPr>
          <w:noProof/>
          <w:lang w:val="en-US"/>
        </w:rPr>
        <w:drawing>
          <wp:anchor distT="0" distB="0" distL="0" distR="0" simplePos="0" relativeHeight="251667456" behindDoc="1" locked="0" layoutInCell="1" allowOverlap="1">
            <wp:simplePos x="0" y="0"/>
            <wp:positionH relativeFrom="page">
              <wp:posOffset>1390650</wp:posOffset>
            </wp:positionH>
            <wp:positionV relativeFrom="paragraph">
              <wp:posOffset>49530</wp:posOffset>
            </wp:positionV>
            <wp:extent cx="5318125" cy="2726055"/>
            <wp:effectExtent l="0" t="0" r="0" b="0"/>
            <wp:wrapTopAndBottom/>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1" cstate="print"/>
                    <a:stretch>
                      <a:fillRect/>
                    </a:stretch>
                  </pic:blipFill>
                  <pic:spPr>
                    <a:xfrm>
                      <a:off x="0" y="0"/>
                      <a:ext cx="5317809" cy="2726340"/>
                    </a:xfrm>
                    <a:prstGeom prst="rect">
                      <a:avLst/>
                    </a:prstGeom>
                  </pic:spPr>
                </pic:pic>
              </a:graphicData>
            </a:graphic>
          </wp:anchor>
        </w:drawing>
      </w:r>
      <w:r>
        <w:rPr>
          <w:noProof/>
          <w:lang w:val="en-US"/>
        </w:rPr>
        <w:drawing>
          <wp:anchor distT="0" distB="0" distL="0" distR="0" simplePos="0" relativeHeight="251668480" behindDoc="1" locked="0" layoutInCell="1" allowOverlap="1">
            <wp:simplePos x="0" y="0"/>
            <wp:positionH relativeFrom="page">
              <wp:posOffset>1390650</wp:posOffset>
            </wp:positionH>
            <wp:positionV relativeFrom="paragraph">
              <wp:posOffset>2832735</wp:posOffset>
            </wp:positionV>
            <wp:extent cx="5261610" cy="2720975"/>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2" cstate="print"/>
                    <a:stretch>
                      <a:fillRect/>
                    </a:stretch>
                  </pic:blipFill>
                  <pic:spPr>
                    <a:xfrm>
                      <a:off x="0" y="0"/>
                      <a:ext cx="5261508" cy="2720816"/>
                    </a:xfrm>
                    <a:prstGeom prst="rect">
                      <a:avLst/>
                    </a:prstGeom>
                  </pic:spPr>
                </pic:pic>
              </a:graphicData>
            </a:graphic>
          </wp:anchor>
        </w:drawing>
      </w:r>
    </w:p>
    <w:p w:rsidR="009331C9" w:rsidRDefault="009331C9">
      <w:pPr>
        <w:pStyle w:val="BodyText"/>
        <w:spacing w:before="8"/>
        <w:rPr>
          <w:sz w:val="5"/>
        </w:rPr>
      </w:pPr>
    </w:p>
    <w:p w:rsidR="009331C9" w:rsidRDefault="009331C9">
      <w:pPr>
        <w:rPr>
          <w:sz w:val="5"/>
        </w:rPr>
        <w:sectPr w:rsidR="009331C9">
          <w:pgSz w:w="11920" w:h="16840"/>
          <w:pgMar w:top="1460" w:right="480" w:bottom="280" w:left="1340" w:header="720" w:footer="720" w:gutter="0"/>
          <w:cols w:space="720"/>
        </w:sectPr>
      </w:pPr>
    </w:p>
    <w:p w:rsidR="009331C9" w:rsidRDefault="006E3A3E">
      <w:pPr>
        <w:pStyle w:val="BodyText"/>
        <w:spacing w:before="60"/>
        <w:ind w:left="820"/>
      </w:pPr>
      <w:r>
        <w:lastRenderedPageBreak/>
        <w:t>Giao</w:t>
      </w:r>
      <w:r>
        <w:rPr>
          <w:spacing w:val="-4"/>
        </w:rPr>
        <w:t xml:space="preserve"> </w:t>
      </w:r>
      <w:r>
        <w:t>diện</w:t>
      </w:r>
      <w:r>
        <w:rPr>
          <w:spacing w:val="-3"/>
        </w:rPr>
        <w:t xml:space="preserve"> </w:t>
      </w:r>
      <w:r>
        <w:t>Chọn</w:t>
      </w:r>
      <w:r>
        <w:rPr>
          <w:spacing w:val="-4"/>
        </w:rPr>
        <w:t xml:space="preserve"> </w:t>
      </w:r>
      <w:r>
        <w:t>vé</w:t>
      </w:r>
      <w:r>
        <w:rPr>
          <w:spacing w:val="-3"/>
        </w:rPr>
        <w:t xml:space="preserve"> </w:t>
      </w:r>
      <w:r>
        <w:t>sau</w:t>
      </w:r>
      <w:r>
        <w:rPr>
          <w:spacing w:val="-4"/>
        </w:rPr>
        <w:t xml:space="preserve"> </w:t>
      </w:r>
      <w:r>
        <w:t>khi</w:t>
      </w:r>
      <w:r>
        <w:rPr>
          <w:spacing w:val="-3"/>
        </w:rPr>
        <w:t xml:space="preserve"> </w:t>
      </w:r>
      <w:r>
        <w:t>chọn</w:t>
      </w:r>
      <w:r>
        <w:rPr>
          <w:spacing w:val="-3"/>
        </w:rPr>
        <w:t xml:space="preserve"> </w:t>
      </w:r>
      <w:r>
        <w:rPr>
          <w:spacing w:val="-5"/>
        </w:rPr>
        <w:t>giờ</w:t>
      </w:r>
    </w:p>
    <w:p w:rsidR="009331C9" w:rsidRDefault="006E3A3E">
      <w:pPr>
        <w:pStyle w:val="BodyText"/>
        <w:spacing w:before="8"/>
        <w:rPr>
          <w:sz w:val="4"/>
        </w:rPr>
      </w:pPr>
      <w:r>
        <w:rPr>
          <w:noProof/>
          <w:lang w:val="en-US"/>
        </w:rPr>
        <w:drawing>
          <wp:anchor distT="0" distB="0" distL="0" distR="0" simplePos="0" relativeHeight="251669504" behindDoc="1" locked="0" layoutInCell="1" allowOverlap="1">
            <wp:simplePos x="0" y="0"/>
            <wp:positionH relativeFrom="page">
              <wp:posOffset>1390650</wp:posOffset>
            </wp:positionH>
            <wp:positionV relativeFrom="paragraph">
              <wp:posOffset>49530</wp:posOffset>
            </wp:positionV>
            <wp:extent cx="5297170" cy="2734310"/>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3" cstate="print"/>
                    <a:stretch>
                      <a:fillRect/>
                    </a:stretch>
                  </pic:blipFill>
                  <pic:spPr>
                    <a:xfrm>
                      <a:off x="0" y="0"/>
                      <a:ext cx="5297152" cy="2734627"/>
                    </a:xfrm>
                    <a:prstGeom prst="rect">
                      <a:avLst/>
                    </a:prstGeom>
                  </pic:spPr>
                </pic:pic>
              </a:graphicData>
            </a:graphic>
          </wp:anchor>
        </w:drawing>
      </w:r>
    </w:p>
    <w:p w:rsidR="009331C9" w:rsidRDefault="006E3A3E">
      <w:pPr>
        <w:pStyle w:val="BodyText"/>
        <w:spacing w:before="92"/>
        <w:ind w:left="820"/>
      </w:pPr>
      <w:r>
        <w:t>Giao</w:t>
      </w:r>
      <w:r>
        <w:rPr>
          <w:spacing w:val="-4"/>
        </w:rPr>
        <w:t xml:space="preserve"> </w:t>
      </w:r>
      <w:r>
        <w:t>diện</w:t>
      </w:r>
      <w:r>
        <w:rPr>
          <w:spacing w:val="-3"/>
        </w:rPr>
        <w:t xml:space="preserve"> </w:t>
      </w:r>
      <w:r>
        <w:t>Chọn</w:t>
      </w:r>
      <w:r>
        <w:rPr>
          <w:spacing w:val="-4"/>
        </w:rPr>
        <w:t xml:space="preserve"> </w:t>
      </w:r>
      <w:r>
        <w:t>vé</w:t>
      </w:r>
      <w:r>
        <w:rPr>
          <w:spacing w:val="-3"/>
        </w:rPr>
        <w:t xml:space="preserve"> </w:t>
      </w:r>
      <w:r>
        <w:t>sau</w:t>
      </w:r>
      <w:r>
        <w:rPr>
          <w:spacing w:val="-4"/>
        </w:rPr>
        <w:t xml:space="preserve"> </w:t>
      </w:r>
      <w:r>
        <w:t>khi</w:t>
      </w:r>
      <w:r>
        <w:rPr>
          <w:spacing w:val="-3"/>
        </w:rPr>
        <w:t xml:space="preserve"> </w:t>
      </w:r>
      <w:r>
        <w:t>chọn</w:t>
      </w:r>
      <w:r>
        <w:rPr>
          <w:spacing w:val="-3"/>
        </w:rPr>
        <w:t xml:space="preserve"> </w:t>
      </w:r>
      <w:r>
        <w:rPr>
          <w:spacing w:val="-5"/>
        </w:rPr>
        <w:t>ghế</w:t>
      </w:r>
    </w:p>
    <w:p w:rsidR="009331C9" w:rsidRDefault="006E3A3E">
      <w:pPr>
        <w:pStyle w:val="BodyText"/>
        <w:spacing w:before="8"/>
        <w:rPr>
          <w:sz w:val="4"/>
        </w:rPr>
      </w:pPr>
      <w:r>
        <w:rPr>
          <w:noProof/>
          <w:lang w:val="en-US"/>
        </w:rPr>
        <w:drawing>
          <wp:anchor distT="0" distB="0" distL="0" distR="0" simplePos="0" relativeHeight="251670528" behindDoc="1" locked="0" layoutInCell="1" allowOverlap="1">
            <wp:simplePos x="0" y="0"/>
            <wp:positionH relativeFrom="page">
              <wp:posOffset>1390650</wp:posOffset>
            </wp:positionH>
            <wp:positionV relativeFrom="paragraph">
              <wp:posOffset>49530</wp:posOffset>
            </wp:positionV>
            <wp:extent cx="5101590" cy="2648585"/>
            <wp:effectExtent l="0" t="0" r="0" b="0"/>
            <wp:wrapTopAndBottom/>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4" cstate="print"/>
                    <a:stretch>
                      <a:fillRect/>
                    </a:stretch>
                  </pic:blipFill>
                  <pic:spPr>
                    <a:xfrm>
                      <a:off x="0" y="0"/>
                      <a:ext cx="5101521" cy="2648330"/>
                    </a:xfrm>
                    <a:prstGeom prst="rect">
                      <a:avLst/>
                    </a:prstGeom>
                  </pic:spPr>
                </pic:pic>
              </a:graphicData>
            </a:graphic>
          </wp:anchor>
        </w:drawing>
      </w:r>
    </w:p>
    <w:p w:rsidR="009331C9" w:rsidRDefault="009331C9">
      <w:pPr>
        <w:rPr>
          <w:sz w:val="4"/>
        </w:rPr>
        <w:sectPr w:rsidR="009331C9">
          <w:pgSz w:w="11920" w:h="16840"/>
          <w:pgMar w:top="1380" w:right="480" w:bottom="280" w:left="1340" w:header="720" w:footer="720" w:gutter="0"/>
          <w:cols w:space="720"/>
        </w:sectPr>
      </w:pPr>
    </w:p>
    <w:p w:rsidR="009331C9" w:rsidRDefault="006E3A3E">
      <w:pPr>
        <w:pStyle w:val="BodyText"/>
        <w:spacing w:before="60"/>
        <w:ind w:left="820"/>
      </w:pPr>
      <w:r>
        <w:lastRenderedPageBreak/>
        <w:t>Giao</w:t>
      </w:r>
      <w:r>
        <w:rPr>
          <w:spacing w:val="-4"/>
        </w:rPr>
        <w:t xml:space="preserve"> </w:t>
      </w:r>
      <w:r>
        <w:t>diện</w:t>
      </w:r>
      <w:r>
        <w:rPr>
          <w:spacing w:val="-3"/>
        </w:rPr>
        <w:t xml:space="preserve"> </w:t>
      </w:r>
      <w:r>
        <w:t>Chọn</w:t>
      </w:r>
      <w:r>
        <w:rPr>
          <w:spacing w:val="-4"/>
        </w:rPr>
        <w:t xml:space="preserve"> </w:t>
      </w:r>
      <w:r>
        <w:t>vé</w:t>
      </w:r>
      <w:r>
        <w:rPr>
          <w:spacing w:val="-3"/>
        </w:rPr>
        <w:t xml:space="preserve"> </w:t>
      </w:r>
      <w:r>
        <w:t>sau</w:t>
      </w:r>
      <w:r>
        <w:rPr>
          <w:spacing w:val="-4"/>
        </w:rPr>
        <w:t xml:space="preserve"> </w:t>
      </w:r>
      <w:r>
        <w:t>khi</w:t>
      </w:r>
      <w:r>
        <w:rPr>
          <w:spacing w:val="-3"/>
        </w:rPr>
        <w:t xml:space="preserve"> </w:t>
      </w:r>
      <w:r>
        <w:t>nhấn</w:t>
      </w:r>
      <w:r>
        <w:rPr>
          <w:spacing w:val="-3"/>
        </w:rPr>
        <w:t xml:space="preserve"> </w:t>
      </w:r>
      <w:r>
        <w:rPr>
          <w:spacing w:val="-5"/>
        </w:rPr>
        <w:t>lưu</w:t>
      </w:r>
    </w:p>
    <w:p w:rsidR="009331C9" w:rsidRDefault="006E3A3E">
      <w:pPr>
        <w:pStyle w:val="BodyText"/>
        <w:spacing w:before="8"/>
        <w:rPr>
          <w:sz w:val="4"/>
        </w:rPr>
      </w:pPr>
      <w:r>
        <w:rPr>
          <w:noProof/>
          <w:lang w:val="en-US"/>
        </w:rPr>
        <w:drawing>
          <wp:anchor distT="0" distB="0" distL="0" distR="0" simplePos="0" relativeHeight="251671552" behindDoc="1" locked="0" layoutInCell="1" allowOverlap="1">
            <wp:simplePos x="0" y="0"/>
            <wp:positionH relativeFrom="page">
              <wp:posOffset>1390650</wp:posOffset>
            </wp:positionH>
            <wp:positionV relativeFrom="paragraph">
              <wp:posOffset>49530</wp:posOffset>
            </wp:positionV>
            <wp:extent cx="5096510" cy="3771265"/>
            <wp:effectExtent l="0" t="0" r="0" b="0"/>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5" cstate="print"/>
                    <a:stretch>
                      <a:fillRect/>
                    </a:stretch>
                  </pic:blipFill>
                  <pic:spPr>
                    <a:xfrm>
                      <a:off x="0" y="0"/>
                      <a:ext cx="5096768" cy="3771138"/>
                    </a:xfrm>
                    <a:prstGeom prst="rect">
                      <a:avLst/>
                    </a:prstGeom>
                  </pic:spPr>
                </pic:pic>
              </a:graphicData>
            </a:graphic>
          </wp:anchor>
        </w:drawing>
      </w:r>
    </w:p>
    <w:p w:rsidR="009331C9" w:rsidRDefault="009331C9">
      <w:pPr>
        <w:rPr>
          <w:sz w:val="4"/>
        </w:rPr>
        <w:sectPr w:rsidR="009331C9">
          <w:pgSz w:w="11920" w:h="16840"/>
          <w:pgMar w:top="1380" w:right="480" w:bottom="280" w:left="1340" w:header="720" w:footer="720" w:gutter="0"/>
          <w:cols w:space="720"/>
        </w:sectPr>
      </w:pPr>
    </w:p>
    <w:p w:rsidR="009331C9" w:rsidRDefault="006E3A3E">
      <w:pPr>
        <w:pStyle w:val="BodyText"/>
        <w:spacing w:before="60"/>
        <w:ind w:left="820"/>
      </w:pPr>
      <w:r>
        <w:lastRenderedPageBreak/>
        <w:t>Giao</w:t>
      </w:r>
      <w:r>
        <w:rPr>
          <w:spacing w:val="-6"/>
        </w:rPr>
        <w:t xml:space="preserve"> </w:t>
      </w:r>
      <w:r>
        <w:t>diện</w:t>
      </w:r>
      <w:r>
        <w:rPr>
          <w:spacing w:val="-3"/>
        </w:rPr>
        <w:t xml:space="preserve"> </w:t>
      </w:r>
      <w:r>
        <w:t>Chọn</w:t>
      </w:r>
      <w:r>
        <w:rPr>
          <w:spacing w:val="-3"/>
        </w:rPr>
        <w:t xml:space="preserve"> </w:t>
      </w:r>
      <w:r>
        <w:t>vé</w:t>
      </w:r>
      <w:r>
        <w:rPr>
          <w:spacing w:val="-4"/>
        </w:rPr>
        <w:t xml:space="preserve"> </w:t>
      </w:r>
      <w:r>
        <w:t>sau</w:t>
      </w:r>
      <w:r>
        <w:rPr>
          <w:spacing w:val="-3"/>
        </w:rPr>
        <w:t xml:space="preserve"> </w:t>
      </w:r>
      <w:r>
        <w:t>khi</w:t>
      </w:r>
      <w:r>
        <w:rPr>
          <w:spacing w:val="-3"/>
        </w:rPr>
        <w:t xml:space="preserve"> </w:t>
      </w:r>
      <w:r>
        <w:t>nhập</w:t>
      </w:r>
      <w:r>
        <w:rPr>
          <w:spacing w:val="-4"/>
        </w:rPr>
        <w:t xml:space="preserve"> </w:t>
      </w:r>
      <w:r>
        <w:t>mã</w:t>
      </w:r>
      <w:r>
        <w:rPr>
          <w:spacing w:val="-3"/>
        </w:rPr>
        <w:t xml:space="preserve"> </w:t>
      </w:r>
      <w:r>
        <w:t>thân</w:t>
      </w:r>
      <w:r>
        <w:rPr>
          <w:spacing w:val="-3"/>
        </w:rPr>
        <w:t xml:space="preserve"> </w:t>
      </w:r>
      <w:r>
        <w:rPr>
          <w:spacing w:val="-2"/>
        </w:rPr>
        <w:t>thiết</w:t>
      </w:r>
    </w:p>
    <w:p w:rsidR="009331C9" w:rsidRDefault="006E3A3E">
      <w:pPr>
        <w:pStyle w:val="BodyText"/>
        <w:spacing w:before="8"/>
        <w:rPr>
          <w:sz w:val="4"/>
        </w:rPr>
      </w:pPr>
      <w:r>
        <w:rPr>
          <w:noProof/>
          <w:lang w:val="en-US"/>
        </w:rPr>
        <w:drawing>
          <wp:anchor distT="0" distB="0" distL="0" distR="0" simplePos="0" relativeHeight="251672576" behindDoc="1" locked="0" layoutInCell="1" allowOverlap="1">
            <wp:simplePos x="0" y="0"/>
            <wp:positionH relativeFrom="page">
              <wp:posOffset>1390650</wp:posOffset>
            </wp:positionH>
            <wp:positionV relativeFrom="paragraph">
              <wp:posOffset>49530</wp:posOffset>
            </wp:positionV>
            <wp:extent cx="5285740" cy="390588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6" cstate="print"/>
                    <a:stretch>
                      <a:fillRect/>
                    </a:stretch>
                  </pic:blipFill>
                  <pic:spPr>
                    <a:xfrm>
                      <a:off x="0" y="0"/>
                      <a:ext cx="5285997" cy="3905821"/>
                    </a:xfrm>
                    <a:prstGeom prst="rect">
                      <a:avLst/>
                    </a:prstGeom>
                  </pic:spPr>
                </pic:pic>
              </a:graphicData>
            </a:graphic>
          </wp:anchor>
        </w:drawing>
      </w:r>
    </w:p>
    <w:p w:rsidR="009331C9" w:rsidRDefault="009331C9">
      <w:pPr>
        <w:pStyle w:val="BodyText"/>
        <w:spacing w:before="281"/>
      </w:pPr>
    </w:p>
    <w:p w:rsidR="009331C9" w:rsidRDefault="006E3A3E">
      <w:pPr>
        <w:pStyle w:val="BodyText"/>
        <w:ind w:left="820"/>
      </w:pPr>
      <w:r>
        <w:t>Giao</w:t>
      </w:r>
      <w:r>
        <w:rPr>
          <w:spacing w:val="-6"/>
        </w:rPr>
        <w:t xml:space="preserve"> </w:t>
      </w:r>
      <w:r>
        <w:t>diện</w:t>
      </w:r>
      <w:r>
        <w:rPr>
          <w:spacing w:val="-4"/>
        </w:rPr>
        <w:t xml:space="preserve"> </w:t>
      </w:r>
      <w:r>
        <w:t>Thanh</w:t>
      </w:r>
      <w:r>
        <w:rPr>
          <w:spacing w:val="-4"/>
        </w:rPr>
        <w:t xml:space="preserve"> </w:t>
      </w:r>
      <w:r>
        <w:t>toán,</w:t>
      </w:r>
      <w:r>
        <w:rPr>
          <w:spacing w:val="-3"/>
        </w:rPr>
        <w:t xml:space="preserve"> </w:t>
      </w:r>
      <w:r>
        <w:t>được</w:t>
      </w:r>
      <w:r>
        <w:rPr>
          <w:spacing w:val="-4"/>
        </w:rPr>
        <w:t xml:space="preserve"> </w:t>
      </w:r>
      <w:r>
        <w:t>điều</w:t>
      </w:r>
      <w:r>
        <w:rPr>
          <w:spacing w:val="-4"/>
        </w:rPr>
        <w:t xml:space="preserve"> </w:t>
      </w:r>
      <w:r>
        <w:t>hướng</w:t>
      </w:r>
      <w:r>
        <w:rPr>
          <w:spacing w:val="-4"/>
        </w:rPr>
        <w:t xml:space="preserve"> </w:t>
      </w:r>
      <w:r>
        <w:t>đến</w:t>
      </w:r>
      <w:r>
        <w:rPr>
          <w:spacing w:val="-3"/>
        </w:rPr>
        <w:t xml:space="preserve"> </w:t>
      </w:r>
      <w:r>
        <w:t>sau</w:t>
      </w:r>
      <w:r>
        <w:rPr>
          <w:spacing w:val="63"/>
        </w:rPr>
        <w:t xml:space="preserve"> </w:t>
      </w:r>
      <w:r>
        <w:t>nhấn</w:t>
      </w:r>
      <w:r>
        <w:rPr>
          <w:spacing w:val="-4"/>
        </w:rPr>
        <w:t xml:space="preserve"> </w:t>
      </w:r>
      <w:r>
        <w:t>xác</w:t>
      </w:r>
      <w:r>
        <w:rPr>
          <w:spacing w:val="-3"/>
        </w:rPr>
        <w:t xml:space="preserve"> </w:t>
      </w:r>
      <w:r>
        <w:rPr>
          <w:spacing w:val="-4"/>
        </w:rPr>
        <w:t>nhận</w:t>
      </w:r>
    </w:p>
    <w:p w:rsidR="009331C9" w:rsidRDefault="006E3A3E">
      <w:pPr>
        <w:pStyle w:val="BodyText"/>
        <w:spacing w:before="8"/>
        <w:rPr>
          <w:sz w:val="4"/>
        </w:rPr>
      </w:pPr>
      <w:r>
        <w:rPr>
          <w:noProof/>
          <w:lang w:val="en-US"/>
        </w:rPr>
        <w:drawing>
          <wp:anchor distT="0" distB="0" distL="0" distR="0" simplePos="0" relativeHeight="251673600" behindDoc="1" locked="0" layoutInCell="1" allowOverlap="1">
            <wp:simplePos x="0" y="0"/>
            <wp:positionH relativeFrom="page">
              <wp:posOffset>1390650</wp:posOffset>
            </wp:positionH>
            <wp:positionV relativeFrom="paragraph">
              <wp:posOffset>49530</wp:posOffset>
            </wp:positionV>
            <wp:extent cx="5099685" cy="2077720"/>
            <wp:effectExtent l="0" t="0" r="0" b="0"/>
            <wp:wrapTopAndBottom/>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7" cstate="print"/>
                    <a:stretch>
                      <a:fillRect/>
                    </a:stretch>
                  </pic:blipFill>
                  <pic:spPr>
                    <a:xfrm>
                      <a:off x="0" y="0"/>
                      <a:ext cx="5099660" cy="2077593"/>
                    </a:xfrm>
                    <a:prstGeom prst="rect">
                      <a:avLst/>
                    </a:prstGeom>
                  </pic:spPr>
                </pic:pic>
              </a:graphicData>
            </a:graphic>
          </wp:anchor>
        </w:drawing>
      </w:r>
    </w:p>
    <w:p w:rsidR="009331C9" w:rsidRDefault="009331C9">
      <w:pPr>
        <w:rPr>
          <w:sz w:val="4"/>
        </w:rPr>
        <w:sectPr w:rsidR="009331C9">
          <w:pgSz w:w="11920" w:h="16840"/>
          <w:pgMar w:top="1380" w:right="480" w:bottom="280" w:left="1340" w:header="720" w:footer="720" w:gutter="0"/>
          <w:cols w:space="720"/>
        </w:sectPr>
      </w:pPr>
    </w:p>
    <w:p w:rsidR="009331C9" w:rsidRDefault="006E3A3E">
      <w:pPr>
        <w:pStyle w:val="BodyText"/>
        <w:spacing w:before="60"/>
        <w:ind w:left="820"/>
      </w:pPr>
      <w:r>
        <w:lastRenderedPageBreak/>
        <w:t>Giao</w:t>
      </w:r>
      <w:r>
        <w:rPr>
          <w:spacing w:val="-6"/>
        </w:rPr>
        <w:t xml:space="preserve"> </w:t>
      </w:r>
      <w:r>
        <w:t>diện</w:t>
      </w:r>
      <w:r>
        <w:rPr>
          <w:spacing w:val="-4"/>
        </w:rPr>
        <w:t xml:space="preserve"> </w:t>
      </w:r>
      <w:r>
        <w:t>Thanh</w:t>
      </w:r>
      <w:r>
        <w:rPr>
          <w:spacing w:val="-4"/>
        </w:rPr>
        <w:t xml:space="preserve"> </w:t>
      </w:r>
      <w:r>
        <w:t>toán</w:t>
      </w:r>
      <w:r>
        <w:rPr>
          <w:spacing w:val="-4"/>
        </w:rPr>
        <w:t xml:space="preserve"> </w:t>
      </w:r>
      <w:r>
        <w:t>sau</w:t>
      </w:r>
      <w:r>
        <w:rPr>
          <w:spacing w:val="-4"/>
        </w:rPr>
        <w:t xml:space="preserve"> </w:t>
      </w:r>
      <w:r>
        <w:t>khi</w:t>
      </w:r>
      <w:r>
        <w:rPr>
          <w:spacing w:val="-4"/>
        </w:rPr>
        <w:t xml:space="preserve"> </w:t>
      </w:r>
      <w:r>
        <w:t>nhấn</w:t>
      </w:r>
      <w:r>
        <w:rPr>
          <w:spacing w:val="-4"/>
        </w:rPr>
        <w:t xml:space="preserve"> </w:t>
      </w:r>
      <w:r>
        <w:t>thanh</w:t>
      </w:r>
      <w:r>
        <w:rPr>
          <w:spacing w:val="-4"/>
        </w:rPr>
        <w:t xml:space="preserve"> toán</w:t>
      </w:r>
    </w:p>
    <w:p w:rsidR="009331C9" w:rsidRDefault="006E3A3E">
      <w:pPr>
        <w:pStyle w:val="BodyText"/>
        <w:spacing w:before="8"/>
        <w:rPr>
          <w:sz w:val="4"/>
        </w:rPr>
      </w:pPr>
      <w:r>
        <w:rPr>
          <w:noProof/>
          <w:lang w:val="en-US"/>
        </w:rPr>
        <w:drawing>
          <wp:anchor distT="0" distB="0" distL="0" distR="0" simplePos="0" relativeHeight="251674624" behindDoc="1" locked="0" layoutInCell="1" allowOverlap="1">
            <wp:simplePos x="0" y="0"/>
            <wp:positionH relativeFrom="page">
              <wp:posOffset>1390650</wp:posOffset>
            </wp:positionH>
            <wp:positionV relativeFrom="paragraph">
              <wp:posOffset>49530</wp:posOffset>
            </wp:positionV>
            <wp:extent cx="5281930" cy="2707005"/>
            <wp:effectExtent l="0" t="0" r="0" b="0"/>
            <wp:wrapTopAndBottom/>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8" cstate="print"/>
                    <a:stretch>
                      <a:fillRect/>
                    </a:stretch>
                  </pic:blipFill>
                  <pic:spPr>
                    <a:xfrm>
                      <a:off x="0" y="0"/>
                      <a:ext cx="5281799" cy="2707004"/>
                    </a:xfrm>
                    <a:prstGeom prst="rect">
                      <a:avLst/>
                    </a:prstGeom>
                  </pic:spPr>
                </pic:pic>
              </a:graphicData>
            </a:graphic>
          </wp:anchor>
        </w:drawing>
      </w:r>
    </w:p>
    <w:p w:rsidR="009331C9" w:rsidRDefault="006E3A3E">
      <w:pPr>
        <w:pStyle w:val="BodyText"/>
        <w:spacing w:before="106"/>
        <w:ind w:left="820"/>
      </w:pPr>
      <w:r>
        <w:t>Giao</w:t>
      </w:r>
      <w:r>
        <w:rPr>
          <w:spacing w:val="-6"/>
        </w:rPr>
        <w:t xml:space="preserve"> </w:t>
      </w:r>
      <w:r>
        <w:t>diện</w:t>
      </w:r>
      <w:r>
        <w:rPr>
          <w:spacing w:val="-4"/>
        </w:rPr>
        <w:t xml:space="preserve"> </w:t>
      </w:r>
      <w:r>
        <w:t>chính,</w:t>
      </w:r>
      <w:r>
        <w:rPr>
          <w:spacing w:val="-4"/>
        </w:rPr>
        <w:t xml:space="preserve"> </w:t>
      </w:r>
      <w:r>
        <w:t>được</w:t>
      </w:r>
      <w:r>
        <w:rPr>
          <w:spacing w:val="-4"/>
        </w:rPr>
        <w:t xml:space="preserve"> </w:t>
      </w:r>
      <w:r>
        <w:t>điều</w:t>
      </w:r>
      <w:r>
        <w:rPr>
          <w:spacing w:val="-4"/>
        </w:rPr>
        <w:t xml:space="preserve"> </w:t>
      </w:r>
      <w:r>
        <w:t>hướng</w:t>
      </w:r>
      <w:r>
        <w:rPr>
          <w:spacing w:val="-4"/>
        </w:rPr>
        <w:t xml:space="preserve"> </w:t>
      </w:r>
      <w:r>
        <w:t>đến</w:t>
      </w:r>
      <w:r>
        <w:rPr>
          <w:spacing w:val="-4"/>
        </w:rPr>
        <w:t xml:space="preserve"> </w:t>
      </w:r>
      <w:r>
        <w:t>sau</w:t>
      </w:r>
      <w:r>
        <w:rPr>
          <w:spacing w:val="-4"/>
        </w:rPr>
        <w:t xml:space="preserve"> </w:t>
      </w:r>
      <w:r>
        <w:t>khi</w:t>
      </w:r>
      <w:r>
        <w:rPr>
          <w:spacing w:val="-4"/>
        </w:rPr>
        <w:t xml:space="preserve"> </w:t>
      </w:r>
      <w:r>
        <w:t>nhấn</w:t>
      </w:r>
      <w:r>
        <w:rPr>
          <w:spacing w:val="-4"/>
        </w:rPr>
        <w:t xml:space="preserve"> </w:t>
      </w:r>
      <w:r>
        <w:t>hoàn</w:t>
      </w:r>
      <w:r>
        <w:rPr>
          <w:spacing w:val="-4"/>
        </w:rPr>
        <w:t xml:space="preserve"> </w:t>
      </w:r>
      <w:r>
        <w:rPr>
          <w:spacing w:val="-5"/>
        </w:rPr>
        <w:t>tất</w:t>
      </w:r>
    </w:p>
    <w:p w:rsidR="009331C9" w:rsidRDefault="006E3A3E">
      <w:pPr>
        <w:pStyle w:val="BodyText"/>
        <w:spacing w:before="8"/>
        <w:rPr>
          <w:sz w:val="4"/>
        </w:rPr>
      </w:pPr>
      <w:r>
        <w:rPr>
          <w:noProof/>
          <w:lang w:val="en-US"/>
        </w:rPr>
        <w:drawing>
          <wp:anchor distT="0" distB="0" distL="0" distR="0" simplePos="0" relativeHeight="251675648" behindDoc="1" locked="0" layoutInCell="1" allowOverlap="1">
            <wp:simplePos x="0" y="0"/>
            <wp:positionH relativeFrom="page">
              <wp:posOffset>1390650</wp:posOffset>
            </wp:positionH>
            <wp:positionV relativeFrom="paragraph">
              <wp:posOffset>49530</wp:posOffset>
            </wp:positionV>
            <wp:extent cx="5281930" cy="303530"/>
            <wp:effectExtent l="0" t="0" r="0" b="0"/>
            <wp:wrapTopAndBottom/>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9" cstate="print"/>
                    <a:stretch>
                      <a:fillRect/>
                    </a:stretch>
                  </pic:blipFill>
                  <pic:spPr>
                    <a:xfrm>
                      <a:off x="0" y="0"/>
                      <a:ext cx="5281791" cy="303847"/>
                    </a:xfrm>
                    <a:prstGeom prst="rect">
                      <a:avLst/>
                    </a:prstGeom>
                  </pic:spPr>
                </pic:pic>
              </a:graphicData>
            </a:graphic>
          </wp:anchor>
        </w:drawing>
      </w: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9331C9">
      <w:pPr>
        <w:pStyle w:val="BodyText"/>
        <w:rPr>
          <w:sz w:val="20"/>
        </w:rPr>
      </w:pPr>
    </w:p>
    <w:p w:rsidR="009331C9" w:rsidRDefault="006E3A3E">
      <w:pPr>
        <w:pStyle w:val="BodyText"/>
        <w:spacing w:before="183"/>
        <w:rPr>
          <w:sz w:val="20"/>
        </w:rPr>
      </w:pPr>
      <w:r>
        <w:rPr>
          <w:noProof/>
          <w:lang w:val="en-US"/>
        </w:rPr>
        <mc:AlternateContent>
          <mc:Choice Requires="wps">
            <w:drawing>
              <wp:anchor distT="0" distB="0" distL="0" distR="0" simplePos="0" relativeHeight="251676672" behindDoc="1" locked="0" layoutInCell="1" allowOverlap="1">
                <wp:simplePos x="0" y="0"/>
                <wp:positionH relativeFrom="page">
                  <wp:posOffset>2009140</wp:posOffset>
                </wp:positionH>
                <wp:positionV relativeFrom="paragraph">
                  <wp:posOffset>277495</wp:posOffset>
                </wp:positionV>
                <wp:extent cx="3998595" cy="1270"/>
                <wp:effectExtent l="0" t="0" r="0" b="0"/>
                <wp:wrapTopAndBottom/>
                <wp:docPr id="56" name="Graphic 56"/>
                <wp:cNvGraphicFramePr/>
                <a:graphic xmlns:a="http://schemas.openxmlformats.org/drawingml/2006/main">
                  <a:graphicData uri="http://schemas.microsoft.com/office/word/2010/wordprocessingShape">
                    <wps:wsp>
                      <wps:cNvSpPr/>
                      <wps:spPr>
                        <a:xfrm>
                          <a:off x="0" y="0"/>
                          <a:ext cx="3998595" cy="1270"/>
                        </a:xfrm>
                        <a:custGeom>
                          <a:avLst/>
                          <a:gdLst/>
                          <a:ahLst/>
                          <a:cxnLst/>
                          <a:rect l="l" t="t" r="r" b="b"/>
                          <a:pathLst>
                            <a:path w="3998595">
                              <a:moveTo>
                                <a:pt x="0" y="0"/>
                              </a:moveTo>
                              <a:lnTo>
                                <a:pt x="3998315" y="0"/>
                              </a:lnTo>
                            </a:path>
                          </a:pathLst>
                        </a:custGeom>
                        <a:ln w="7112">
                          <a:solidFill>
                            <a:srgbClr val="000000"/>
                          </a:solidFill>
                          <a:prstDash val="solid"/>
                        </a:ln>
                      </wps:spPr>
                      <wps:bodyPr wrap="square" lIns="0" tIns="0" rIns="0" bIns="0" rtlCol="0">
                        <a:noAutofit/>
                      </wps:bodyPr>
                    </wps:wsp>
                  </a:graphicData>
                </a:graphic>
              </wp:anchor>
            </w:drawing>
          </mc:Choice>
          <mc:Fallback>
            <w:pict>
              <v:shape w14:anchorId="42B67B4F" id="Graphic 56" o:spid="_x0000_s1026" style="position:absolute;margin-left:158.2pt;margin-top:21.85pt;width:314.85pt;height:.1pt;z-index:-251639808;visibility:visible;mso-wrap-style:square;mso-wrap-distance-left:0;mso-wrap-distance-top:0;mso-wrap-distance-right:0;mso-wrap-distance-bottom:0;mso-position-horizontal:absolute;mso-position-horizontal-relative:page;mso-position-vertical:absolute;mso-position-vertical-relative:text;v-text-anchor:top" coordsize="39985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" path="m,l3998315,e" filled="f" strokeweight=".56pt">
                <v:path arrowok="t"/>
                <w10:wrap type="topAndBottom" anchorx="page"/>
              </v:shape>
            </w:pict>
          </mc:Fallback>
        </mc:AlternateContent>
      </w:r>
    </w:p>
    <w:p w:rsidR="009331C9" w:rsidRDefault="006E3A3E">
      <w:pPr>
        <w:pStyle w:val="BodyText"/>
        <w:spacing w:before="48"/>
        <w:ind w:left="720" w:right="872"/>
        <w:jc w:val="center"/>
      </w:pPr>
      <w:r>
        <w:rPr>
          <w:spacing w:val="-5"/>
        </w:rPr>
        <w:t>HẾT</w:t>
      </w:r>
    </w:p>
    <w:sectPr w:rsidR="009331C9">
      <w:pgSz w:w="11920" w:h="16840"/>
      <w:pgMar w:top="1380" w:right="48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3A3E" w:rsidRDefault="006E3A3E">
      <w:r>
        <w:separator/>
      </w:r>
    </w:p>
  </w:endnote>
  <w:endnote w:type="continuationSeparator" w:id="0">
    <w:p w:rsidR="006E3A3E" w:rsidRDefault="006E3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3A3E" w:rsidRDefault="006E3A3E">
      <w:r>
        <w:separator/>
      </w:r>
    </w:p>
  </w:footnote>
  <w:footnote w:type="continuationSeparator" w:id="0">
    <w:p w:rsidR="006E3A3E" w:rsidRDefault="006E3A3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0F493A"/>
    <w:multiLevelType w:val="multilevel"/>
    <w:tmpl w:val="870F493A"/>
    <w:lvl w:ilvl="0">
      <w:start w:val="1"/>
      <w:numFmt w:val="decimal"/>
      <w:lvlText w:val="%1."/>
      <w:lvlJc w:val="left"/>
      <w:pPr>
        <w:ind w:left="820" w:hanging="600"/>
        <w:jc w:val="left"/>
      </w:pPr>
      <w:rPr>
        <w:rFonts w:ascii="Times New Roman" w:eastAsia="Times New Roman" w:hAnsi="Times New Roman" w:cs="Times New Roman" w:hint="default"/>
        <w:b/>
        <w:bCs/>
        <w:i w:val="0"/>
        <w:iCs w:val="0"/>
        <w:spacing w:val="-1"/>
        <w:w w:val="100"/>
        <w:sz w:val="32"/>
        <w:szCs w:val="32"/>
        <w:lang w:val="vi" w:eastAsia="en-US" w:bidi="ar-SA"/>
      </w:rPr>
    </w:lvl>
    <w:lvl w:ilvl="1">
      <w:start w:val="1"/>
      <w:numFmt w:val="decimal"/>
      <w:lvlText w:val="%1.%2."/>
      <w:lvlJc w:val="left"/>
      <w:pPr>
        <w:ind w:left="1540" w:hanging="780"/>
        <w:jc w:val="left"/>
      </w:pPr>
      <w:rPr>
        <w:rFonts w:hint="default"/>
        <w:spacing w:val="-1"/>
        <w:w w:val="100"/>
        <w:lang w:val="vi" w:eastAsia="en-US" w:bidi="ar-SA"/>
      </w:rPr>
    </w:lvl>
    <w:lvl w:ilvl="2">
      <w:numFmt w:val="bullet"/>
      <w:lvlText w:val="●"/>
      <w:lvlJc w:val="left"/>
      <w:pPr>
        <w:ind w:left="1540" w:hanging="780"/>
      </w:pPr>
      <w:rPr>
        <w:rFonts w:ascii="Arial" w:eastAsia="Arial" w:hAnsi="Arial" w:cs="Arial" w:hint="default"/>
        <w:b w:val="0"/>
        <w:bCs w:val="0"/>
        <w:i w:val="0"/>
        <w:iCs w:val="0"/>
        <w:spacing w:val="0"/>
        <w:w w:val="100"/>
        <w:sz w:val="28"/>
        <w:szCs w:val="28"/>
        <w:lang w:val="vi" w:eastAsia="en-US" w:bidi="ar-SA"/>
      </w:rPr>
    </w:lvl>
    <w:lvl w:ilvl="3">
      <w:numFmt w:val="bullet"/>
      <w:lvlText w:val="○"/>
      <w:lvlJc w:val="left"/>
      <w:pPr>
        <w:ind w:left="2260" w:hanging="780"/>
      </w:pPr>
      <w:rPr>
        <w:rFonts w:ascii="Arial" w:eastAsia="Arial" w:hAnsi="Arial" w:cs="Arial" w:hint="default"/>
        <w:b w:val="0"/>
        <w:bCs w:val="0"/>
        <w:i w:val="0"/>
        <w:iCs w:val="0"/>
        <w:spacing w:val="0"/>
        <w:w w:val="100"/>
        <w:sz w:val="28"/>
        <w:szCs w:val="28"/>
        <w:lang w:val="vi" w:eastAsia="en-US" w:bidi="ar-SA"/>
      </w:rPr>
    </w:lvl>
    <w:lvl w:ilvl="4">
      <w:numFmt w:val="bullet"/>
      <w:lvlText w:val="•"/>
      <w:lvlJc w:val="left"/>
      <w:pPr>
        <w:ind w:left="4220" w:hanging="780"/>
      </w:pPr>
      <w:rPr>
        <w:rFonts w:hint="default"/>
        <w:lang w:val="vi" w:eastAsia="en-US" w:bidi="ar-SA"/>
      </w:rPr>
    </w:lvl>
    <w:lvl w:ilvl="5">
      <w:numFmt w:val="bullet"/>
      <w:lvlText w:val="•"/>
      <w:lvlJc w:val="left"/>
      <w:pPr>
        <w:ind w:left="5200" w:hanging="780"/>
      </w:pPr>
      <w:rPr>
        <w:rFonts w:hint="default"/>
        <w:lang w:val="vi" w:eastAsia="en-US" w:bidi="ar-SA"/>
      </w:rPr>
    </w:lvl>
    <w:lvl w:ilvl="6">
      <w:numFmt w:val="bullet"/>
      <w:lvlText w:val="•"/>
      <w:lvlJc w:val="left"/>
      <w:pPr>
        <w:ind w:left="6180" w:hanging="780"/>
      </w:pPr>
      <w:rPr>
        <w:rFonts w:hint="default"/>
        <w:lang w:val="vi" w:eastAsia="en-US" w:bidi="ar-SA"/>
      </w:rPr>
    </w:lvl>
    <w:lvl w:ilvl="7">
      <w:numFmt w:val="bullet"/>
      <w:lvlText w:val="•"/>
      <w:lvlJc w:val="left"/>
      <w:pPr>
        <w:ind w:left="7160" w:hanging="780"/>
      </w:pPr>
      <w:rPr>
        <w:rFonts w:hint="default"/>
        <w:lang w:val="vi" w:eastAsia="en-US" w:bidi="ar-SA"/>
      </w:rPr>
    </w:lvl>
    <w:lvl w:ilvl="8">
      <w:numFmt w:val="bullet"/>
      <w:lvlText w:val="•"/>
      <w:lvlJc w:val="left"/>
      <w:pPr>
        <w:ind w:left="8140" w:hanging="780"/>
      </w:pPr>
      <w:rPr>
        <w:rFonts w:hint="default"/>
        <w:lang w:val="vi" w:eastAsia="en-US" w:bidi="ar-SA"/>
      </w:rPr>
    </w:lvl>
  </w:abstractNum>
  <w:abstractNum w:abstractNumId="1" w15:restartNumberingAfterBreak="0">
    <w:nsid w:val="8AD743A8"/>
    <w:multiLevelType w:val="multilevel"/>
    <w:tmpl w:val="8AD743A8"/>
    <w:lvl w:ilvl="0">
      <w:start w:val="1"/>
      <w:numFmt w:val="decimal"/>
      <w:lvlText w:val="%1."/>
      <w:lvlJc w:val="left"/>
      <w:pPr>
        <w:ind w:left="515" w:hanging="360"/>
        <w:jc w:val="left"/>
      </w:pPr>
      <w:rPr>
        <w:rFonts w:ascii="Times New Roman" w:eastAsia="Times New Roman" w:hAnsi="Times New Roman" w:cs="Times New Roman" w:hint="default"/>
        <w:b w:val="0"/>
        <w:bCs w:val="0"/>
        <w:i w:val="0"/>
        <w:iCs w:val="0"/>
        <w:spacing w:val="-1"/>
        <w:w w:val="100"/>
        <w:sz w:val="28"/>
        <w:szCs w:val="28"/>
        <w:lang w:val="vi" w:eastAsia="en-US" w:bidi="ar-SA"/>
      </w:rPr>
    </w:lvl>
    <w:lvl w:ilvl="1">
      <w:numFmt w:val="bullet"/>
      <w:lvlText w:val="•"/>
      <w:lvlJc w:val="left"/>
      <w:pPr>
        <w:ind w:left="1294" w:hanging="360"/>
      </w:pPr>
      <w:rPr>
        <w:rFonts w:hint="default"/>
        <w:lang w:val="vi" w:eastAsia="en-US" w:bidi="ar-SA"/>
      </w:rPr>
    </w:lvl>
    <w:lvl w:ilvl="2">
      <w:numFmt w:val="bullet"/>
      <w:lvlText w:val="•"/>
      <w:lvlJc w:val="left"/>
      <w:pPr>
        <w:ind w:left="2068" w:hanging="360"/>
      </w:pPr>
      <w:rPr>
        <w:rFonts w:hint="default"/>
        <w:lang w:val="vi" w:eastAsia="en-US" w:bidi="ar-SA"/>
      </w:rPr>
    </w:lvl>
    <w:lvl w:ilvl="3">
      <w:numFmt w:val="bullet"/>
      <w:lvlText w:val="•"/>
      <w:lvlJc w:val="left"/>
      <w:pPr>
        <w:ind w:left="2842" w:hanging="360"/>
      </w:pPr>
      <w:rPr>
        <w:rFonts w:hint="default"/>
        <w:lang w:val="vi" w:eastAsia="en-US" w:bidi="ar-SA"/>
      </w:rPr>
    </w:lvl>
    <w:lvl w:ilvl="4">
      <w:numFmt w:val="bullet"/>
      <w:lvlText w:val="•"/>
      <w:lvlJc w:val="left"/>
      <w:pPr>
        <w:ind w:left="3616" w:hanging="360"/>
      </w:pPr>
      <w:rPr>
        <w:rFonts w:hint="default"/>
        <w:lang w:val="vi" w:eastAsia="en-US" w:bidi="ar-SA"/>
      </w:rPr>
    </w:lvl>
    <w:lvl w:ilvl="5">
      <w:numFmt w:val="bullet"/>
      <w:lvlText w:val="•"/>
      <w:lvlJc w:val="left"/>
      <w:pPr>
        <w:ind w:left="4390" w:hanging="360"/>
      </w:pPr>
      <w:rPr>
        <w:rFonts w:hint="default"/>
        <w:lang w:val="vi" w:eastAsia="en-US" w:bidi="ar-SA"/>
      </w:rPr>
    </w:lvl>
    <w:lvl w:ilvl="6">
      <w:numFmt w:val="bullet"/>
      <w:lvlText w:val="•"/>
      <w:lvlJc w:val="left"/>
      <w:pPr>
        <w:ind w:left="5164" w:hanging="360"/>
      </w:pPr>
      <w:rPr>
        <w:rFonts w:hint="default"/>
        <w:lang w:val="vi" w:eastAsia="en-US" w:bidi="ar-SA"/>
      </w:rPr>
    </w:lvl>
    <w:lvl w:ilvl="7">
      <w:numFmt w:val="bullet"/>
      <w:lvlText w:val="•"/>
      <w:lvlJc w:val="left"/>
      <w:pPr>
        <w:ind w:left="5938" w:hanging="360"/>
      </w:pPr>
      <w:rPr>
        <w:rFonts w:hint="default"/>
        <w:lang w:val="vi" w:eastAsia="en-US" w:bidi="ar-SA"/>
      </w:rPr>
    </w:lvl>
    <w:lvl w:ilvl="8">
      <w:numFmt w:val="bullet"/>
      <w:lvlText w:val="•"/>
      <w:lvlJc w:val="left"/>
      <w:pPr>
        <w:ind w:left="6712" w:hanging="360"/>
      </w:pPr>
      <w:rPr>
        <w:rFonts w:hint="default"/>
        <w:lang w:val="vi" w:eastAsia="en-US" w:bidi="ar-SA"/>
      </w:rPr>
    </w:lvl>
  </w:abstractNum>
  <w:abstractNum w:abstractNumId="2" w15:restartNumberingAfterBreak="0">
    <w:nsid w:val="90FC65F6"/>
    <w:multiLevelType w:val="multilevel"/>
    <w:tmpl w:val="90FC65F6"/>
    <w:lvl w:ilvl="0">
      <w:numFmt w:val="bullet"/>
      <w:lvlText w:val="●"/>
      <w:lvlJc w:val="left"/>
      <w:pPr>
        <w:ind w:left="1540" w:hanging="360"/>
      </w:pPr>
      <w:rPr>
        <w:rFonts w:ascii="Arial" w:eastAsia="Arial" w:hAnsi="Arial" w:cs="Arial" w:hint="default"/>
        <w:b w:val="0"/>
        <w:bCs w:val="0"/>
        <w:i w:val="0"/>
        <w:iCs w:val="0"/>
        <w:spacing w:val="0"/>
        <w:w w:val="100"/>
        <w:sz w:val="28"/>
        <w:szCs w:val="28"/>
        <w:lang w:val="vi" w:eastAsia="en-US" w:bidi="ar-SA"/>
      </w:rPr>
    </w:lvl>
    <w:lvl w:ilvl="1">
      <w:numFmt w:val="bullet"/>
      <w:lvlText w:val="○"/>
      <w:lvlJc w:val="left"/>
      <w:pPr>
        <w:ind w:left="2260" w:hanging="360"/>
      </w:pPr>
      <w:rPr>
        <w:rFonts w:ascii="Arial" w:eastAsia="Arial" w:hAnsi="Arial" w:cs="Arial" w:hint="default"/>
        <w:b w:val="0"/>
        <w:bCs w:val="0"/>
        <w:i w:val="0"/>
        <w:iCs w:val="0"/>
        <w:spacing w:val="0"/>
        <w:w w:val="100"/>
        <w:sz w:val="28"/>
        <w:szCs w:val="28"/>
        <w:lang w:val="vi" w:eastAsia="en-US" w:bidi="ar-SA"/>
      </w:rPr>
    </w:lvl>
    <w:lvl w:ilvl="2">
      <w:numFmt w:val="bullet"/>
      <w:lvlText w:val="•"/>
      <w:lvlJc w:val="left"/>
      <w:pPr>
        <w:ind w:left="3131" w:hanging="360"/>
      </w:pPr>
      <w:rPr>
        <w:rFonts w:hint="default"/>
        <w:lang w:val="vi" w:eastAsia="en-US" w:bidi="ar-SA"/>
      </w:rPr>
    </w:lvl>
    <w:lvl w:ilvl="3">
      <w:numFmt w:val="bullet"/>
      <w:lvlText w:val="•"/>
      <w:lvlJc w:val="left"/>
      <w:pPr>
        <w:ind w:left="4002" w:hanging="360"/>
      </w:pPr>
      <w:rPr>
        <w:rFonts w:hint="default"/>
        <w:lang w:val="vi" w:eastAsia="en-US" w:bidi="ar-SA"/>
      </w:rPr>
    </w:lvl>
    <w:lvl w:ilvl="4">
      <w:numFmt w:val="bullet"/>
      <w:lvlText w:val="•"/>
      <w:lvlJc w:val="left"/>
      <w:pPr>
        <w:ind w:left="4873" w:hanging="360"/>
      </w:pPr>
      <w:rPr>
        <w:rFonts w:hint="default"/>
        <w:lang w:val="vi" w:eastAsia="en-US" w:bidi="ar-SA"/>
      </w:rPr>
    </w:lvl>
    <w:lvl w:ilvl="5">
      <w:numFmt w:val="bullet"/>
      <w:lvlText w:val="•"/>
      <w:lvlJc w:val="left"/>
      <w:pPr>
        <w:ind w:left="5744" w:hanging="360"/>
      </w:pPr>
      <w:rPr>
        <w:rFonts w:hint="default"/>
        <w:lang w:val="vi" w:eastAsia="en-US" w:bidi="ar-SA"/>
      </w:rPr>
    </w:lvl>
    <w:lvl w:ilvl="6">
      <w:numFmt w:val="bullet"/>
      <w:lvlText w:val="•"/>
      <w:lvlJc w:val="left"/>
      <w:pPr>
        <w:ind w:left="6615" w:hanging="360"/>
      </w:pPr>
      <w:rPr>
        <w:rFonts w:hint="default"/>
        <w:lang w:val="vi" w:eastAsia="en-US" w:bidi="ar-SA"/>
      </w:rPr>
    </w:lvl>
    <w:lvl w:ilvl="7">
      <w:numFmt w:val="bullet"/>
      <w:lvlText w:val="•"/>
      <w:lvlJc w:val="left"/>
      <w:pPr>
        <w:ind w:left="7486" w:hanging="360"/>
      </w:pPr>
      <w:rPr>
        <w:rFonts w:hint="default"/>
        <w:lang w:val="vi" w:eastAsia="en-US" w:bidi="ar-SA"/>
      </w:rPr>
    </w:lvl>
    <w:lvl w:ilvl="8">
      <w:numFmt w:val="bullet"/>
      <w:lvlText w:val="•"/>
      <w:lvlJc w:val="left"/>
      <w:pPr>
        <w:ind w:left="8357" w:hanging="360"/>
      </w:pPr>
      <w:rPr>
        <w:rFonts w:hint="default"/>
        <w:lang w:val="vi" w:eastAsia="en-US" w:bidi="ar-SA"/>
      </w:rPr>
    </w:lvl>
  </w:abstractNum>
  <w:abstractNum w:abstractNumId="3" w15:restartNumberingAfterBreak="0">
    <w:nsid w:val="93FE1E4F"/>
    <w:multiLevelType w:val="multilevel"/>
    <w:tmpl w:val="93FE1E4F"/>
    <w:lvl w:ilvl="0">
      <w:numFmt w:val="bullet"/>
      <w:lvlText w:val="●"/>
      <w:lvlJc w:val="left"/>
      <w:pPr>
        <w:ind w:left="1540" w:hanging="360"/>
      </w:pPr>
      <w:rPr>
        <w:rFonts w:ascii="Arial" w:eastAsia="Arial" w:hAnsi="Arial" w:cs="Arial" w:hint="default"/>
        <w:b w:val="0"/>
        <w:bCs w:val="0"/>
        <w:i w:val="0"/>
        <w:iCs w:val="0"/>
        <w:spacing w:val="0"/>
        <w:w w:val="100"/>
        <w:sz w:val="28"/>
        <w:szCs w:val="28"/>
        <w:lang w:val="vi" w:eastAsia="en-US" w:bidi="ar-SA"/>
      </w:rPr>
    </w:lvl>
    <w:lvl w:ilvl="1">
      <w:numFmt w:val="bullet"/>
      <w:lvlText w:val="•"/>
      <w:lvlJc w:val="left"/>
      <w:pPr>
        <w:ind w:left="2396" w:hanging="360"/>
      </w:pPr>
      <w:rPr>
        <w:rFonts w:hint="default"/>
        <w:lang w:val="vi" w:eastAsia="en-US" w:bidi="ar-SA"/>
      </w:rPr>
    </w:lvl>
    <w:lvl w:ilvl="2">
      <w:numFmt w:val="bullet"/>
      <w:lvlText w:val="•"/>
      <w:lvlJc w:val="left"/>
      <w:pPr>
        <w:ind w:left="3252" w:hanging="360"/>
      </w:pPr>
      <w:rPr>
        <w:rFonts w:hint="default"/>
        <w:lang w:val="vi" w:eastAsia="en-US" w:bidi="ar-SA"/>
      </w:rPr>
    </w:lvl>
    <w:lvl w:ilvl="3">
      <w:numFmt w:val="bullet"/>
      <w:lvlText w:val="•"/>
      <w:lvlJc w:val="left"/>
      <w:pPr>
        <w:ind w:left="4108" w:hanging="360"/>
      </w:pPr>
      <w:rPr>
        <w:rFonts w:hint="default"/>
        <w:lang w:val="vi" w:eastAsia="en-US" w:bidi="ar-SA"/>
      </w:rPr>
    </w:lvl>
    <w:lvl w:ilvl="4">
      <w:numFmt w:val="bullet"/>
      <w:lvlText w:val="•"/>
      <w:lvlJc w:val="left"/>
      <w:pPr>
        <w:ind w:left="4964" w:hanging="360"/>
      </w:pPr>
      <w:rPr>
        <w:rFonts w:hint="default"/>
        <w:lang w:val="vi" w:eastAsia="en-US" w:bidi="ar-SA"/>
      </w:rPr>
    </w:lvl>
    <w:lvl w:ilvl="5">
      <w:numFmt w:val="bullet"/>
      <w:lvlText w:val="•"/>
      <w:lvlJc w:val="left"/>
      <w:pPr>
        <w:ind w:left="5820" w:hanging="360"/>
      </w:pPr>
      <w:rPr>
        <w:rFonts w:hint="default"/>
        <w:lang w:val="vi" w:eastAsia="en-US" w:bidi="ar-SA"/>
      </w:rPr>
    </w:lvl>
    <w:lvl w:ilvl="6">
      <w:numFmt w:val="bullet"/>
      <w:lvlText w:val="•"/>
      <w:lvlJc w:val="left"/>
      <w:pPr>
        <w:ind w:left="6676" w:hanging="360"/>
      </w:pPr>
      <w:rPr>
        <w:rFonts w:hint="default"/>
        <w:lang w:val="vi" w:eastAsia="en-US" w:bidi="ar-SA"/>
      </w:rPr>
    </w:lvl>
    <w:lvl w:ilvl="7">
      <w:numFmt w:val="bullet"/>
      <w:lvlText w:val="•"/>
      <w:lvlJc w:val="left"/>
      <w:pPr>
        <w:ind w:left="7532" w:hanging="360"/>
      </w:pPr>
      <w:rPr>
        <w:rFonts w:hint="default"/>
        <w:lang w:val="vi" w:eastAsia="en-US" w:bidi="ar-SA"/>
      </w:rPr>
    </w:lvl>
    <w:lvl w:ilvl="8">
      <w:numFmt w:val="bullet"/>
      <w:lvlText w:val="•"/>
      <w:lvlJc w:val="left"/>
      <w:pPr>
        <w:ind w:left="8388" w:hanging="360"/>
      </w:pPr>
      <w:rPr>
        <w:rFonts w:hint="default"/>
        <w:lang w:val="vi" w:eastAsia="en-US" w:bidi="ar-SA"/>
      </w:rPr>
    </w:lvl>
  </w:abstractNum>
  <w:abstractNum w:abstractNumId="4" w15:restartNumberingAfterBreak="0">
    <w:nsid w:val="95F3A396"/>
    <w:multiLevelType w:val="multilevel"/>
    <w:tmpl w:val="95F3A396"/>
    <w:lvl w:ilvl="0">
      <w:start w:val="1"/>
      <w:numFmt w:val="decimal"/>
      <w:lvlText w:val="%1."/>
      <w:lvlJc w:val="left"/>
      <w:pPr>
        <w:ind w:left="1510" w:hanging="570"/>
        <w:jc w:val="right"/>
      </w:pPr>
      <w:rPr>
        <w:rFonts w:ascii="Times New Roman" w:eastAsia="Times New Roman" w:hAnsi="Times New Roman" w:cs="Times New Roman" w:hint="default"/>
        <w:b w:val="0"/>
        <w:bCs w:val="0"/>
        <w:i w:val="0"/>
        <w:iCs w:val="0"/>
        <w:spacing w:val="-1"/>
        <w:w w:val="100"/>
        <w:sz w:val="28"/>
        <w:szCs w:val="28"/>
        <w:lang w:val="vi" w:eastAsia="en-US" w:bidi="ar-SA"/>
      </w:rPr>
    </w:lvl>
    <w:lvl w:ilvl="1">
      <w:numFmt w:val="bullet"/>
      <w:lvlText w:val="•"/>
      <w:lvlJc w:val="left"/>
      <w:pPr>
        <w:ind w:left="2378" w:hanging="570"/>
      </w:pPr>
      <w:rPr>
        <w:rFonts w:hint="default"/>
        <w:lang w:val="vi" w:eastAsia="en-US" w:bidi="ar-SA"/>
      </w:rPr>
    </w:lvl>
    <w:lvl w:ilvl="2">
      <w:numFmt w:val="bullet"/>
      <w:lvlText w:val="•"/>
      <w:lvlJc w:val="left"/>
      <w:pPr>
        <w:ind w:left="3236" w:hanging="570"/>
      </w:pPr>
      <w:rPr>
        <w:rFonts w:hint="default"/>
        <w:lang w:val="vi" w:eastAsia="en-US" w:bidi="ar-SA"/>
      </w:rPr>
    </w:lvl>
    <w:lvl w:ilvl="3">
      <w:numFmt w:val="bullet"/>
      <w:lvlText w:val="•"/>
      <w:lvlJc w:val="left"/>
      <w:pPr>
        <w:ind w:left="4094" w:hanging="570"/>
      </w:pPr>
      <w:rPr>
        <w:rFonts w:hint="default"/>
        <w:lang w:val="vi" w:eastAsia="en-US" w:bidi="ar-SA"/>
      </w:rPr>
    </w:lvl>
    <w:lvl w:ilvl="4">
      <w:numFmt w:val="bullet"/>
      <w:lvlText w:val="•"/>
      <w:lvlJc w:val="left"/>
      <w:pPr>
        <w:ind w:left="4952" w:hanging="570"/>
      </w:pPr>
      <w:rPr>
        <w:rFonts w:hint="default"/>
        <w:lang w:val="vi" w:eastAsia="en-US" w:bidi="ar-SA"/>
      </w:rPr>
    </w:lvl>
    <w:lvl w:ilvl="5">
      <w:numFmt w:val="bullet"/>
      <w:lvlText w:val="•"/>
      <w:lvlJc w:val="left"/>
      <w:pPr>
        <w:ind w:left="5810" w:hanging="570"/>
      </w:pPr>
      <w:rPr>
        <w:rFonts w:hint="default"/>
        <w:lang w:val="vi" w:eastAsia="en-US" w:bidi="ar-SA"/>
      </w:rPr>
    </w:lvl>
    <w:lvl w:ilvl="6">
      <w:numFmt w:val="bullet"/>
      <w:lvlText w:val="•"/>
      <w:lvlJc w:val="left"/>
      <w:pPr>
        <w:ind w:left="6668" w:hanging="570"/>
      </w:pPr>
      <w:rPr>
        <w:rFonts w:hint="default"/>
        <w:lang w:val="vi" w:eastAsia="en-US" w:bidi="ar-SA"/>
      </w:rPr>
    </w:lvl>
    <w:lvl w:ilvl="7">
      <w:numFmt w:val="bullet"/>
      <w:lvlText w:val="•"/>
      <w:lvlJc w:val="left"/>
      <w:pPr>
        <w:ind w:left="7526" w:hanging="570"/>
      </w:pPr>
      <w:rPr>
        <w:rFonts w:hint="default"/>
        <w:lang w:val="vi" w:eastAsia="en-US" w:bidi="ar-SA"/>
      </w:rPr>
    </w:lvl>
    <w:lvl w:ilvl="8">
      <w:numFmt w:val="bullet"/>
      <w:lvlText w:val="•"/>
      <w:lvlJc w:val="left"/>
      <w:pPr>
        <w:ind w:left="8384" w:hanging="570"/>
      </w:pPr>
      <w:rPr>
        <w:rFonts w:hint="default"/>
        <w:lang w:val="vi" w:eastAsia="en-US" w:bidi="ar-SA"/>
      </w:rPr>
    </w:lvl>
  </w:abstractNum>
  <w:abstractNum w:abstractNumId="5" w15:restartNumberingAfterBreak="0">
    <w:nsid w:val="ACAFD53E"/>
    <w:multiLevelType w:val="multilevel"/>
    <w:tmpl w:val="ACAFD53E"/>
    <w:lvl w:ilvl="0">
      <w:start w:val="1"/>
      <w:numFmt w:val="decimal"/>
      <w:lvlText w:val="%1."/>
      <w:lvlJc w:val="left"/>
      <w:pPr>
        <w:ind w:left="820" w:hanging="600"/>
        <w:jc w:val="left"/>
      </w:pPr>
      <w:rPr>
        <w:rFonts w:ascii="Times New Roman" w:eastAsia="Times New Roman" w:hAnsi="Times New Roman" w:cs="Times New Roman" w:hint="default"/>
        <w:b/>
        <w:bCs/>
        <w:i w:val="0"/>
        <w:iCs w:val="0"/>
        <w:spacing w:val="-1"/>
        <w:w w:val="100"/>
        <w:sz w:val="32"/>
        <w:szCs w:val="32"/>
        <w:lang w:val="vi" w:eastAsia="en-US" w:bidi="ar-SA"/>
      </w:rPr>
    </w:lvl>
    <w:lvl w:ilvl="1">
      <w:start w:val="1"/>
      <w:numFmt w:val="decimal"/>
      <w:lvlText w:val="%1.%2."/>
      <w:lvlJc w:val="left"/>
      <w:pPr>
        <w:ind w:left="1540" w:hanging="780"/>
        <w:jc w:val="left"/>
      </w:pPr>
      <w:rPr>
        <w:rFonts w:ascii="Times New Roman" w:eastAsia="Times New Roman" w:hAnsi="Times New Roman" w:cs="Times New Roman" w:hint="default"/>
        <w:b/>
        <w:bCs/>
        <w:i w:val="0"/>
        <w:iCs w:val="0"/>
        <w:spacing w:val="-1"/>
        <w:w w:val="100"/>
        <w:sz w:val="28"/>
        <w:szCs w:val="28"/>
        <w:lang w:val="vi" w:eastAsia="en-US" w:bidi="ar-SA"/>
      </w:rPr>
    </w:lvl>
    <w:lvl w:ilvl="2">
      <w:numFmt w:val="bullet"/>
      <w:lvlText w:val="●"/>
      <w:lvlJc w:val="left"/>
      <w:pPr>
        <w:ind w:left="1540" w:hanging="360"/>
      </w:pPr>
      <w:rPr>
        <w:rFonts w:ascii="Arial" w:eastAsia="Arial" w:hAnsi="Arial" w:cs="Arial" w:hint="default"/>
        <w:b w:val="0"/>
        <w:bCs w:val="0"/>
        <w:i w:val="0"/>
        <w:iCs w:val="0"/>
        <w:spacing w:val="0"/>
        <w:w w:val="100"/>
        <w:sz w:val="28"/>
        <w:szCs w:val="28"/>
        <w:lang w:val="vi" w:eastAsia="en-US" w:bidi="ar-SA"/>
      </w:rPr>
    </w:lvl>
    <w:lvl w:ilvl="3">
      <w:numFmt w:val="bullet"/>
      <w:lvlText w:val="•"/>
      <w:lvlJc w:val="left"/>
      <w:pPr>
        <w:ind w:left="2925" w:hanging="360"/>
      </w:pPr>
      <w:rPr>
        <w:rFonts w:hint="default"/>
        <w:lang w:val="vi" w:eastAsia="en-US" w:bidi="ar-SA"/>
      </w:rPr>
    </w:lvl>
    <w:lvl w:ilvl="4">
      <w:numFmt w:val="bullet"/>
      <w:lvlText w:val="•"/>
      <w:lvlJc w:val="left"/>
      <w:pPr>
        <w:ind w:left="3950" w:hanging="360"/>
      </w:pPr>
      <w:rPr>
        <w:rFonts w:hint="default"/>
        <w:lang w:val="vi" w:eastAsia="en-US" w:bidi="ar-SA"/>
      </w:rPr>
    </w:lvl>
    <w:lvl w:ilvl="5">
      <w:numFmt w:val="bullet"/>
      <w:lvlText w:val="•"/>
      <w:lvlJc w:val="left"/>
      <w:pPr>
        <w:ind w:left="4975" w:hanging="360"/>
      </w:pPr>
      <w:rPr>
        <w:rFonts w:hint="default"/>
        <w:lang w:val="vi" w:eastAsia="en-US" w:bidi="ar-SA"/>
      </w:rPr>
    </w:lvl>
    <w:lvl w:ilvl="6">
      <w:numFmt w:val="bullet"/>
      <w:lvlText w:val="•"/>
      <w:lvlJc w:val="left"/>
      <w:pPr>
        <w:ind w:left="6000" w:hanging="360"/>
      </w:pPr>
      <w:rPr>
        <w:rFonts w:hint="default"/>
        <w:lang w:val="vi" w:eastAsia="en-US" w:bidi="ar-SA"/>
      </w:rPr>
    </w:lvl>
    <w:lvl w:ilvl="7">
      <w:numFmt w:val="bullet"/>
      <w:lvlText w:val="•"/>
      <w:lvlJc w:val="left"/>
      <w:pPr>
        <w:ind w:left="7025" w:hanging="360"/>
      </w:pPr>
      <w:rPr>
        <w:rFonts w:hint="default"/>
        <w:lang w:val="vi" w:eastAsia="en-US" w:bidi="ar-SA"/>
      </w:rPr>
    </w:lvl>
    <w:lvl w:ilvl="8">
      <w:numFmt w:val="bullet"/>
      <w:lvlText w:val="•"/>
      <w:lvlJc w:val="left"/>
      <w:pPr>
        <w:ind w:left="8050" w:hanging="360"/>
      </w:pPr>
      <w:rPr>
        <w:rFonts w:hint="default"/>
        <w:lang w:val="vi" w:eastAsia="en-US" w:bidi="ar-SA"/>
      </w:rPr>
    </w:lvl>
  </w:abstractNum>
  <w:abstractNum w:abstractNumId="6" w15:restartNumberingAfterBreak="0">
    <w:nsid w:val="B5E306ED"/>
    <w:multiLevelType w:val="multilevel"/>
    <w:tmpl w:val="B5E306ED"/>
    <w:lvl w:ilvl="0">
      <w:start w:val="1"/>
      <w:numFmt w:val="decimal"/>
      <w:lvlText w:val="%1."/>
      <w:lvlJc w:val="left"/>
      <w:pPr>
        <w:ind w:left="419" w:hanging="320"/>
        <w:jc w:val="left"/>
      </w:pPr>
      <w:rPr>
        <w:rFonts w:ascii="Times New Roman" w:eastAsia="Times New Roman" w:hAnsi="Times New Roman" w:cs="Times New Roman" w:hint="default"/>
        <w:b w:val="0"/>
        <w:bCs w:val="0"/>
        <w:i w:val="0"/>
        <w:iCs w:val="0"/>
        <w:spacing w:val="-1"/>
        <w:w w:val="100"/>
        <w:sz w:val="32"/>
        <w:szCs w:val="32"/>
        <w:lang w:val="vi" w:eastAsia="en-US" w:bidi="ar-SA"/>
      </w:rPr>
    </w:lvl>
    <w:lvl w:ilvl="1">
      <w:start w:val="1"/>
      <w:numFmt w:val="decimal"/>
      <w:lvlText w:val="%2."/>
      <w:lvlJc w:val="left"/>
      <w:pPr>
        <w:ind w:left="820" w:hanging="600"/>
        <w:jc w:val="left"/>
      </w:pPr>
      <w:rPr>
        <w:rFonts w:ascii="Times New Roman" w:eastAsia="Times New Roman" w:hAnsi="Times New Roman" w:cs="Times New Roman" w:hint="default"/>
        <w:b/>
        <w:bCs/>
        <w:i w:val="0"/>
        <w:iCs w:val="0"/>
        <w:spacing w:val="-1"/>
        <w:w w:val="100"/>
        <w:sz w:val="32"/>
        <w:szCs w:val="32"/>
        <w:lang w:val="vi" w:eastAsia="en-US" w:bidi="ar-SA"/>
      </w:rPr>
    </w:lvl>
    <w:lvl w:ilvl="2">
      <w:numFmt w:val="bullet"/>
      <w:lvlText w:val="•"/>
      <w:lvlJc w:val="left"/>
      <w:pPr>
        <w:ind w:left="1851" w:hanging="600"/>
      </w:pPr>
      <w:rPr>
        <w:rFonts w:hint="default"/>
        <w:lang w:val="vi" w:eastAsia="en-US" w:bidi="ar-SA"/>
      </w:rPr>
    </w:lvl>
    <w:lvl w:ilvl="3">
      <w:numFmt w:val="bullet"/>
      <w:lvlText w:val="•"/>
      <w:lvlJc w:val="left"/>
      <w:pPr>
        <w:ind w:left="2882" w:hanging="600"/>
      </w:pPr>
      <w:rPr>
        <w:rFonts w:hint="default"/>
        <w:lang w:val="vi" w:eastAsia="en-US" w:bidi="ar-SA"/>
      </w:rPr>
    </w:lvl>
    <w:lvl w:ilvl="4">
      <w:numFmt w:val="bullet"/>
      <w:lvlText w:val="•"/>
      <w:lvlJc w:val="left"/>
      <w:pPr>
        <w:ind w:left="3913" w:hanging="600"/>
      </w:pPr>
      <w:rPr>
        <w:rFonts w:hint="default"/>
        <w:lang w:val="vi" w:eastAsia="en-US" w:bidi="ar-SA"/>
      </w:rPr>
    </w:lvl>
    <w:lvl w:ilvl="5">
      <w:numFmt w:val="bullet"/>
      <w:lvlText w:val="•"/>
      <w:lvlJc w:val="left"/>
      <w:pPr>
        <w:ind w:left="4944" w:hanging="600"/>
      </w:pPr>
      <w:rPr>
        <w:rFonts w:hint="default"/>
        <w:lang w:val="vi" w:eastAsia="en-US" w:bidi="ar-SA"/>
      </w:rPr>
    </w:lvl>
    <w:lvl w:ilvl="6">
      <w:numFmt w:val="bullet"/>
      <w:lvlText w:val="•"/>
      <w:lvlJc w:val="left"/>
      <w:pPr>
        <w:ind w:left="5975" w:hanging="600"/>
      </w:pPr>
      <w:rPr>
        <w:rFonts w:hint="default"/>
        <w:lang w:val="vi" w:eastAsia="en-US" w:bidi="ar-SA"/>
      </w:rPr>
    </w:lvl>
    <w:lvl w:ilvl="7">
      <w:numFmt w:val="bullet"/>
      <w:lvlText w:val="•"/>
      <w:lvlJc w:val="left"/>
      <w:pPr>
        <w:ind w:left="7006" w:hanging="600"/>
      </w:pPr>
      <w:rPr>
        <w:rFonts w:hint="default"/>
        <w:lang w:val="vi" w:eastAsia="en-US" w:bidi="ar-SA"/>
      </w:rPr>
    </w:lvl>
    <w:lvl w:ilvl="8">
      <w:numFmt w:val="bullet"/>
      <w:lvlText w:val="•"/>
      <w:lvlJc w:val="left"/>
      <w:pPr>
        <w:ind w:left="8037" w:hanging="600"/>
      </w:pPr>
      <w:rPr>
        <w:rFonts w:hint="default"/>
        <w:lang w:val="vi" w:eastAsia="en-US" w:bidi="ar-SA"/>
      </w:rPr>
    </w:lvl>
  </w:abstractNum>
  <w:abstractNum w:abstractNumId="7" w15:restartNumberingAfterBreak="0">
    <w:nsid w:val="BBDAB898"/>
    <w:multiLevelType w:val="multilevel"/>
    <w:tmpl w:val="BBDAB898"/>
    <w:lvl w:ilvl="0">
      <w:numFmt w:val="bullet"/>
      <w:lvlText w:val="●"/>
      <w:lvlJc w:val="left"/>
      <w:pPr>
        <w:ind w:left="1540" w:hanging="360"/>
      </w:pPr>
      <w:rPr>
        <w:rFonts w:ascii="Arial" w:eastAsia="Arial" w:hAnsi="Arial" w:cs="Arial" w:hint="default"/>
        <w:b w:val="0"/>
        <w:bCs w:val="0"/>
        <w:i w:val="0"/>
        <w:iCs w:val="0"/>
        <w:spacing w:val="0"/>
        <w:w w:val="100"/>
        <w:sz w:val="28"/>
        <w:szCs w:val="28"/>
        <w:lang w:val="vi" w:eastAsia="en-US" w:bidi="ar-SA"/>
      </w:rPr>
    </w:lvl>
    <w:lvl w:ilvl="1">
      <w:numFmt w:val="bullet"/>
      <w:lvlText w:val="•"/>
      <w:lvlJc w:val="left"/>
      <w:pPr>
        <w:ind w:left="2396" w:hanging="360"/>
      </w:pPr>
      <w:rPr>
        <w:rFonts w:hint="default"/>
        <w:lang w:val="vi" w:eastAsia="en-US" w:bidi="ar-SA"/>
      </w:rPr>
    </w:lvl>
    <w:lvl w:ilvl="2">
      <w:numFmt w:val="bullet"/>
      <w:lvlText w:val="•"/>
      <w:lvlJc w:val="left"/>
      <w:pPr>
        <w:ind w:left="3252" w:hanging="360"/>
      </w:pPr>
      <w:rPr>
        <w:rFonts w:hint="default"/>
        <w:lang w:val="vi" w:eastAsia="en-US" w:bidi="ar-SA"/>
      </w:rPr>
    </w:lvl>
    <w:lvl w:ilvl="3">
      <w:numFmt w:val="bullet"/>
      <w:lvlText w:val="•"/>
      <w:lvlJc w:val="left"/>
      <w:pPr>
        <w:ind w:left="4108" w:hanging="360"/>
      </w:pPr>
      <w:rPr>
        <w:rFonts w:hint="default"/>
        <w:lang w:val="vi" w:eastAsia="en-US" w:bidi="ar-SA"/>
      </w:rPr>
    </w:lvl>
    <w:lvl w:ilvl="4">
      <w:numFmt w:val="bullet"/>
      <w:lvlText w:val="•"/>
      <w:lvlJc w:val="left"/>
      <w:pPr>
        <w:ind w:left="4964" w:hanging="360"/>
      </w:pPr>
      <w:rPr>
        <w:rFonts w:hint="default"/>
        <w:lang w:val="vi" w:eastAsia="en-US" w:bidi="ar-SA"/>
      </w:rPr>
    </w:lvl>
    <w:lvl w:ilvl="5">
      <w:numFmt w:val="bullet"/>
      <w:lvlText w:val="•"/>
      <w:lvlJc w:val="left"/>
      <w:pPr>
        <w:ind w:left="5820" w:hanging="360"/>
      </w:pPr>
      <w:rPr>
        <w:rFonts w:hint="default"/>
        <w:lang w:val="vi" w:eastAsia="en-US" w:bidi="ar-SA"/>
      </w:rPr>
    </w:lvl>
    <w:lvl w:ilvl="6">
      <w:numFmt w:val="bullet"/>
      <w:lvlText w:val="•"/>
      <w:lvlJc w:val="left"/>
      <w:pPr>
        <w:ind w:left="6676" w:hanging="360"/>
      </w:pPr>
      <w:rPr>
        <w:rFonts w:hint="default"/>
        <w:lang w:val="vi" w:eastAsia="en-US" w:bidi="ar-SA"/>
      </w:rPr>
    </w:lvl>
    <w:lvl w:ilvl="7">
      <w:numFmt w:val="bullet"/>
      <w:lvlText w:val="•"/>
      <w:lvlJc w:val="left"/>
      <w:pPr>
        <w:ind w:left="7532" w:hanging="360"/>
      </w:pPr>
      <w:rPr>
        <w:rFonts w:hint="default"/>
        <w:lang w:val="vi" w:eastAsia="en-US" w:bidi="ar-SA"/>
      </w:rPr>
    </w:lvl>
    <w:lvl w:ilvl="8">
      <w:numFmt w:val="bullet"/>
      <w:lvlText w:val="•"/>
      <w:lvlJc w:val="left"/>
      <w:pPr>
        <w:ind w:left="8388" w:hanging="360"/>
      </w:pPr>
      <w:rPr>
        <w:rFonts w:hint="default"/>
        <w:lang w:val="vi" w:eastAsia="en-US" w:bidi="ar-SA"/>
      </w:rPr>
    </w:lvl>
  </w:abstractNum>
  <w:abstractNum w:abstractNumId="8" w15:restartNumberingAfterBreak="0">
    <w:nsid w:val="BF205925"/>
    <w:multiLevelType w:val="multilevel"/>
    <w:tmpl w:val="BF205925"/>
    <w:lvl w:ilvl="0">
      <w:start w:val="1"/>
      <w:numFmt w:val="decimal"/>
      <w:lvlText w:val="%1."/>
      <w:lvlJc w:val="left"/>
      <w:pPr>
        <w:ind w:left="419" w:hanging="320"/>
        <w:jc w:val="left"/>
      </w:pPr>
      <w:rPr>
        <w:rFonts w:ascii="Times New Roman" w:eastAsia="Times New Roman" w:hAnsi="Times New Roman" w:cs="Times New Roman" w:hint="default"/>
        <w:b w:val="0"/>
        <w:bCs w:val="0"/>
        <w:i w:val="0"/>
        <w:iCs w:val="0"/>
        <w:spacing w:val="-1"/>
        <w:w w:val="100"/>
        <w:sz w:val="32"/>
        <w:szCs w:val="32"/>
        <w:lang w:val="vi" w:eastAsia="en-US" w:bidi="ar-SA"/>
      </w:rPr>
    </w:lvl>
    <w:lvl w:ilvl="1">
      <w:start w:val="1"/>
      <w:numFmt w:val="decimal"/>
      <w:lvlText w:val="%1.%2."/>
      <w:lvlJc w:val="left"/>
      <w:pPr>
        <w:ind w:left="1019" w:hanging="560"/>
        <w:jc w:val="left"/>
      </w:pPr>
      <w:rPr>
        <w:rFonts w:ascii="Times New Roman" w:eastAsia="Times New Roman" w:hAnsi="Times New Roman" w:cs="Times New Roman" w:hint="default"/>
        <w:b w:val="0"/>
        <w:bCs w:val="0"/>
        <w:i w:val="0"/>
        <w:iCs w:val="0"/>
        <w:spacing w:val="-1"/>
        <w:w w:val="100"/>
        <w:sz w:val="32"/>
        <w:szCs w:val="32"/>
        <w:lang w:val="vi" w:eastAsia="en-US" w:bidi="ar-SA"/>
      </w:rPr>
    </w:lvl>
    <w:lvl w:ilvl="2">
      <w:numFmt w:val="bullet"/>
      <w:lvlText w:val="•"/>
      <w:lvlJc w:val="left"/>
      <w:pPr>
        <w:ind w:left="2028" w:hanging="560"/>
      </w:pPr>
      <w:rPr>
        <w:rFonts w:hint="default"/>
        <w:lang w:val="vi" w:eastAsia="en-US" w:bidi="ar-SA"/>
      </w:rPr>
    </w:lvl>
    <w:lvl w:ilvl="3">
      <w:numFmt w:val="bullet"/>
      <w:lvlText w:val="•"/>
      <w:lvlJc w:val="left"/>
      <w:pPr>
        <w:ind w:left="3037" w:hanging="560"/>
      </w:pPr>
      <w:rPr>
        <w:rFonts w:hint="default"/>
        <w:lang w:val="vi" w:eastAsia="en-US" w:bidi="ar-SA"/>
      </w:rPr>
    </w:lvl>
    <w:lvl w:ilvl="4">
      <w:numFmt w:val="bullet"/>
      <w:lvlText w:val="•"/>
      <w:lvlJc w:val="left"/>
      <w:pPr>
        <w:ind w:left="4046" w:hanging="560"/>
      </w:pPr>
      <w:rPr>
        <w:rFonts w:hint="default"/>
        <w:lang w:val="vi" w:eastAsia="en-US" w:bidi="ar-SA"/>
      </w:rPr>
    </w:lvl>
    <w:lvl w:ilvl="5">
      <w:numFmt w:val="bullet"/>
      <w:lvlText w:val="•"/>
      <w:lvlJc w:val="left"/>
      <w:pPr>
        <w:ind w:left="5055" w:hanging="560"/>
      </w:pPr>
      <w:rPr>
        <w:rFonts w:hint="default"/>
        <w:lang w:val="vi" w:eastAsia="en-US" w:bidi="ar-SA"/>
      </w:rPr>
    </w:lvl>
    <w:lvl w:ilvl="6">
      <w:numFmt w:val="bullet"/>
      <w:lvlText w:val="•"/>
      <w:lvlJc w:val="left"/>
      <w:pPr>
        <w:ind w:left="6064" w:hanging="560"/>
      </w:pPr>
      <w:rPr>
        <w:rFonts w:hint="default"/>
        <w:lang w:val="vi" w:eastAsia="en-US" w:bidi="ar-SA"/>
      </w:rPr>
    </w:lvl>
    <w:lvl w:ilvl="7">
      <w:numFmt w:val="bullet"/>
      <w:lvlText w:val="•"/>
      <w:lvlJc w:val="left"/>
      <w:pPr>
        <w:ind w:left="7073" w:hanging="560"/>
      </w:pPr>
      <w:rPr>
        <w:rFonts w:hint="default"/>
        <w:lang w:val="vi" w:eastAsia="en-US" w:bidi="ar-SA"/>
      </w:rPr>
    </w:lvl>
    <w:lvl w:ilvl="8">
      <w:numFmt w:val="bullet"/>
      <w:lvlText w:val="•"/>
      <w:lvlJc w:val="left"/>
      <w:pPr>
        <w:ind w:left="8082" w:hanging="560"/>
      </w:pPr>
      <w:rPr>
        <w:rFonts w:hint="default"/>
        <w:lang w:val="vi" w:eastAsia="en-US" w:bidi="ar-SA"/>
      </w:rPr>
    </w:lvl>
  </w:abstractNum>
  <w:abstractNum w:abstractNumId="9" w15:restartNumberingAfterBreak="0">
    <w:nsid w:val="C80C1332"/>
    <w:multiLevelType w:val="multilevel"/>
    <w:tmpl w:val="C80C1332"/>
    <w:lvl w:ilvl="0">
      <w:start w:val="1"/>
      <w:numFmt w:val="decimal"/>
      <w:lvlText w:val="%1."/>
      <w:lvlJc w:val="left"/>
      <w:pPr>
        <w:ind w:left="505" w:hanging="360"/>
        <w:jc w:val="left"/>
      </w:pPr>
      <w:rPr>
        <w:rFonts w:ascii="Times New Roman" w:eastAsia="Times New Roman" w:hAnsi="Times New Roman" w:cs="Times New Roman" w:hint="default"/>
        <w:b w:val="0"/>
        <w:bCs w:val="0"/>
        <w:i w:val="0"/>
        <w:iCs w:val="0"/>
        <w:spacing w:val="-1"/>
        <w:w w:val="100"/>
        <w:sz w:val="28"/>
        <w:szCs w:val="28"/>
        <w:lang w:val="vi" w:eastAsia="en-US" w:bidi="ar-SA"/>
      </w:rPr>
    </w:lvl>
    <w:lvl w:ilvl="1">
      <w:numFmt w:val="bullet"/>
      <w:lvlText w:val="•"/>
      <w:lvlJc w:val="left"/>
      <w:pPr>
        <w:ind w:left="1276" w:hanging="360"/>
      </w:pPr>
      <w:rPr>
        <w:rFonts w:hint="default"/>
        <w:lang w:val="vi" w:eastAsia="en-US" w:bidi="ar-SA"/>
      </w:rPr>
    </w:lvl>
    <w:lvl w:ilvl="2">
      <w:numFmt w:val="bullet"/>
      <w:lvlText w:val="•"/>
      <w:lvlJc w:val="left"/>
      <w:pPr>
        <w:ind w:left="2052" w:hanging="360"/>
      </w:pPr>
      <w:rPr>
        <w:rFonts w:hint="default"/>
        <w:lang w:val="vi" w:eastAsia="en-US" w:bidi="ar-SA"/>
      </w:rPr>
    </w:lvl>
    <w:lvl w:ilvl="3">
      <w:numFmt w:val="bullet"/>
      <w:lvlText w:val="•"/>
      <w:lvlJc w:val="left"/>
      <w:pPr>
        <w:ind w:left="2828" w:hanging="360"/>
      </w:pPr>
      <w:rPr>
        <w:rFonts w:hint="default"/>
        <w:lang w:val="vi" w:eastAsia="en-US" w:bidi="ar-SA"/>
      </w:rPr>
    </w:lvl>
    <w:lvl w:ilvl="4">
      <w:numFmt w:val="bullet"/>
      <w:lvlText w:val="•"/>
      <w:lvlJc w:val="left"/>
      <w:pPr>
        <w:ind w:left="3604" w:hanging="360"/>
      </w:pPr>
      <w:rPr>
        <w:rFonts w:hint="default"/>
        <w:lang w:val="vi" w:eastAsia="en-US" w:bidi="ar-SA"/>
      </w:rPr>
    </w:lvl>
    <w:lvl w:ilvl="5">
      <w:numFmt w:val="bullet"/>
      <w:lvlText w:val="•"/>
      <w:lvlJc w:val="left"/>
      <w:pPr>
        <w:ind w:left="4380" w:hanging="360"/>
      </w:pPr>
      <w:rPr>
        <w:rFonts w:hint="default"/>
        <w:lang w:val="vi" w:eastAsia="en-US" w:bidi="ar-SA"/>
      </w:rPr>
    </w:lvl>
    <w:lvl w:ilvl="6">
      <w:numFmt w:val="bullet"/>
      <w:lvlText w:val="•"/>
      <w:lvlJc w:val="left"/>
      <w:pPr>
        <w:ind w:left="5156" w:hanging="360"/>
      </w:pPr>
      <w:rPr>
        <w:rFonts w:hint="default"/>
        <w:lang w:val="vi" w:eastAsia="en-US" w:bidi="ar-SA"/>
      </w:rPr>
    </w:lvl>
    <w:lvl w:ilvl="7">
      <w:numFmt w:val="bullet"/>
      <w:lvlText w:val="•"/>
      <w:lvlJc w:val="left"/>
      <w:pPr>
        <w:ind w:left="5932" w:hanging="360"/>
      </w:pPr>
      <w:rPr>
        <w:rFonts w:hint="default"/>
        <w:lang w:val="vi" w:eastAsia="en-US" w:bidi="ar-SA"/>
      </w:rPr>
    </w:lvl>
    <w:lvl w:ilvl="8">
      <w:numFmt w:val="bullet"/>
      <w:lvlText w:val="•"/>
      <w:lvlJc w:val="left"/>
      <w:pPr>
        <w:ind w:left="6708" w:hanging="360"/>
      </w:pPr>
      <w:rPr>
        <w:rFonts w:hint="default"/>
        <w:lang w:val="vi" w:eastAsia="en-US" w:bidi="ar-SA"/>
      </w:rPr>
    </w:lvl>
  </w:abstractNum>
  <w:abstractNum w:abstractNumId="10" w15:restartNumberingAfterBreak="0">
    <w:nsid w:val="CA928F83"/>
    <w:multiLevelType w:val="multilevel"/>
    <w:tmpl w:val="CA928F83"/>
    <w:lvl w:ilvl="0">
      <w:numFmt w:val="bullet"/>
      <w:lvlText w:val="●"/>
      <w:lvlJc w:val="left"/>
      <w:pPr>
        <w:ind w:left="1540" w:hanging="360"/>
      </w:pPr>
      <w:rPr>
        <w:rFonts w:ascii="Arial" w:eastAsia="Arial" w:hAnsi="Arial" w:cs="Arial" w:hint="default"/>
        <w:b w:val="0"/>
        <w:bCs w:val="0"/>
        <w:i w:val="0"/>
        <w:iCs w:val="0"/>
        <w:spacing w:val="0"/>
        <w:w w:val="100"/>
        <w:sz w:val="28"/>
        <w:szCs w:val="28"/>
        <w:lang w:val="vi" w:eastAsia="en-US" w:bidi="ar-SA"/>
      </w:rPr>
    </w:lvl>
    <w:lvl w:ilvl="1">
      <w:numFmt w:val="bullet"/>
      <w:lvlText w:val="○"/>
      <w:lvlJc w:val="left"/>
      <w:pPr>
        <w:ind w:left="2260" w:hanging="360"/>
      </w:pPr>
      <w:rPr>
        <w:rFonts w:ascii="Arial" w:eastAsia="Arial" w:hAnsi="Arial" w:cs="Arial" w:hint="default"/>
        <w:b w:val="0"/>
        <w:bCs w:val="0"/>
        <w:i w:val="0"/>
        <w:iCs w:val="0"/>
        <w:spacing w:val="0"/>
        <w:w w:val="100"/>
        <w:sz w:val="28"/>
        <w:szCs w:val="28"/>
        <w:lang w:val="vi" w:eastAsia="en-US" w:bidi="ar-SA"/>
      </w:rPr>
    </w:lvl>
    <w:lvl w:ilvl="2">
      <w:numFmt w:val="bullet"/>
      <w:lvlText w:val="•"/>
      <w:lvlJc w:val="left"/>
      <w:pPr>
        <w:ind w:left="3131" w:hanging="360"/>
      </w:pPr>
      <w:rPr>
        <w:rFonts w:hint="default"/>
        <w:lang w:val="vi" w:eastAsia="en-US" w:bidi="ar-SA"/>
      </w:rPr>
    </w:lvl>
    <w:lvl w:ilvl="3">
      <w:numFmt w:val="bullet"/>
      <w:lvlText w:val="•"/>
      <w:lvlJc w:val="left"/>
      <w:pPr>
        <w:ind w:left="4002" w:hanging="360"/>
      </w:pPr>
      <w:rPr>
        <w:rFonts w:hint="default"/>
        <w:lang w:val="vi" w:eastAsia="en-US" w:bidi="ar-SA"/>
      </w:rPr>
    </w:lvl>
    <w:lvl w:ilvl="4">
      <w:numFmt w:val="bullet"/>
      <w:lvlText w:val="•"/>
      <w:lvlJc w:val="left"/>
      <w:pPr>
        <w:ind w:left="4873" w:hanging="360"/>
      </w:pPr>
      <w:rPr>
        <w:rFonts w:hint="default"/>
        <w:lang w:val="vi" w:eastAsia="en-US" w:bidi="ar-SA"/>
      </w:rPr>
    </w:lvl>
    <w:lvl w:ilvl="5">
      <w:numFmt w:val="bullet"/>
      <w:lvlText w:val="•"/>
      <w:lvlJc w:val="left"/>
      <w:pPr>
        <w:ind w:left="5744" w:hanging="360"/>
      </w:pPr>
      <w:rPr>
        <w:rFonts w:hint="default"/>
        <w:lang w:val="vi" w:eastAsia="en-US" w:bidi="ar-SA"/>
      </w:rPr>
    </w:lvl>
    <w:lvl w:ilvl="6">
      <w:numFmt w:val="bullet"/>
      <w:lvlText w:val="•"/>
      <w:lvlJc w:val="left"/>
      <w:pPr>
        <w:ind w:left="6615" w:hanging="360"/>
      </w:pPr>
      <w:rPr>
        <w:rFonts w:hint="default"/>
        <w:lang w:val="vi" w:eastAsia="en-US" w:bidi="ar-SA"/>
      </w:rPr>
    </w:lvl>
    <w:lvl w:ilvl="7">
      <w:numFmt w:val="bullet"/>
      <w:lvlText w:val="•"/>
      <w:lvlJc w:val="left"/>
      <w:pPr>
        <w:ind w:left="7486" w:hanging="360"/>
      </w:pPr>
      <w:rPr>
        <w:rFonts w:hint="default"/>
        <w:lang w:val="vi" w:eastAsia="en-US" w:bidi="ar-SA"/>
      </w:rPr>
    </w:lvl>
    <w:lvl w:ilvl="8">
      <w:numFmt w:val="bullet"/>
      <w:lvlText w:val="•"/>
      <w:lvlJc w:val="left"/>
      <w:pPr>
        <w:ind w:left="8357" w:hanging="360"/>
      </w:pPr>
      <w:rPr>
        <w:rFonts w:hint="default"/>
        <w:lang w:val="vi" w:eastAsia="en-US" w:bidi="ar-SA"/>
      </w:rPr>
    </w:lvl>
  </w:abstractNum>
  <w:abstractNum w:abstractNumId="11" w15:restartNumberingAfterBreak="0">
    <w:nsid w:val="CF092B84"/>
    <w:multiLevelType w:val="multilevel"/>
    <w:tmpl w:val="CF092B84"/>
    <w:lvl w:ilvl="0">
      <w:start w:val="1"/>
      <w:numFmt w:val="decimal"/>
      <w:lvlText w:val="%1."/>
      <w:lvlJc w:val="left"/>
      <w:pPr>
        <w:ind w:left="419" w:hanging="320"/>
        <w:jc w:val="left"/>
      </w:pPr>
      <w:rPr>
        <w:rFonts w:ascii="Times New Roman" w:eastAsia="Times New Roman" w:hAnsi="Times New Roman" w:cs="Times New Roman" w:hint="default"/>
        <w:b w:val="0"/>
        <w:bCs w:val="0"/>
        <w:i w:val="0"/>
        <w:iCs w:val="0"/>
        <w:spacing w:val="-1"/>
        <w:w w:val="100"/>
        <w:sz w:val="32"/>
        <w:szCs w:val="32"/>
        <w:lang w:val="vi" w:eastAsia="en-US" w:bidi="ar-SA"/>
      </w:rPr>
    </w:lvl>
    <w:lvl w:ilvl="1">
      <w:start w:val="1"/>
      <w:numFmt w:val="decimal"/>
      <w:lvlText w:val="%1.%2."/>
      <w:lvlJc w:val="left"/>
      <w:pPr>
        <w:ind w:left="1019" w:hanging="560"/>
        <w:jc w:val="left"/>
      </w:pPr>
      <w:rPr>
        <w:rFonts w:ascii="Times New Roman" w:eastAsia="Times New Roman" w:hAnsi="Times New Roman" w:cs="Times New Roman" w:hint="default"/>
        <w:b w:val="0"/>
        <w:bCs w:val="0"/>
        <w:i w:val="0"/>
        <w:iCs w:val="0"/>
        <w:spacing w:val="-1"/>
        <w:w w:val="100"/>
        <w:sz w:val="32"/>
        <w:szCs w:val="32"/>
        <w:lang w:val="vi" w:eastAsia="en-US" w:bidi="ar-SA"/>
      </w:rPr>
    </w:lvl>
    <w:lvl w:ilvl="2">
      <w:numFmt w:val="bullet"/>
      <w:lvlText w:val="•"/>
      <w:lvlJc w:val="left"/>
      <w:pPr>
        <w:ind w:left="2028" w:hanging="560"/>
      </w:pPr>
      <w:rPr>
        <w:rFonts w:hint="default"/>
        <w:lang w:val="vi" w:eastAsia="en-US" w:bidi="ar-SA"/>
      </w:rPr>
    </w:lvl>
    <w:lvl w:ilvl="3">
      <w:numFmt w:val="bullet"/>
      <w:lvlText w:val="•"/>
      <w:lvlJc w:val="left"/>
      <w:pPr>
        <w:ind w:left="3037" w:hanging="560"/>
      </w:pPr>
      <w:rPr>
        <w:rFonts w:hint="default"/>
        <w:lang w:val="vi" w:eastAsia="en-US" w:bidi="ar-SA"/>
      </w:rPr>
    </w:lvl>
    <w:lvl w:ilvl="4">
      <w:numFmt w:val="bullet"/>
      <w:lvlText w:val="•"/>
      <w:lvlJc w:val="left"/>
      <w:pPr>
        <w:ind w:left="4046" w:hanging="560"/>
      </w:pPr>
      <w:rPr>
        <w:rFonts w:hint="default"/>
        <w:lang w:val="vi" w:eastAsia="en-US" w:bidi="ar-SA"/>
      </w:rPr>
    </w:lvl>
    <w:lvl w:ilvl="5">
      <w:numFmt w:val="bullet"/>
      <w:lvlText w:val="•"/>
      <w:lvlJc w:val="left"/>
      <w:pPr>
        <w:ind w:left="5055" w:hanging="560"/>
      </w:pPr>
      <w:rPr>
        <w:rFonts w:hint="default"/>
        <w:lang w:val="vi" w:eastAsia="en-US" w:bidi="ar-SA"/>
      </w:rPr>
    </w:lvl>
    <w:lvl w:ilvl="6">
      <w:numFmt w:val="bullet"/>
      <w:lvlText w:val="•"/>
      <w:lvlJc w:val="left"/>
      <w:pPr>
        <w:ind w:left="6064" w:hanging="560"/>
      </w:pPr>
      <w:rPr>
        <w:rFonts w:hint="default"/>
        <w:lang w:val="vi" w:eastAsia="en-US" w:bidi="ar-SA"/>
      </w:rPr>
    </w:lvl>
    <w:lvl w:ilvl="7">
      <w:numFmt w:val="bullet"/>
      <w:lvlText w:val="•"/>
      <w:lvlJc w:val="left"/>
      <w:pPr>
        <w:ind w:left="7073" w:hanging="560"/>
      </w:pPr>
      <w:rPr>
        <w:rFonts w:hint="default"/>
        <w:lang w:val="vi" w:eastAsia="en-US" w:bidi="ar-SA"/>
      </w:rPr>
    </w:lvl>
    <w:lvl w:ilvl="8">
      <w:numFmt w:val="bullet"/>
      <w:lvlText w:val="•"/>
      <w:lvlJc w:val="left"/>
      <w:pPr>
        <w:ind w:left="8082" w:hanging="560"/>
      </w:pPr>
      <w:rPr>
        <w:rFonts w:hint="default"/>
        <w:lang w:val="vi" w:eastAsia="en-US" w:bidi="ar-SA"/>
      </w:rPr>
    </w:lvl>
  </w:abstractNum>
  <w:abstractNum w:abstractNumId="12" w15:restartNumberingAfterBreak="0">
    <w:nsid w:val="CFFC97DE"/>
    <w:multiLevelType w:val="multilevel"/>
    <w:tmpl w:val="CFFC97DE"/>
    <w:lvl w:ilvl="0">
      <w:start w:val="12"/>
      <w:numFmt w:val="decimal"/>
      <w:lvlText w:val="%1."/>
      <w:lvlJc w:val="left"/>
      <w:pPr>
        <w:ind w:left="360" w:hanging="360"/>
        <w:jc w:val="left"/>
      </w:pPr>
      <w:rPr>
        <w:rFonts w:ascii="Times New Roman" w:eastAsia="Times New Roman" w:hAnsi="Times New Roman" w:cs="Times New Roman" w:hint="default"/>
        <w:b w:val="0"/>
        <w:bCs w:val="0"/>
        <w:i w:val="0"/>
        <w:iCs w:val="0"/>
        <w:spacing w:val="-1"/>
        <w:w w:val="100"/>
        <w:sz w:val="26"/>
        <w:szCs w:val="26"/>
        <w:lang w:val="vi" w:eastAsia="en-US" w:bidi="ar-SA"/>
      </w:rPr>
    </w:lvl>
    <w:lvl w:ilvl="1">
      <w:numFmt w:val="bullet"/>
      <w:lvlText w:val="•"/>
      <w:lvlJc w:val="left"/>
      <w:pPr>
        <w:ind w:left="778" w:hanging="360"/>
      </w:pPr>
      <w:rPr>
        <w:rFonts w:hint="default"/>
        <w:lang w:val="vi" w:eastAsia="en-US" w:bidi="ar-SA"/>
      </w:rPr>
    </w:lvl>
    <w:lvl w:ilvl="2">
      <w:numFmt w:val="bullet"/>
      <w:lvlText w:val="•"/>
      <w:lvlJc w:val="left"/>
      <w:pPr>
        <w:ind w:left="1197" w:hanging="360"/>
      </w:pPr>
      <w:rPr>
        <w:rFonts w:hint="default"/>
        <w:lang w:val="vi" w:eastAsia="en-US" w:bidi="ar-SA"/>
      </w:rPr>
    </w:lvl>
    <w:lvl w:ilvl="3">
      <w:numFmt w:val="bullet"/>
      <w:lvlText w:val="•"/>
      <w:lvlJc w:val="left"/>
      <w:pPr>
        <w:ind w:left="1615" w:hanging="360"/>
      </w:pPr>
      <w:rPr>
        <w:rFonts w:hint="default"/>
        <w:lang w:val="vi" w:eastAsia="en-US" w:bidi="ar-SA"/>
      </w:rPr>
    </w:lvl>
    <w:lvl w:ilvl="4">
      <w:numFmt w:val="bullet"/>
      <w:lvlText w:val="•"/>
      <w:lvlJc w:val="left"/>
      <w:pPr>
        <w:ind w:left="2034" w:hanging="360"/>
      </w:pPr>
      <w:rPr>
        <w:rFonts w:hint="default"/>
        <w:lang w:val="vi" w:eastAsia="en-US" w:bidi="ar-SA"/>
      </w:rPr>
    </w:lvl>
    <w:lvl w:ilvl="5">
      <w:numFmt w:val="bullet"/>
      <w:lvlText w:val="•"/>
      <w:lvlJc w:val="left"/>
      <w:pPr>
        <w:ind w:left="2452" w:hanging="360"/>
      </w:pPr>
      <w:rPr>
        <w:rFonts w:hint="default"/>
        <w:lang w:val="vi" w:eastAsia="en-US" w:bidi="ar-SA"/>
      </w:rPr>
    </w:lvl>
    <w:lvl w:ilvl="6">
      <w:numFmt w:val="bullet"/>
      <w:lvlText w:val="•"/>
      <w:lvlJc w:val="left"/>
      <w:pPr>
        <w:ind w:left="2871" w:hanging="360"/>
      </w:pPr>
      <w:rPr>
        <w:rFonts w:hint="default"/>
        <w:lang w:val="vi" w:eastAsia="en-US" w:bidi="ar-SA"/>
      </w:rPr>
    </w:lvl>
    <w:lvl w:ilvl="7">
      <w:numFmt w:val="bullet"/>
      <w:lvlText w:val="•"/>
      <w:lvlJc w:val="left"/>
      <w:pPr>
        <w:ind w:left="3290" w:hanging="360"/>
      </w:pPr>
      <w:rPr>
        <w:rFonts w:hint="default"/>
        <w:lang w:val="vi" w:eastAsia="en-US" w:bidi="ar-SA"/>
      </w:rPr>
    </w:lvl>
    <w:lvl w:ilvl="8">
      <w:numFmt w:val="bullet"/>
      <w:lvlText w:val="•"/>
      <w:lvlJc w:val="left"/>
      <w:pPr>
        <w:ind w:left="3708" w:hanging="360"/>
      </w:pPr>
      <w:rPr>
        <w:rFonts w:hint="default"/>
        <w:lang w:val="vi" w:eastAsia="en-US" w:bidi="ar-SA"/>
      </w:rPr>
    </w:lvl>
  </w:abstractNum>
  <w:abstractNum w:abstractNumId="13" w15:restartNumberingAfterBreak="0">
    <w:nsid w:val="D83293B9"/>
    <w:multiLevelType w:val="multilevel"/>
    <w:tmpl w:val="D83293B9"/>
    <w:lvl w:ilvl="0">
      <w:start w:val="1"/>
      <w:numFmt w:val="decimal"/>
      <w:lvlText w:val="%1."/>
      <w:lvlJc w:val="left"/>
      <w:pPr>
        <w:ind w:left="515" w:hanging="360"/>
        <w:jc w:val="left"/>
      </w:pPr>
      <w:rPr>
        <w:rFonts w:ascii="Times New Roman" w:eastAsia="Times New Roman" w:hAnsi="Times New Roman" w:cs="Times New Roman" w:hint="default"/>
        <w:b w:val="0"/>
        <w:bCs w:val="0"/>
        <w:i w:val="0"/>
        <w:iCs w:val="0"/>
        <w:spacing w:val="-1"/>
        <w:w w:val="100"/>
        <w:sz w:val="28"/>
        <w:szCs w:val="28"/>
        <w:lang w:val="vi" w:eastAsia="en-US" w:bidi="ar-SA"/>
      </w:rPr>
    </w:lvl>
    <w:lvl w:ilvl="1">
      <w:numFmt w:val="bullet"/>
      <w:lvlText w:val="•"/>
      <w:lvlJc w:val="left"/>
      <w:pPr>
        <w:ind w:left="1294" w:hanging="360"/>
      </w:pPr>
      <w:rPr>
        <w:rFonts w:hint="default"/>
        <w:lang w:val="vi" w:eastAsia="en-US" w:bidi="ar-SA"/>
      </w:rPr>
    </w:lvl>
    <w:lvl w:ilvl="2">
      <w:numFmt w:val="bullet"/>
      <w:lvlText w:val="•"/>
      <w:lvlJc w:val="left"/>
      <w:pPr>
        <w:ind w:left="2068" w:hanging="360"/>
      </w:pPr>
      <w:rPr>
        <w:rFonts w:hint="default"/>
        <w:lang w:val="vi" w:eastAsia="en-US" w:bidi="ar-SA"/>
      </w:rPr>
    </w:lvl>
    <w:lvl w:ilvl="3">
      <w:numFmt w:val="bullet"/>
      <w:lvlText w:val="•"/>
      <w:lvlJc w:val="left"/>
      <w:pPr>
        <w:ind w:left="2842" w:hanging="360"/>
      </w:pPr>
      <w:rPr>
        <w:rFonts w:hint="default"/>
        <w:lang w:val="vi" w:eastAsia="en-US" w:bidi="ar-SA"/>
      </w:rPr>
    </w:lvl>
    <w:lvl w:ilvl="4">
      <w:numFmt w:val="bullet"/>
      <w:lvlText w:val="•"/>
      <w:lvlJc w:val="left"/>
      <w:pPr>
        <w:ind w:left="3616" w:hanging="360"/>
      </w:pPr>
      <w:rPr>
        <w:rFonts w:hint="default"/>
        <w:lang w:val="vi" w:eastAsia="en-US" w:bidi="ar-SA"/>
      </w:rPr>
    </w:lvl>
    <w:lvl w:ilvl="5">
      <w:numFmt w:val="bullet"/>
      <w:lvlText w:val="•"/>
      <w:lvlJc w:val="left"/>
      <w:pPr>
        <w:ind w:left="4390" w:hanging="360"/>
      </w:pPr>
      <w:rPr>
        <w:rFonts w:hint="default"/>
        <w:lang w:val="vi" w:eastAsia="en-US" w:bidi="ar-SA"/>
      </w:rPr>
    </w:lvl>
    <w:lvl w:ilvl="6">
      <w:numFmt w:val="bullet"/>
      <w:lvlText w:val="•"/>
      <w:lvlJc w:val="left"/>
      <w:pPr>
        <w:ind w:left="5164" w:hanging="360"/>
      </w:pPr>
      <w:rPr>
        <w:rFonts w:hint="default"/>
        <w:lang w:val="vi" w:eastAsia="en-US" w:bidi="ar-SA"/>
      </w:rPr>
    </w:lvl>
    <w:lvl w:ilvl="7">
      <w:numFmt w:val="bullet"/>
      <w:lvlText w:val="•"/>
      <w:lvlJc w:val="left"/>
      <w:pPr>
        <w:ind w:left="5938" w:hanging="360"/>
      </w:pPr>
      <w:rPr>
        <w:rFonts w:hint="default"/>
        <w:lang w:val="vi" w:eastAsia="en-US" w:bidi="ar-SA"/>
      </w:rPr>
    </w:lvl>
    <w:lvl w:ilvl="8">
      <w:numFmt w:val="bullet"/>
      <w:lvlText w:val="•"/>
      <w:lvlJc w:val="left"/>
      <w:pPr>
        <w:ind w:left="6712" w:hanging="360"/>
      </w:pPr>
      <w:rPr>
        <w:rFonts w:hint="default"/>
        <w:lang w:val="vi" w:eastAsia="en-US" w:bidi="ar-SA"/>
      </w:rPr>
    </w:lvl>
  </w:abstractNum>
  <w:abstractNum w:abstractNumId="14" w15:restartNumberingAfterBreak="0">
    <w:nsid w:val="D9A1BAF1"/>
    <w:multiLevelType w:val="multilevel"/>
    <w:tmpl w:val="D9A1BAF1"/>
    <w:lvl w:ilvl="0">
      <w:start w:val="1"/>
      <w:numFmt w:val="decimal"/>
      <w:lvlText w:val="%1."/>
      <w:lvlJc w:val="left"/>
      <w:pPr>
        <w:ind w:left="515" w:hanging="360"/>
        <w:jc w:val="left"/>
      </w:pPr>
      <w:rPr>
        <w:rFonts w:ascii="Times New Roman" w:eastAsia="Times New Roman" w:hAnsi="Times New Roman" w:cs="Times New Roman" w:hint="default"/>
        <w:b w:val="0"/>
        <w:bCs w:val="0"/>
        <w:i w:val="0"/>
        <w:iCs w:val="0"/>
        <w:spacing w:val="-1"/>
        <w:w w:val="100"/>
        <w:sz w:val="28"/>
        <w:szCs w:val="28"/>
        <w:lang w:val="vi" w:eastAsia="en-US" w:bidi="ar-SA"/>
      </w:rPr>
    </w:lvl>
    <w:lvl w:ilvl="1">
      <w:numFmt w:val="bullet"/>
      <w:lvlText w:val="•"/>
      <w:lvlJc w:val="left"/>
      <w:pPr>
        <w:ind w:left="1294" w:hanging="360"/>
      </w:pPr>
      <w:rPr>
        <w:rFonts w:hint="default"/>
        <w:lang w:val="vi" w:eastAsia="en-US" w:bidi="ar-SA"/>
      </w:rPr>
    </w:lvl>
    <w:lvl w:ilvl="2">
      <w:numFmt w:val="bullet"/>
      <w:lvlText w:val="•"/>
      <w:lvlJc w:val="left"/>
      <w:pPr>
        <w:ind w:left="2068" w:hanging="360"/>
      </w:pPr>
      <w:rPr>
        <w:rFonts w:hint="default"/>
        <w:lang w:val="vi" w:eastAsia="en-US" w:bidi="ar-SA"/>
      </w:rPr>
    </w:lvl>
    <w:lvl w:ilvl="3">
      <w:numFmt w:val="bullet"/>
      <w:lvlText w:val="•"/>
      <w:lvlJc w:val="left"/>
      <w:pPr>
        <w:ind w:left="2842" w:hanging="360"/>
      </w:pPr>
      <w:rPr>
        <w:rFonts w:hint="default"/>
        <w:lang w:val="vi" w:eastAsia="en-US" w:bidi="ar-SA"/>
      </w:rPr>
    </w:lvl>
    <w:lvl w:ilvl="4">
      <w:numFmt w:val="bullet"/>
      <w:lvlText w:val="•"/>
      <w:lvlJc w:val="left"/>
      <w:pPr>
        <w:ind w:left="3616" w:hanging="360"/>
      </w:pPr>
      <w:rPr>
        <w:rFonts w:hint="default"/>
        <w:lang w:val="vi" w:eastAsia="en-US" w:bidi="ar-SA"/>
      </w:rPr>
    </w:lvl>
    <w:lvl w:ilvl="5">
      <w:numFmt w:val="bullet"/>
      <w:lvlText w:val="•"/>
      <w:lvlJc w:val="left"/>
      <w:pPr>
        <w:ind w:left="4390" w:hanging="360"/>
      </w:pPr>
      <w:rPr>
        <w:rFonts w:hint="default"/>
        <w:lang w:val="vi" w:eastAsia="en-US" w:bidi="ar-SA"/>
      </w:rPr>
    </w:lvl>
    <w:lvl w:ilvl="6">
      <w:numFmt w:val="bullet"/>
      <w:lvlText w:val="•"/>
      <w:lvlJc w:val="left"/>
      <w:pPr>
        <w:ind w:left="5164" w:hanging="360"/>
      </w:pPr>
      <w:rPr>
        <w:rFonts w:hint="default"/>
        <w:lang w:val="vi" w:eastAsia="en-US" w:bidi="ar-SA"/>
      </w:rPr>
    </w:lvl>
    <w:lvl w:ilvl="7">
      <w:numFmt w:val="bullet"/>
      <w:lvlText w:val="•"/>
      <w:lvlJc w:val="left"/>
      <w:pPr>
        <w:ind w:left="5938" w:hanging="360"/>
      </w:pPr>
      <w:rPr>
        <w:rFonts w:hint="default"/>
        <w:lang w:val="vi" w:eastAsia="en-US" w:bidi="ar-SA"/>
      </w:rPr>
    </w:lvl>
    <w:lvl w:ilvl="8">
      <w:numFmt w:val="bullet"/>
      <w:lvlText w:val="•"/>
      <w:lvlJc w:val="left"/>
      <w:pPr>
        <w:ind w:left="6712" w:hanging="360"/>
      </w:pPr>
      <w:rPr>
        <w:rFonts w:hint="default"/>
        <w:lang w:val="vi" w:eastAsia="en-US" w:bidi="ar-SA"/>
      </w:rPr>
    </w:lvl>
  </w:abstractNum>
  <w:abstractNum w:abstractNumId="15" w15:restartNumberingAfterBreak="0">
    <w:nsid w:val="E2F8502A"/>
    <w:multiLevelType w:val="multilevel"/>
    <w:tmpl w:val="E2F8502A"/>
    <w:lvl w:ilvl="0">
      <w:start w:val="9"/>
      <w:numFmt w:val="decimal"/>
      <w:lvlText w:val="%1."/>
      <w:lvlJc w:val="left"/>
      <w:pPr>
        <w:ind w:left="360" w:hanging="360"/>
        <w:jc w:val="left"/>
      </w:pPr>
      <w:rPr>
        <w:rFonts w:ascii="Times New Roman" w:eastAsia="Times New Roman" w:hAnsi="Times New Roman" w:cs="Times New Roman" w:hint="default"/>
        <w:b w:val="0"/>
        <w:bCs w:val="0"/>
        <w:i w:val="0"/>
        <w:iCs w:val="0"/>
        <w:spacing w:val="-1"/>
        <w:w w:val="97"/>
        <w:sz w:val="28"/>
        <w:szCs w:val="28"/>
        <w:lang w:val="vi" w:eastAsia="en-US" w:bidi="ar-SA"/>
      </w:rPr>
    </w:lvl>
    <w:lvl w:ilvl="1">
      <w:numFmt w:val="bullet"/>
      <w:lvlText w:val="•"/>
      <w:lvlJc w:val="left"/>
      <w:pPr>
        <w:ind w:left="1124" w:hanging="360"/>
      </w:pPr>
      <w:rPr>
        <w:rFonts w:hint="default"/>
        <w:lang w:val="vi" w:eastAsia="en-US" w:bidi="ar-SA"/>
      </w:rPr>
    </w:lvl>
    <w:lvl w:ilvl="2">
      <w:numFmt w:val="bullet"/>
      <w:lvlText w:val="•"/>
      <w:lvlJc w:val="left"/>
      <w:pPr>
        <w:ind w:left="1888" w:hanging="360"/>
      </w:pPr>
      <w:rPr>
        <w:rFonts w:hint="default"/>
        <w:lang w:val="vi" w:eastAsia="en-US" w:bidi="ar-SA"/>
      </w:rPr>
    </w:lvl>
    <w:lvl w:ilvl="3">
      <w:numFmt w:val="bullet"/>
      <w:lvlText w:val="•"/>
      <w:lvlJc w:val="left"/>
      <w:pPr>
        <w:ind w:left="2653" w:hanging="360"/>
      </w:pPr>
      <w:rPr>
        <w:rFonts w:hint="default"/>
        <w:lang w:val="vi" w:eastAsia="en-US" w:bidi="ar-SA"/>
      </w:rPr>
    </w:lvl>
    <w:lvl w:ilvl="4">
      <w:numFmt w:val="bullet"/>
      <w:lvlText w:val="•"/>
      <w:lvlJc w:val="left"/>
      <w:pPr>
        <w:ind w:left="3417" w:hanging="360"/>
      </w:pPr>
      <w:rPr>
        <w:rFonts w:hint="default"/>
        <w:lang w:val="vi" w:eastAsia="en-US" w:bidi="ar-SA"/>
      </w:rPr>
    </w:lvl>
    <w:lvl w:ilvl="5">
      <w:numFmt w:val="bullet"/>
      <w:lvlText w:val="•"/>
      <w:lvlJc w:val="left"/>
      <w:pPr>
        <w:ind w:left="4182" w:hanging="360"/>
      </w:pPr>
      <w:rPr>
        <w:rFonts w:hint="default"/>
        <w:lang w:val="vi" w:eastAsia="en-US" w:bidi="ar-SA"/>
      </w:rPr>
    </w:lvl>
    <w:lvl w:ilvl="6">
      <w:numFmt w:val="bullet"/>
      <w:lvlText w:val="•"/>
      <w:lvlJc w:val="left"/>
      <w:pPr>
        <w:ind w:left="4946" w:hanging="360"/>
      </w:pPr>
      <w:rPr>
        <w:rFonts w:hint="default"/>
        <w:lang w:val="vi" w:eastAsia="en-US" w:bidi="ar-SA"/>
      </w:rPr>
    </w:lvl>
    <w:lvl w:ilvl="7">
      <w:numFmt w:val="bullet"/>
      <w:lvlText w:val="•"/>
      <w:lvlJc w:val="left"/>
      <w:pPr>
        <w:ind w:left="5711" w:hanging="360"/>
      </w:pPr>
      <w:rPr>
        <w:rFonts w:hint="default"/>
        <w:lang w:val="vi" w:eastAsia="en-US" w:bidi="ar-SA"/>
      </w:rPr>
    </w:lvl>
    <w:lvl w:ilvl="8">
      <w:numFmt w:val="bullet"/>
      <w:lvlText w:val="•"/>
      <w:lvlJc w:val="left"/>
      <w:pPr>
        <w:ind w:left="6475" w:hanging="360"/>
      </w:pPr>
      <w:rPr>
        <w:rFonts w:hint="default"/>
        <w:lang w:val="vi" w:eastAsia="en-US" w:bidi="ar-SA"/>
      </w:rPr>
    </w:lvl>
  </w:abstractNum>
  <w:abstractNum w:abstractNumId="16" w15:restartNumberingAfterBreak="0">
    <w:nsid w:val="0053208E"/>
    <w:multiLevelType w:val="multilevel"/>
    <w:tmpl w:val="0053208E"/>
    <w:lvl w:ilvl="0">
      <w:numFmt w:val="bullet"/>
      <w:lvlText w:val="●"/>
      <w:lvlJc w:val="left"/>
      <w:pPr>
        <w:ind w:left="820" w:hanging="360"/>
      </w:pPr>
      <w:rPr>
        <w:rFonts w:ascii="Arial" w:eastAsia="Arial" w:hAnsi="Arial" w:cs="Arial" w:hint="default"/>
        <w:b w:val="0"/>
        <w:bCs w:val="0"/>
        <w:i w:val="0"/>
        <w:iCs w:val="0"/>
        <w:spacing w:val="0"/>
        <w:w w:val="100"/>
        <w:sz w:val="32"/>
        <w:szCs w:val="32"/>
        <w:lang w:val="vi" w:eastAsia="en-US" w:bidi="ar-SA"/>
      </w:rPr>
    </w:lvl>
    <w:lvl w:ilvl="1">
      <w:numFmt w:val="bullet"/>
      <w:lvlText w:val="•"/>
      <w:lvlJc w:val="left"/>
      <w:pPr>
        <w:ind w:left="1748" w:hanging="360"/>
      </w:pPr>
      <w:rPr>
        <w:rFonts w:hint="default"/>
        <w:lang w:val="vi" w:eastAsia="en-US" w:bidi="ar-SA"/>
      </w:rPr>
    </w:lvl>
    <w:lvl w:ilvl="2">
      <w:numFmt w:val="bullet"/>
      <w:lvlText w:val="•"/>
      <w:lvlJc w:val="left"/>
      <w:pPr>
        <w:ind w:left="2676" w:hanging="360"/>
      </w:pPr>
      <w:rPr>
        <w:rFonts w:hint="default"/>
        <w:lang w:val="vi" w:eastAsia="en-US" w:bidi="ar-SA"/>
      </w:rPr>
    </w:lvl>
    <w:lvl w:ilvl="3">
      <w:numFmt w:val="bullet"/>
      <w:lvlText w:val="•"/>
      <w:lvlJc w:val="left"/>
      <w:pPr>
        <w:ind w:left="3604" w:hanging="360"/>
      </w:pPr>
      <w:rPr>
        <w:rFonts w:hint="default"/>
        <w:lang w:val="vi" w:eastAsia="en-US" w:bidi="ar-SA"/>
      </w:rPr>
    </w:lvl>
    <w:lvl w:ilvl="4">
      <w:numFmt w:val="bullet"/>
      <w:lvlText w:val="•"/>
      <w:lvlJc w:val="left"/>
      <w:pPr>
        <w:ind w:left="4532" w:hanging="360"/>
      </w:pPr>
      <w:rPr>
        <w:rFonts w:hint="default"/>
        <w:lang w:val="vi" w:eastAsia="en-US" w:bidi="ar-SA"/>
      </w:rPr>
    </w:lvl>
    <w:lvl w:ilvl="5">
      <w:numFmt w:val="bullet"/>
      <w:lvlText w:val="•"/>
      <w:lvlJc w:val="left"/>
      <w:pPr>
        <w:ind w:left="5460" w:hanging="360"/>
      </w:pPr>
      <w:rPr>
        <w:rFonts w:hint="default"/>
        <w:lang w:val="vi" w:eastAsia="en-US" w:bidi="ar-SA"/>
      </w:rPr>
    </w:lvl>
    <w:lvl w:ilvl="6">
      <w:numFmt w:val="bullet"/>
      <w:lvlText w:val="•"/>
      <w:lvlJc w:val="left"/>
      <w:pPr>
        <w:ind w:left="6388" w:hanging="360"/>
      </w:pPr>
      <w:rPr>
        <w:rFonts w:hint="default"/>
        <w:lang w:val="vi" w:eastAsia="en-US" w:bidi="ar-SA"/>
      </w:rPr>
    </w:lvl>
    <w:lvl w:ilvl="7">
      <w:numFmt w:val="bullet"/>
      <w:lvlText w:val="•"/>
      <w:lvlJc w:val="left"/>
      <w:pPr>
        <w:ind w:left="7316" w:hanging="360"/>
      </w:pPr>
      <w:rPr>
        <w:rFonts w:hint="default"/>
        <w:lang w:val="vi" w:eastAsia="en-US" w:bidi="ar-SA"/>
      </w:rPr>
    </w:lvl>
    <w:lvl w:ilvl="8">
      <w:numFmt w:val="bullet"/>
      <w:lvlText w:val="•"/>
      <w:lvlJc w:val="left"/>
      <w:pPr>
        <w:ind w:left="8244" w:hanging="360"/>
      </w:pPr>
      <w:rPr>
        <w:rFonts w:hint="default"/>
        <w:lang w:val="vi" w:eastAsia="en-US" w:bidi="ar-SA"/>
      </w:rPr>
    </w:lvl>
  </w:abstractNum>
  <w:abstractNum w:abstractNumId="17" w15:restartNumberingAfterBreak="0">
    <w:nsid w:val="0821E178"/>
    <w:multiLevelType w:val="multilevel"/>
    <w:tmpl w:val="0821E178"/>
    <w:lvl w:ilvl="0">
      <w:numFmt w:val="bullet"/>
      <w:lvlText w:val="●"/>
      <w:lvlJc w:val="left"/>
      <w:pPr>
        <w:ind w:left="1540" w:hanging="360"/>
      </w:pPr>
      <w:rPr>
        <w:rFonts w:ascii="Arial" w:eastAsia="Arial" w:hAnsi="Arial" w:cs="Arial" w:hint="default"/>
        <w:b w:val="0"/>
        <w:bCs w:val="0"/>
        <w:i w:val="0"/>
        <w:iCs w:val="0"/>
        <w:spacing w:val="0"/>
        <w:w w:val="100"/>
        <w:sz w:val="28"/>
        <w:szCs w:val="28"/>
        <w:lang w:val="vi" w:eastAsia="en-US" w:bidi="ar-SA"/>
      </w:rPr>
    </w:lvl>
    <w:lvl w:ilvl="1">
      <w:numFmt w:val="bullet"/>
      <w:lvlText w:val="○"/>
      <w:lvlJc w:val="left"/>
      <w:pPr>
        <w:ind w:left="2260" w:hanging="360"/>
      </w:pPr>
      <w:rPr>
        <w:rFonts w:ascii="Arial" w:eastAsia="Arial" w:hAnsi="Arial" w:cs="Arial" w:hint="default"/>
        <w:b w:val="0"/>
        <w:bCs w:val="0"/>
        <w:i w:val="0"/>
        <w:iCs w:val="0"/>
        <w:spacing w:val="0"/>
        <w:w w:val="100"/>
        <w:sz w:val="28"/>
        <w:szCs w:val="28"/>
        <w:lang w:val="vi" w:eastAsia="en-US" w:bidi="ar-SA"/>
      </w:rPr>
    </w:lvl>
    <w:lvl w:ilvl="2">
      <w:numFmt w:val="bullet"/>
      <w:lvlText w:val="•"/>
      <w:lvlJc w:val="left"/>
      <w:pPr>
        <w:ind w:left="3131" w:hanging="360"/>
      </w:pPr>
      <w:rPr>
        <w:rFonts w:hint="default"/>
        <w:lang w:val="vi" w:eastAsia="en-US" w:bidi="ar-SA"/>
      </w:rPr>
    </w:lvl>
    <w:lvl w:ilvl="3">
      <w:numFmt w:val="bullet"/>
      <w:lvlText w:val="•"/>
      <w:lvlJc w:val="left"/>
      <w:pPr>
        <w:ind w:left="4002" w:hanging="360"/>
      </w:pPr>
      <w:rPr>
        <w:rFonts w:hint="default"/>
        <w:lang w:val="vi" w:eastAsia="en-US" w:bidi="ar-SA"/>
      </w:rPr>
    </w:lvl>
    <w:lvl w:ilvl="4">
      <w:numFmt w:val="bullet"/>
      <w:lvlText w:val="•"/>
      <w:lvlJc w:val="left"/>
      <w:pPr>
        <w:ind w:left="4873" w:hanging="360"/>
      </w:pPr>
      <w:rPr>
        <w:rFonts w:hint="default"/>
        <w:lang w:val="vi" w:eastAsia="en-US" w:bidi="ar-SA"/>
      </w:rPr>
    </w:lvl>
    <w:lvl w:ilvl="5">
      <w:numFmt w:val="bullet"/>
      <w:lvlText w:val="•"/>
      <w:lvlJc w:val="left"/>
      <w:pPr>
        <w:ind w:left="5744" w:hanging="360"/>
      </w:pPr>
      <w:rPr>
        <w:rFonts w:hint="default"/>
        <w:lang w:val="vi" w:eastAsia="en-US" w:bidi="ar-SA"/>
      </w:rPr>
    </w:lvl>
    <w:lvl w:ilvl="6">
      <w:numFmt w:val="bullet"/>
      <w:lvlText w:val="•"/>
      <w:lvlJc w:val="left"/>
      <w:pPr>
        <w:ind w:left="6615" w:hanging="360"/>
      </w:pPr>
      <w:rPr>
        <w:rFonts w:hint="default"/>
        <w:lang w:val="vi" w:eastAsia="en-US" w:bidi="ar-SA"/>
      </w:rPr>
    </w:lvl>
    <w:lvl w:ilvl="7">
      <w:numFmt w:val="bullet"/>
      <w:lvlText w:val="•"/>
      <w:lvlJc w:val="left"/>
      <w:pPr>
        <w:ind w:left="7486" w:hanging="360"/>
      </w:pPr>
      <w:rPr>
        <w:rFonts w:hint="default"/>
        <w:lang w:val="vi" w:eastAsia="en-US" w:bidi="ar-SA"/>
      </w:rPr>
    </w:lvl>
    <w:lvl w:ilvl="8">
      <w:numFmt w:val="bullet"/>
      <w:lvlText w:val="•"/>
      <w:lvlJc w:val="left"/>
      <w:pPr>
        <w:ind w:left="8357" w:hanging="360"/>
      </w:pPr>
      <w:rPr>
        <w:rFonts w:hint="default"/>
        <w:lang w:val="vi" w:eastAsia="en-US" w:bidi="ar-SA"/>
      </w:rPr>
    </w:lvl>
  </w:abstractNum>
  <w:abstractNum w:abstractNumId="18" w15:restartNumberingAfterBreak="0">
    <w:nsid w:val="1D7C7665"/>
    <w:multiLevelType w:val="multilevel"/>
    <w:tmpl w:val="1D7C7665"/>
    <w:lvl w:ilvl="0">
      <w:start w:val="1"/>
      <w:numFmt w:val="decimal"/>
      <w:lvlText w:val="%1."/>
      <w:lvlJc w:val="left"/>
      <w:pPr>
        <w:ind w:left="820" w:hanging="360"/>
        <w:jc w:val="left"/>
      </w:pPr>
      <w:rPr>
        <w:rFonts w:ascii="Times New Roman" w:eastAsia="Times New Roman" w:hAnsi="Times New Roman" w:cs="Times New Roman" w:hint="default"/>
        <w:b/>
        <w:bCs/>
        <w:i w:val="0"/>
        <w:iCs w:val="0"/>
        <w:spacing w:val="-1"/>
        <w:w w:val="100"/>
        <w:sz w:val="32"/>
        <w:szCs w:val="32"/>
        <w:lang w:val="vi" w:eastAsia="en-US" w:bidi="ar-SA"/>
      </w:rPr>
    </w:lvl>
    <w:lvl w:ilvl="1">
      <w:numFmt w:val="bullet"/>
      <w:lvlText w:val="•"/>
      <w:lvlJc w:val="left"/>
      <w:pPr>
        <w:ind w:left="1748" w:hanging="360"/>
      </w:pPr>
      <w:rPr>
        <w:rFonts w:hint="default"/>
        <w:lang w:val="vi" w:eastAsia="en-US" w:bidi="ar-SA"/>
      </w:rPr>
    </w:lvl>
    <w:lvl w:ilvl="2">
      <w:numFmt w:val="bullet"/>
      <w:lvlText w:val="•"/>
      <w:lvlJc w:val="left"/>
      <w:pPr>
        <w:ind w:left="2676" w:hanging="360"/>
      </w:pPr>
      <w:rPr>
        <w:rFonts w:hint="default"/>
        <w:lang w:val="vi" w:eastAsia="en-US" w:bidi="ar-SA"/>
      </w:rPr>
    </w:lvl>
    <w:lvl w:ilvl="3">
      <w:numFmt w:val="bullet"/>
      <w:lvlText w:val="•"/>
      <w:lvlJc w:val="left"/>
      <w:pPr>
        <w:ind w:left="3604" w:hanging="360"/>
      </w:pPr>
      <w:rPr>
        <w:rFonts w:hint="default"/>
        <w:lang w:val="vi" w:eastAsia="en-US" w:bidi="ar-SA"/>
      </w:rPr>
    </w:lvl>
    <w:lvl w:ilvl="4">
      <w:numFmt w:val="bullet"/>
      <w:lvlText w:val="•"/>
      <w:lvlJc w:val="left"/>
      <w:pPr>
        <w:ind w:left="4532" w:hanging="360"/>
      </w:pPr>
      <w:rPr>
        <w:rFonts w:hint="default"/>
        <w:lang w:val="vi" w:eastAsia="en-US" w:bidi="ar-SA"/>
      </w:rPr>
    </w:lvl>
    <w:lvl w:ilvl="5">
      <w:numFmt w:val="bullet"/>
      <w:lvlText w:val="•"/>
      <w:lvlJc w:val="left"/>
      <w:pPr>
        <w:ind w:left="5460" w:hanging="360"/>
      </w:pPr>
      <w:rPr>
        <w:rFonts w:hint="default"/>
        <w:lang w:val="vi" w:eastAsia="en-US" w:bidi="ar-SA"/>
      </w:rPr>
    </w:lvl>
    <w:lvl w:ilvl="6">
      <w:numFmt w:val="bullet"/>
      <w:lvlText w:val="•"/>
      <w:lvlJc w:val="left"/>
      <w:pPr>
        <w:ind w:left="6388" w:hanging="360"/>
      </w:pPr>
      <w:rPr>
        <w:rFonts w:hint="default"/>
        <w:lang w:val="vi" w:eastAsia="en-US" w:bidi="ar-SA"/>
      </w:rPr>
    </w:lvl>
    <w:lvl w:ilvl="7">
      <w:numFmt w:val="bullet"/>
      <w:lvlText w:val="•"/>
      <w:lvlJc w:val="left"/>
      <w:pPr>
        <w:ind w:left="7316" w:hanging="360"/>
      </w:pPr>
      <w:rPr>
        <w:rFonts w:hint="default"/>
        <w:lang w:val="vi" w:eastAsia="en-US" w:bidi="ar-SA"/>
      </w:rPr>
    </w:lvl>
    <w:lvl w:ilvl="8">
      <w:numFmt w:val="bullet"/>
      <w:lvlText w:val="•"/>
      <w:lvlJc w:val="left"/>
      <w:pPr>
        <w:ind w:left="8244" w:hanging="360"/>
      </w:pPr>
      <w:rPr>
        <w:rFonts w:hint="default"/>
        <w:lang w:val="vi" w:eastAsia="en-US" w:bidi="ar-SA"/>
      </w:rPr>
    </w:lvl>
  </w:abstractNum>
  <w:abstractNum w:abstractNumId="19" w15:restartNumberingAfterBreak="0">
    <w:nsid w:val="4AFCFD39"/>
    <w:multiLevelType w:val="multilevel"/>
    <w:tmpl w:val="4AFCFD39"/>
    <w:lvl w:ilvl="0">
      <w:start w:val="1"/>
      <w:numFmt w:val="decimal"/>
      <w:lvlText w:val="%1."/>
      <w:lvlJc w:val="left"/>
      <w:pPr>
        <w:ind w:left="1510" w:hanging="570"/>
        <w:jc w:val="right"/>
      </w:pPr>
      <w:rPr>
        <w:rFonts w:ascii="Times New Roman" w:eastAsia="Times New Roman" w:hAnsi="Times New Roman" w:cs="Times New Roman" w:hint="default"/>
        <w:b w:val="0"/>
        <w:bCs w:val="0"/>
        <w:i w:val="0"/>
        <w:iCs w:val="0"/>
        <w:spacing w:val="-1"/>
        <w:w w:val="100"/>
        <w:sz w:val="28"/>
        <w:szCs w:val="28"/>
        <w:lang w:val="vi" w:eastAsia="en-US" w:bidi="ar-SA"/>
      </w:rPr>
    </w:lvl>
    <w:lvl w:ilvl="1">
      <w:numFmt w:val="bullet"/>
      <w:lvlText w:val="•"/>
      <w:lvlJc w:val="left"/>
      <w:pPr>
        <w:ind w:left="2378" w:hanging="570"/>
      </w:pPr>
      <w:rPr>
        <w:rFonts w:hint="default"/>
        <w:lang w:val="vi" w:eastAsia="en-US" w:bidi="ar-SA"/>
      </w:rPr>
    </w:lvl>
    <w:lvl w:ilvl="2">
      <w:numFmt w:val="bullet"/>
      <w:lvlText w:val="•"/>
      <w:lvlJc w:val="left"/>
      <w:pPr>
        <w:ind w:left="3236" w:hanging="570"/>
      </w:pPr>
      <w:rPr>
        <w:rFonts w:hint="default"/>
        <w:lang w:val="vi" w:eastAsia="en-US" w:bidi="ar-SA"/>
      </w:rPr>
    </w:lvl>
    <w:lvl w:ilvl="3">
      <w:numFmt w:val="bullet"/>
      <w:lvlText w:val="•"/>
      <w:lvlJc w:val="left"/>
      <w:pPr>
        <w:ind w:left="4094" w:hanging="570"/>
      </w:pPr>
      <w:rPr>
        <w:rFonts w:hint="default"/>
        <w:lang w:val="vi" w:eastAsia="en-US" w:bidi="ar-SA"/>
      </w:rPr>
    </w:lvl>
    <w:lvl w:ilvl="4">
      <w:numFmt w:val="bullet"/>
      <w:lvlText w:val="•"/>
      <w:lvlJc w:val="left"/>
      <w:pPr>
        <w:ind w:left="4952" w:hanging="570"/>
      </w:pPr>
      <w:rPr>
        <w:rFonts w:hint="default"/>
        <w:lang w:val="vi" w:eastAsia="en-US" w:bidi="ar-SA"/>
      </w:rPr>
    </w:lvl>
    <w:lvl w:ilvl="5">
      <w:numFmt w:val="bullet"/>
      <w:lvlText w:val="•"/>
      <w:lvlJc w:val="left"/>
      <w:pPr>
        <w:ind w:left="5810" w:hanging="570"/>
      </w:pPr>
      <w:rPr>
        <w:rFonts w:hint="default"/>
        <w:lang w:val="vi" w:eastAsia="en-US" w:bidi="ar-SA"/>
      </w:rPr>
    </w:lvl>
    <w:lvl w:ilvl="6">
      <w:numFmt w:val="bullet"/>
      <w:lvlText w:val="•"/>
      <w:lvlJc w:val="left"/>
      <w:pPr>
        <w:ind w:left="6668" w:hanging="570"/>
      </w:pPr>
      <w:rPr>
        <w:rFonts w:hint="default"/>
        <w:lang w:val="vi" w:eastAsia="en-US" w:bidi="ar-SA"/>
      </w:rPr>
    </w:lvl>
    <w:lvl w:ilvl="7">
      <w:numFmt w:val="bullet"/>
      <w:lvlText w:val="•"/>
      <w:lvlJc w:val="left"/>
      <w:pPr>
        <w:ind w:left="7526" w:hanging="570"/>
      </w:pPr>
      <w:rPr>
        <w:rFonts w:hint="default"/>
        <w:lang w:val="vi" w:eastAsia="en-US" w:bidi="ar-SA"/>
      </w:rPr>
    </w:lvl>
    <w:lvl w:ilvl="8">
      <w:numFmt w:val="bullet"/>
      <w:lvlText w:val="•"/>
      <w:lvlJc w:val="left"/>
      <w:pPr>
        <w:ind w:left="8384" w:hanging="570"/>
      </w:pPr>
      <w:rPr>
        <w:rFonts w:hint="default"/>
        <w:lang w:val="vi" w:eastAsia="en-US" w:bidi="ar-SA"/>
      </w:rPr>
    </w:lvl>
  </w:abstractNum>
  <w:abstractNum w:abstractNumId="20" w15:restartNumberingAfterBreak="0">
    <w:nsid w:val="4E4A748C"/>
    <w:multiLevelType w:val="multilevel"/>
    <w:tmpl w:val="4E4A748C"/>
    <w:lvl w:ilvl="0">
      <w:start w:val="1"/>
      <w:numFmt w:val="decimal"/>
      <w:lvlText w:val="%1."/>
      <w:lvlJc w:val="left"/>
      <w:pPr>
        <w:ind w:left="1540" w:hanging="570"/>
        <w:jc w:val="right"/>
      </w:pPr>
      <w:rPr>
        <w:rFonts w:ascii="Times New Roman" w:eastAsia="Times New Roman" w:hAnsi="Times New Roman" w:cs="Times New Roman" w:hint="default"/>
        <w:b w:val="0"/>
        <w:bCs w:val="0"/>
        <w:i w:val="0"/>
        <w:iCs w:val="0"/>
        <w:spacing w:val="-1"/>
        <w:w w:val="100"/>
        <w:sz w:val="28"/>
        <w:szCs w:val="28"/>
        <w:lang w:val="vi" w:eastAsia="en-US" w:bidi="ar-SA"/>
      </w:rPr>
    </w:lvl>
    <w:lvl w:ilvl="1">
      <w:numFmt w:val="bullet"/>
      <w:lvlText w:val="•"/>
      <w:lvlJc w:val="left"/>
      <w:pPr>
        <w:ind w:left="2396" w:hanging="570"/>
      </w:pPr>
      <w:rPr>
        <w:rFonts w:hint="default"/>
        <w:lang w:val="vi" w:eastAsia="en-US" w:bidi="ar-SA"/>
      </w:rPr>
    </w:lvl>
    <w:lvl w:ilvl="2">
      <w:numFmt w:val="bullet"/>
      <w:lvlText w:val="•"/>
      <w:lvlJc w:val="left"/>
      <w:pPr>
        <w:ind w:left="3252" w:hanging="570"/>
      </w:pPr>
      <w:rPr>
        <w:rFonts w:hint="default"/>
        <w:lang w:val="vi" w:eastAsia="en-US" w:bidi="ar-SA"/>
      </w:rPr>
    </w:lvl>
    <w:lvl w:ilvl="3">
      <w:numFmt w:val="bullet"/>
      <w:lvlText w:val="•"/>
      <w:lvlJc w:val="left"/>
      <w:pPr>
        <w:ind w:left="4108" w:hanging="570"/>
      </w:pPr>
      <w:rPr>
        <w:rFonts w:hint="default"/>
        <w:lang w:val="vi" w:eastAsia="en-US" w:bidi="ar-SA"/>
      </w:rPr>
    </w:lvl>
    <w:lvl w:ilvl="4">
      <w:numFmt w:val="bullet"/>
      <w:lvlText w:val="•"/>
      <w:lvlJc w:val="left"/>
      <w:pPr>
        <w:ind w:left="4964" w:hanging="570"/>
      </w:pPr>
      <w:rPr>
        <w:rFonts w:hint="default"/>
        <w:lang w:val="vi" w:eastAsia="en-US" w:bidi="ar-SA"/>
      </w:rPr>
    </w:lvl>
    <w:lvl w:ilvl="5">
      <w:numFmt w:val="bullet"/>
      <w:lvlText w:val="•"/>
      <w:lvlJc w:val="left"/>
      <w:pPr>
        <w:ind w:left="5820" w:hanging="570"/>
      </w:pPr>
      <w:rPr>
        <w:rFonts w:hint="default"/>
        <w:lang w:val="vi" w:eastAsia="en-US" w:bidi="ar-SA"/>
      </w:rPr>
    </w:lvl>
    <w:lvl w:ilvl="6">
      <w:numFmt w:val="bullet"/>
      <w:lvlText w:val="•"/>
      <w:lvlJc w:val="left"/>
      <w:pPr>
        <w:ind w:left="6676" w:hanging="570"/>
      </w:pPr>
      <w:rPr>
        <w:rFonts w:hint="default"/>
        <w:lang w:val="vi" w:eastAsia="en-US" w:bidi="ar-SA"/>
      </w:rPr>
    </w:lvl>
    <w:lvl w:ilvl="7">
      <w:numFmt w:val="bullet"/>
      <w:lvlText w:val="•"/>
      <w:lvlJc w:val="left"/>
      <w:pPr>
        <w:ind w:left="7532" w:hanging="570"/>
      </w:pPr>
      <w:rPr>
        <w:rFonts w:hint="default"/>
        <w:lang w:val="vi" w:eastAsia="en-US" w:bidi="ar-SA"/>
      </w:rPr>
    </w:lvl>
    <w:lvl w:ilvl="8">
      <w:numFmt w:val="bullet"/>
      <w:lvlText w:val="•"/>
      <w:lvlJc w:val="left"/>
      <w:pPr>
        <w:ind w:left="8388" w:hanging="570"/>
      </w:pPr>
      <w:rPr>
        <w:rFonts w:hint="default"/>
        <w:lang w:val="vi" w:eastAsia="en-US" w:bidi="ar-SA"/>
      </w:rPr>
    </w:lvl>
  </w:abstractNum>
  <w:abstractNum w:abstractNumId="21" w15:restartNumberingAfterBreak="0">
    <w:nsid w:val="59ADCABA"/>
    <w:multiLevelType w:val="multilevel"/>
    <w:tmpl w:val="59ADCABA"/>
    <w:lvl w:ilvl="0">
      <w:start w:val="1"/>
      <w:numFmt w:val="decimal"/>
      <w:lvlText w:val="%1."/>
      <w:lvlJc w:val="left"/>
      <w:pPr>
        <w:ind w:left="419" w:hanging="320"/>
        <w:jc w:val="left"/>
      </w:pPr>
      <w:rPr>
        <w:rFonts w:ascii="Times New Roman" w:eastAsia="Times New Roman" w:hAnsi="Times New Roman" w:cs="Times New Roman" w:hint="default"/>
        <w:b w:val="0"/>
        <w:bCs w:val="0"/>
        <w:i w:val="0"/>
        <w:iCs w:val="0"/>
        <w:spacing w:val="-1"/>
        <w:w w:val="100"/>
        <w:sz w:val="32"/>
        <w:szCs w:val="32"/>
        <w:lang w:val="vi" w:eastAsia="en-US" w:bidi="ar-SA"/>
      </w:rPr>
    </w:lvl>
    <w:lvl w:ilvl="1">
      <w:start w:val="1"/>
      <w:numFmt w:val="decimal"/>
      <w:lvlText w:val="%1.%2."/>
      <w:lvlJc w:val="left"/>
      <w:pPr>
        <w:ind w:left="659" w:hanging="560"/>
        <w:jc w:val="left"/>
      </w:pPr>
      <w:rPr>
        <w:rFonts w:ascii="Times New Roman" w:eastAsia="Times New Roman" w:hAnsi="Times New Roman" w:cs="Times New Roman" w:hint="default"/>
        <w:b w:val="0"/>
        <w:bCs w:val="0"/>
        <w:i w:val="0"/>
        <w:iCs w:val="0"/>
        <w:spacing w:val="-1"/>
        <w:w w:val="100"/>
        <w:sz w:val="32"/>
        <w:szCs w:val="32"/>
        <w:lang w:val="vi" w:eastAsia="en-US" w:bidi="ar-SA"/>
      </w:rPr>
    </w:lvl>
    <w:lvl w:ilvl="2">
      <w:numFmt w:val="bullet"/>
      <w:lvlText w:val="•"/>
      <w:lvlJc w:val="left"/>
      <w:pPr>
        <w:ind w:left="1020" w:hanging="560"/>
      </w:pPr>
      <w:rPr>
        <w:rFonts w:hint="default"/>
        <w:lang w:val="vi" w:eastAsia="en-US" w:bidi="ar-SA"/>
      </w:rPr>
    </w:lvl>
    <w:lvl w:ilvl="3">
      <w:numFmt w:val="bullet"/>
      <w:lvlText w:val="•"/>
      <w:lvlJc w:val="left"/>
      <w:pPr>
        <w:ind w:left="2155" w:hanging="560"/>
      </w:pPr>
      <w:rPr>
        <w:rFonts w:hint="default"/>
        <w:lang w:val="vi" w:eastAsia="en-US" w:bidi="ar-SA"/>
      </w:rPr>
    </w:lvl>
    <w:lvl w:ilvl="4">
      <w:numFmt w:val="bullet"/>
      <w:lvlText w:val="•"/>
      <w:lvlJc w:val="left"/>
      <w:pPr>
        <w:ind w:left="3290" w:hanging="560"/>
      </w:pPr>
      <w:rPr>
        <w:rFonts w:hint="default"/>
        <w:lang w:val="vi" w:eastAsia="en-US" w:bidi="ar-SA"/>
      </w:rPr>
    </w:lvl>
    <w:lvl w:ilvl="5">
      <w:numFmt w:val="bullet"/>
      <w:lvlText w:val="•"/>
      <w:lvlJc w:val="left"/>
      <w:pPr>
        <w:ind w:left="4425" w:hanging="560"/>
      </w:pPr>
      <w:rPr>
        <w:rFonts w:hint="default"/>
        <w:lang w:val="vi" w:eastAsia="en-US" w:bidi="ar-SA"/>
      </w:rPr>
    </w:lvl>
    <w:lvl w:ilvl="6">
      <w:numFmt w:val="bullet"/>
      <w:lvlText w:val="•"/>
      <w:lvlJc w:val="left"/>
      <w:pPr>
        <w:ind w:left="5560" w:hanging="560"/>
      </w:pPr>
      <w:rPr>
        <w:rFonts w:hint="default"/>
        <w:lang w:val="vi" w:eastAsia="en-US" w:bidi="ar-SA"/>
      </w:rPr>
    </w:lvl>
    <w:lvl w:ilvl="7">
      <w:numFmt w:val="bullet"/>
      <w:lvlText w:val="•"/>
      <w:lvlJc w:val="left"/>
      <w:pPr>
        <w:ind w:left="6695" w:hanging="560"/>
      </w:pPr>
      <w:rPr>
        <w:rFonts w:hint="default"/>
        <w:lang w:val="vi" w:eastAsia="en-US" w:bidi="ar-SA"/>
      </w:rPr>
    </w:lvl>
    <w:lvl w:ilvl="8">
      <w:numFmt w:val="bullet"/>
      <w:lvlText w:val="•"/>
      <w:lvlJc w:val="left"/>
      <w:pPr>
        <w:ind w:left="7830" w:hanging="560"/>
      </w:pPr>
      <w:rPr>
        <w:rFonts w:hint="default"/>
        <w:lang w:val="vi" w:eastAsia="en-US" w:bidi="ar-SA"/>
      </w:rPr>
    </w:lvl>
  </w:abstractNum>
  <w:abstractNum w:abstractNumId="22" w15:restartNumberingAfterBreak="0">
    <w:nsid w:val="61DA96C9"/>
    <w:multiLevelType w:val="multilevel"/>
    <w:tmpl w:val="61DA96C9"/>
    <w:lvl w:ilvl="0">
      <w:start w:val="2"/>
      <w:numFmt w:val="decimal"/>
      <w:lvlText w:val="%1."/>
      <w:lvlJc w:val="left"/>
      <w:pPr>
        <w:ind w:left="820" w:hanging="600"/>
        <w:jc w:val="right"/>
      </w:pPr>
      <w:rPr>
        <w:rFonts w:hint="default"/>
        <w:spacing w:val="-1"/>
        <w:w w:val="100"/>
        <w:lang w:val="vi" w:eastAsia="en-US" w:bidi="ar-SA"/>
      </w:rPr>
    </w:lvl>
    <w:lvl w:ilvl="1">
      <w:start w:val="1"/>
      <w:numFmt w:val="decimal"/>
      <w:lvlText w:val="%1.%2."/>
      <w:lvlJc w:val="left"/>
      <w:pPr>
        <w:ind w:left="1540" w:hanging="780"/>
        <w:jc w:val="left"/>
      </w:pPr>
      <w:rPr>
        <w:rFonts w:ascii="Times New Roman" w:eastAsia="Times New Roman" w:hAnsi="Times New Roman" w:cs="Times New Roman" w:hint="default"/>
        <w:b/>
        <w:bCs/>
        <w:i w:val="0"/>
        <w:iCs w:val="0"/>
        <w:spacing w:val="-1"/>
        <w:w w:val="100"/>
        <w:sz w:val="28"/>
        <w:szCs w:val="28"/>
        <w:lang w:val="vi" w:eastAsia="en-US" w:bidi="ar-SA"/>
      </w:rPr>
    </w:lvl>
    <w:lvl w:ilvl="2">
      <w:numFmt w:val="bullet"/>
      <w:lvlText w:val="●"/>
      <w:lvlJc w:val="left"/>
      <w:pPr>
        <w:ind w:left="1540" w:hanging="360"/>
      </w:pPr>
      <w:rPr>
        <w:rFonts w:ascii="Arial" w:eastAsia="Arial" w:hAnsi="Arial" w:cs="Arial" w:hint="default"/>
        <w:b w:val="0"/>
        <w:bCs w:val="0"/>
        <w:i w:val="0"/>
        <w:iCs w:val="0"/>
        <w:spacing w:val="0"/>
        <w:w w:val="100"/>
        <w:sz w:val="28"/>
        <w:szCs w:val="28"/>
        <w:lang w:val="vi" w:eastAsia="en-US" w:bidi="ar-SA"/>
      </w:rPr>
    </w:lvl>
    <w:lvl w:ilvl="3">
      <w:numFmt w:val="bullet"/>
      <w:lvlText w:val="○"/>
      <w:lvlJc w:val="left"/>
      <w:pPr>
        <w:ind w:left="2260" w:hanging="360"/>
      </w:pPr>
      <w:rPr>
        <w:rFonts w:ascii="Arial" w:eastAsia="Arial" w:hAnsi="Arial" w:cs="Arial" w:hint="default"/>
        <w:b w:val="0"/>
        <w:bCs w:val="0"/>
        <w:i w:val="0"/>
        <w:iCs w:val="0"/>
        <w:spacing w:val="0"/>
        <w:w w:val="100"/>
        <w:sz w:val="28"/>
        <w:szCs w:val="28"/>
        <w:lang w:val="vi" w:eastAsia="en-US" w:bidi="ar-SA"/>
      </w:rPr>
    </w:lvl>
    <w:lvl w:ilvl="4">
      <w:numFmt w:val="bullet"/>
      <w:lvlText w:val="•"/>
      <w:lvlJc w:val="left"/>
      <w:pPr>
        <w:ind w:left="4220" w:hanging="360"/>
      </w:pPr>
      <w:rPr>
        <w:rFonts w:hint="default"/>
        <w:lang w:val="vi" w:eastAsia="en-US" w:bidi="ar-SA"/>
      </w:rPr>
    </w:lvl>
    <w:lvl w:ilvl="5">
      <w:numFmt w:val="bullet"/>
      <w:lvlText w:val="•"/>
      <w:lvlJc w:val="left"/>
      <w:pPr>
        <w:ind w:left="5200" w:hanging="360"/>
      </w:pPr>
      <w:rPr>
        <w:rFonts w:hint="default"/>
        <w:lang w:val="vi" w:eastAsia="en-US" w:bidi="ar-SA"/>
      </w:rPr>
    </w:lvl>
    <w:lvl w:ilvl="6">
      <w:numFmt w:val="bullet"/>
      <w:lvlText w:val="•"/>
      <w:lvlJc w:val="left"/>
      <w:pPr>
        <w:ind w:left="6180" w:hanging="360"/>
      </w:pPr>
      <w:rPr>
        <w:rFonts w:hint="default"/>
        <w:lang w:val="vi" w:eastAsia="en-US" w:bidi="ar-SA"/>
      </w:rPr>
    </w:lvl>
    <w:lvl w:ilvl="7">
      <w:numFmt w:val="bullet"/>
      <w:lvlText w:val="•"/>
      <w:lvlJc w:val="left"/>
      <w:pPr>
        <w:ind w:left="7160" w:hanging="360"/>
      </w:pPr>
      <w:rPr>
        <w:rFonts w:hint="default"/>
        <w:lang w:val="vi" w:eastAsia="en-US" w:bidi="ar-SA"/>
      </w:rPr>
    </w:lvl>
    <w:lvl w:ilvl="8">
      <w:numFmt w:val="bullet"/>
      <w:lvlText w:val="•"/>
      <w:lvlJc w:val="left"/>
      <w:pPr>
        <w:ind w:left="8140" w:hanging="360"/>
      </w:pPr>
      <w:rPr>
        <w:rFonts w:hint="default"/>
        <w:lang w:val="vi" w:eastAsia="en-US" w:bidi="ar-SA"/>
      </w:rPr>
    </w:lvl>
  </w:abstractNum>
  <w:abstractNum w:abstractNumId="23" w15:restartNumberingAfterBreak="0">
    <w:nsid w:val="66F39D4E"/>
    <w:multiLevelType w:val="multilevel"/>
    <w:tmpl w:val="66F39D4E"/>
    <w:lvl w:ilvl="0">
      <w:start w:val="1"/>
      <w:numFmt w:val="decimal"/>
      <w:lvlText w:val="%1."/>
      <w:lvlJc w:val="left"/>
      <w:pPr>
        <w:ind w:left="1540" w:hanging="570"/>
        <w:jc w:val="right"/>
      </w:pPr>
      <w:rPr>
        <w:rFonts w:ascii="Times New Roman" w:eastAsia="Times New Roman" w:hAnsi="Times New Roman" w:cs="Times New Roman" w:hint="default"/>
        <w:b w:val="0"/>
        <w:bCs w:val="0"/>
        <w:i w:val="0"/>
        <w:iCs w:val="0"/>
        <w:spacing w:val="-1"/>
        <w:w w:val="100"/>
        <w:sz w:val="28"/>
        <w:szCs w:val="28"/>
        <w:lang w:val="vi" w:eastAsia="en-US" w:bidi="ar-SA"/>
      </w:rPr>
    </w:lvl>
    <w:lvl w:ilvl="1">
      <w:numFmt w:val="bullet"/>
      <w:lvlText w:val="•"/>
      <w:lvlJc w:val="left"/>
      <w:pPr>
        <w:ind w:left="2396" w:hanging="570"/>
      </w:pPr>
      <w:rPr>
        <w:rFonts w:hint="default"/>
        <w:lang w:val="vi" w:eastAsia="en-US" w:bidi="ar-SA"/>
      </w:rPr>
    </w:lvl>
    <w:lvl w:ilvl="2">
      <w:numFmt w:val="bullet"/>
      <w:lvlText w:val="•"/>
      <w:lvlJc w:val="left"/>
      <w:pPr>
        <w:ind w:left="3252" w:hanging="570"/>
      </w:pPr>
      <w:rPr>
        <w:rFonts w:hint="default"/>
        <w:lang w:val="vi" w:eastAsia="en-US" w:bidi="ar-SA"/>
      </w:rPr>
    </w:lvl>
    <w:lvl w:ilvl="3">
      <w:numFmt w:val="bullet"/>
      <w:lvlText w:val="•"/>
      <w:lvlJc w:val="left"/>
      <w:pPr>
        <w:ind w:left="4108" w:hanging="570"/>
      </w:pPr>
      <w:rPr>
        <w:rFonts w:hint="default"/>
        <w:lang w:val="vi" w:eastAsia="en-US" w:bidi="ar-SA"/>
      </w:rPr>
    </w:lvl>
    <w:lvl w:ilvl="4">
      <w:numFmt w:val="bullet"/>
      <w:lvlText w:val="•"/>
      <w:lvlJc w:val="left"/>
      <w:pPr>
        <w:ind w:left="4964" w:hanging="570"/>
      </w:pPr>
      <w:rPr>
        <w:rFonts w:hint="default"/>
        <w:lang w:val="vi" w:eastAsia="en-US" w:bidi="ar-SA"/>
      </w:rPr>
    </w:lvl>
    <w:lvl w:ilvl="5">
      <w:numFmt w:val="bullet"/>
      <w:lvlText w:val="•"/>
      <w:lvlJc w:val="left"/>
      <w:pPr>
        <w:ind w:left="5820" w:hanging="570"/>
      </w:pPr>
      <w:rPr>
        <w:rFonts w:hint="default"/>
        <w:lang w:val="vi" w:eastAsia="en-US" w:bidi="ar-SA"/>
      </w:rPr>
    </w:lvl>
    <w:lvl w:ilvl="6">
      <w:numFmt w:val="bullet"/>
      <w:lvlText w:val="•"/>
      <w:lvlJc w:val="left"/>
      <w:pPr>
        <w:ind w:left="6676" w:hanging="570"/>
      </w:pPr>
      <w:rPr>
        <w:rFonts w:hint="default"/>
        <w:lang w:val="vi" w:eastAsia="en-US" w:bidi="ar-SA"/>
      </w:rPr>
    </w:lvl>
    <w:lvl w:ilvl="7">
      <w:numFmt w:val="bullet"/>
      <w:lvlText w:val="•"/>
      <w:lvlJc w:val="left"/>
      <w:pPr>
        <w:ind w:left="7532" w:hanging="570"/>
      </w:pPr>
      <w:rPr>
        <w:rFonts w:hint="default"/>
        <w:lang w:val="vi" w:eastAsia="en-US" w:bidi="ar-SA"/>
      </w:rPr>
    </w:lvl>
    <w:lvl w:ilvl="8">
      <w:numFmt w:val="bullet"/>
      <w:lvlText w:val="•"/>
      <w:lvlJc w:val="left"/>
      <w:pPr>
        <w:ind w:left="8388" w:hanging="570"/>
      </w:pPr>
      <w:rPr>
        <w:rFonts w:hint="default"/>
        <w:lang w:val="vi" w:eastAsia="en-US" w:bidi="ar-SA"/>
      </w:rPr>
    </w:lvl>
  </w:abstractNum>
  <w:num w:numId="1">
    <w:abstractNumId w:val="16"/>
  </w:num>
  <w:num w:numId="2">
    <w:abstractNumId w:val="11"/>
  </w:num>
  <w:num w:numId="3">
    <w:abstractNumId w:val="21"/>
  </w:num>
  <w:num w:numId="4">
    <w:abstractNumId w:val="8"/>
  </w:num>
  <w:num w:numId="5">
    <w:abstractNumId w:val="6"/>
  </w:num>
  <w:num w:numId="6">
    <w:abstractNumId w:val="22"/>
  </w:num>
  <w:num w:numId="7">
    <w:abstractNumId w:val="7"/>
  </w:num>
  <w:num w:numId="8">
    <w:abstractNumId w:val="0"/>
  </w:num>
  <w:num w:numId="9">
    <w:abstractNumId w:val="13"/>
  </w:num>
  <w:num w:numId="10">
    <w:abstractNumId w:val="1"/>
  </w:num>
  <w:num w:numId="11">
    <w:abstractNumId w:val="14"/>
  </w:num>
  <w:num w:numId="12">
    <w:abstractNumId w:val="15"/>
  </w:num>
  <w:num w:numId="13">
    <w:abstractNumId w:val="12"/>
  </w:num>
  <w:num w:numId="14">
    <w:abstractNumId w:val="9"/>
  </w:num>
  <w:num w:numId="15">
    <w:abstractNumId w:val="23"/>
  </w:num>
  <w:num w:numId="16">
    <w:abstractNumId w:val="20"/>
  </w:num>
  <w:num w:numId="17">
    <w:abstractNumId w:val="5"/>
  </w:num>
  <w:num w:numId="18">
    <w:abstractNumId w:val="10"/>
  </w:num>
  <w:num w:numId="19">
    <w:abstractNumId w:val="17"/>
  </w:num>
  <w:num w:numId="20">
    <w:abstractNumId w:val="19"/>
  </w:num>
  <w:num w:numId="21">
    <w:abstractNumId w:val="4"/>
  </w:num>
  <w:num w:numId="22">
    <w:abstractNumId w:val="2"/>
  </w:num>
  <w:num w:numId="23">
    <w:abstractNumId w:val="3"/>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1C9"/>
    <w:rsid w:val="006E3A3E"/>
    <w:rsid w:val="009331C9"/>
    <w:rsid w:val="00FA7BA3"/>
    <w:rsid w:val="75E171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F6903CC-4A0E-4090-8853-D71A858CC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1"/>
    <w:qFormat/>
    <w:pPr>
      <w:spacing w:before="60"/>
      <w:ind w:left="100"/>
      <w:outlineLvl w:val="0"/>
    </w:pPr>
    <w:rPr>
      <w:b/>
      <w:bCs/>
      <w:sz w:val="32"/>
      <w:szCs w:val="32"/>
    </w:rPr>
  </w:style>
  <w:style w:type="paragraph" w:styleId="Heading2">
    <w:name w:val="heading 2"/>
    <w:basedOn w:val="Normal"/>
    <w:uiPriority w:val="1"/>
    <w:qFormat/>
    <w:pPr>
      <w:spacing w:before="60"/>
      <w:ind w:left="819" w:hanging="599"/>
      <w:outlineLvl w:val="1"/>
    </w:pPr>
    <w:rPr>
      <w:b/>
      <w:bCs/>
      <w:sz w:val="32"/>
      <w:szCs w:val="32"/>
    </w:rPr>
  </w:style>
  <w:style w:type="paragraph" w:styleId="Heading3">
    <w:name w:val="heading 3"/>
    <w:basedOn w:val="Normal"/>
    <w:uiPriority w:val="1"/>
    <w:qFormat/>
    <w:pPr>
      <w:spacing w:before="55"/>
      <w:ind w:left="1539" w:hanging="779"/>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OC1">
    <w:name w:val="toc 1"/>
    <w:basedOn w:val="Normal"/>
    <w:uiPriority w:val="1"/>
    <w:qFormat/>
    <w:pPr>
      <w:spacing w:before="60"/>
      <w:ind w:left="100"/>
    </w:pPr>
    <w:rPr>
      <w:b/>
      <w:bCs/>
      <w:sz w:val="32"/>
      <w:szCs w:val="32"/>
    </w:rPr>
  </w:style>
  <w:style w:type="paragraph" w:styleId="TOC2">
    <w:name w:val="toc 2"/>
    <w:basedOn w:val="Normal"/>
    <w:uiPriority w:val="1"/>
    <w:qFormat/>
    <w:pPr>
      <w:spacing w:before="60"/>
      <w:ind w:left="418" w:hanging="318"/>
    </w:pPr>
    <w:rPr>
      <w:sz w:val="32"/>
      <w:szCs w:val="32"/>
    </w:rPr>
  </w:style>
  <w:style w:type="paragraph" w:styleId="TOC3">
    <w:name w:val="toc 3"/>
    <w:basedOn w:val="Normal"/>
    <w:uiPriority w:val="1"/>
    <w:qFormat/>
    <w:pPr>
      <w:spacing w:before="60"/>
      <w:ind w:left="1016" w:hanging="556"/>
    </w:pPr>
    <w:rPr>
      <w:sz w:val="32"/>
      <w:szCs w:val="32"/>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539" w:hanging="359"/>
    </w:pPr>
  </w:style>
  <w:style w:type="paragraph" w:customStyle="1" w:styleId="TableParagraph">
    <w:name w:val="Table Paragraph"/>
    <w:basedOn w:val="Normal"/>
    <w:uiPriority w:val="1"/>
    <w:qFormat/>
    <w:pPr>
      <w:spacing w:before="103"/>
      <w:ind w:left="1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github.com/lam-ntt/cine-man_pttk-module" TargetMode="Externa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image" Target="media/image4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56</Pages>
  <Words>6490</Words>
  <Characters>36998</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Bản sao của Tài liệu đặc tả</vt:lpstr>
    </vt:vector>
  </TitlesOfParts>
  <Company/>
  <LinksUpToDate>false</LinksUpToDate>
  <CharactersWithSpaces>43402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Bản sao của Tài liệu đặc tả</dc:title>
  <dc:creator>MEDIAMART PHU SON</dc:creator>
  <cp:lastModifiedBy>PC</cp:lastModifiedBy>
  <cp:revision>2</cp:revision>
  <dcterms:created xsi:type="dcterms:W3CDTF">2025-08-05T04:38:00Z</dcterms:created>
  <dcterms:modified xsi:type="dcterms:W3CDTF">2025-08-05T04:38:00Z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2024-12-28T00:00:00Z</vt:filetime>
  </property>
  <property fmtid="{D5CDD505-2E9C-101B-9397-08002B2CF9AE}" pid="3" name="Producer">
    <vt:lpwstr>3-Heights(TM) PDF Security Shell 4.8.25.2 (http://www.pdf-tools.com)</vt:lpwstr>
  </property>
  <property fmtid="{D5CDD505-2E9C-101B-9397-08002B2CF9AE}" pid="4" name="KSOProductBuildVer">
    <vt:lpwstr>1033-12.2.0.19805</vt:lpwstr>
  </property>
  <property fmtid="{D5CDD505-2E9C-101B-9397-08002B2CF9AE}" pid="5" name="ICV">
    <vt:lpwstr>2BCCE7E2AFB4444AA7D2C056C3D1EA36_12</vt:lpwstr>
  </property>
</Properties>
</file>